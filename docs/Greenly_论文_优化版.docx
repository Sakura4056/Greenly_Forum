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9D44" w14:textId="77777777" w:rsidR="00A75826" w:rsidRDefault="00000000">
      <w:pPr>
        <w:spacing w:line="278" w:lineRule="auto"/>
        <w:jc w:val="center"/>
        <w:rPr>
          <w:rFonts w:ascii="Times New Roman" w:eastAsia="宋体" w:hAnsi="Times New Roman" w:cs="Times New Roman"/>
          <w:b/>
          <w:sz w:val="32"/>
          <w:szCs w:val="32"/>
          <w:lang w:eastAsia="zh-CN"/>
        </w:rPr>
      </w:pPr>
      <w:bookmarkStart w:id="0" w:name="OLE_LINK1"/>
      <w:r>
        <w:rPr>
          <w:rFonts w:ascii="Times New Roman" w:eastAsia="宋体" w:hAnsi="Times New Roman" w:cs="Times New Roman" w:hint="eastAsia"/>
          <w:b/>
          <w:sz w:val="32"/>
          <w:szCs w:val="32"/>
          <w:lang w:eastAsia="zh-CN"/>
        </w:rPr>
        <w:t>合肥经济学院</w:t>
      </w:r>
    </w:p>
    <w:p w14:paraId="7C5935A2" w14:textId="77777777" w:rsidR="00A75826" w:rsidRDefault="00000000">
      <w:pPr>
        <w:snapToGrid w:val="0"/>
        <w:spacing w:before="240" w:after="240" w:line="240" w:lineRule="auto"/>
        <w:jc w:val="center"/>
        <w:outlineLvl w:val="0"/>
        <w:rPr>
          <w:rFonts w:ascii="Times New Roman" w:eastAsia="宋体" w:hAnsi="Times New Roman" w:cs="Times New Roman"/>
          <w:b/>
          <w:sz w:val="32"/>
          <w:szCs w:val="32"/>
          <w:lang w:eastAsia="zh-CN"/>
        </w:rPr>
      </w:pPr>
      <w:r>
        <w:rPr>
          <w:rFonts w:ascii="Times New Roman" w:eastAsia="宋体" w:hAnsi="Times New Roman" w:cs="Times New Roman" w:hint="eastAsia"/>
          <w:b/>
          <w:sz w:val="32"/>
          <w:szCs w:val="32"/>
          <w:lang w:eastAsia="zh-CN"/>
        </w:rPr>
        <w:t xml:space="preserve">  </w:t>
      </w:r>
      <w:bookmarkStart w:id="1" w:name="_Toc26208"/>
      <w:r>
        <w:rPr>
          <w:rFonts w:ascii="Times New Roman" w:eastAsia="宋体" w:hAnsi="Times New Roman" w:cs="Times New Roman" w:hint="eastAsia"/>
          <w:b/>
          <w:sz w:val="32"/>
          <w:szCs w:val="32"/>
          <w:lang w:eastAsia="zh-CN"/>
        </w:rPr>
        <w:t>学士学位论文（设计）原创性声明</w:t>
      </w:r>
      <w:bookmarkEnd w:id="1"/>
    </w:p>
    <w:p w14:paraId="056B727A" w14:textId="77777777" w:rsidR="00A75826" w:rsidRDefault="00000000">
      <w:pPr>
        <w:adjustRightInd w:val="0"/>
        <w:snapToGrid w:val="0"/>
        <w:spacing w:line="360" w:lineRule="auto"/>
        <w:ind w:firstLineChars="200" w:firstLine="560"/>
        <w:jc w:val="center"/>
        <w:rPr>
          <w:rFonts w:ascii="Times New Roman" w:eastAsia="宋体" w:hAnsi="Times New Roman" w:cs="Times New Roman"/>
          <w:sz w:val="24"/>
          <w:szCs w:val="24"/>
          <w:lang w:eastAsia="zh-CN"/>
        </w:rPr>
      </w:pPr>
      <w:r>
        <w:rPr>
          <w:rFonts w:ascii="Times New Roman" w:eastAsia="宋体" w:hAnsi="Times New Roman" w:cs="Times New Roman" w:hint="eastAsia"/>
          <w:sz w:val="28"/>
          <w:szCs w:val="24"/>
          <w:lang w:eastAsia="zh-CN"/>
        </w:rPr>
        <w:t>本人郑重声明：所呈交的毕业论文（设计）是本人在导师的指导下独立进行研究所取得的研究成果。除了文中特别加以标注引用的内容外，本论文（设计）不包含任何其他个人或集体已经发表或撰写的成果作品。对本文的研究作出重要贡献的个人和集体，均已在文中以明确方式表示。若在论文撰写过程中使用了人工智能工具，本人已遵循合肥经济学院关于在教育教学中使用</w:t>
      </w:r>
      <w:r>
        <w:rPr>
          <w:rFonts w:ascii="Times New Roman" w:eastAsia="宋体" w:hAnsi="Times New Roman" w:cs="Times New Roman" w:hint="eastAsia"/>
          <w:sz w:val="28"/>
          <w:szCs w:val="24"/>
          <w:lang w:eastAsia="zh-CN"/>
        </w:rPr>
        <w:t>AI</w:t>
      </w:r>
      <w:r>
        <w:rPr>
          <w:rFonts w:ascii="Times New Roman" w:eastAsia="宋体" w:hAnsi="Times New Roman" w:cs="Times New Roman" w:hint="eastAsia"/>
          <w:sz w:val="28"/>
          <w:szCs w:val="24"/>
          <w:lang w:eastAsia="zh-CN"/>
        </w:rPr>
        <w:t>的规范，确保人工智能生成内容的应用场景、引用范围及标注方式均符合规定，并杜绝学术不端行为。本人完全知晓本声明的法律后果由本人承担。</w:t>
      </w:r>
    </w:p>
    <w:p w14:paraId="06137815" w14:textId="77777777" w:rsidR="00A75826" w:rsidRDefault="00A75826">
      <w:pPr>
        <w:spacing w:line="278" w:lineRule="auto"/>
        <w:ind w:firstLineChars="200" w:firstLine="480"/>
        <w:rPr>
          <w:rFonts w:ascii="Times New Roman" w:eastAsia="宋体" w:hAnsi="Times New Roman" w:cs="Times New Roman"/>
          <w:sz w:val="24"/>
          <w:szCs w:val="24"/>
          <w:lang w:eastAsia="zh-CN"/>
        </w:rPr>
      </w:pPr>
    </w:p>
    <w:p w14:paraId="33F2753A" w14:textId="77777777" w:rsidR="00A75826" w:rsidRDefault="00000000">
      <w:pPr>
        <w:spacing w:line="278" w:lineRule="auto"/>
        <w:ind w:firstLineChars="200" w:firstLine="48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作者签名：</w:t>
      </w:r>
      <w:r>
        <w:rPr>
          <w:rFonts w:ascii="Times New Roman" w:eastAsia="宋体" w:hAnsi="Times New Roman" w:cs="Times New Roman" w:hint="eastAsia"/>
          <w:sz w:val="24"/>
          <w:szCs w:val="24"/>
          <w:lang w:eastAsia="zh-CN"/>
        </w:rPr>
        <w:t xml:space="preserve">                       </w:t>
      </w:r>
      <w:r>
        <w:rPr>
          <w:rFonts w:ascii="Times New Roman" w:eastAsia="宋体" w:hAnsi="Times New Roman" w:cs="Times New Roman" w:hint="eastAsia"/>
          <w:sz w:val="24"/>
          <w:szCs w:val="24"/>
          <w:lang w:eastAsia="zh-CN"/>
        </w:rPr>
        <w:t>日期：</w:t>
      </w:r>
    </w:p>
    <w:p w14:paraId="7788035D" w14:textId="77777777" w:rsidR="00A75826" w:rsidRDefault="00A75826">
      <w:pPr>
        <w:spacing w:line="278" w:lineRule="auto"/>
        <w:rPr>
          <w:rFonts w:ascii="Times New Roman" w:eastAsia="宋体" w:hAnsi="Times New Roman" w:cs="Times New Roman"/>
          <w:sz w:val="24"/>
          <w:szCs w:val="24"/>
          <w:lang w:eastAsia="zh-CN"/>
        </w:rPr>
      </w:pPr>
    </w:p>
    <w:p w14:paraId="37F60A0F" w14:textId="77777777" w:rsidR="00A75826" w:rsidRDefault="00A75826">
      <w:pPr>
        <w:spacing w:line="278" w:lineRule="auto"/>
        <w:rPr>
          <w:rFonts w:ascii="Times New Roman" w:eastAsia="宋体" w:hAnsi="Times New Roman" w:cs="Times New Roman"/>
          <w:sz w:val="24"/>
          <w:szCs w:val="24"/>
          <w:lang w:eastAsia="zh-CN"/>
        </w:rPr>
      </w:pPr>
    </w:p>
    <w:p w14:paraId="74ECC447" w14:textId="77777777" w:rsidR="00A75826" w:rsidRDefault="00A75826">
      <w:pPr>
        <w:spacing w:line="278" w:lineRule="auto"/>
        <w:rPr>
          <w:rFonts w:ascii="Times New Roman" w:eastAsia="宋体" w:hAnsi="Times New Roman" w:cs="Times New Roman"/>
          <w:sz w:val="24"/>
          <w:szCs w:val="24"/>
          <w:lang w:eastAsia="zh-CN"/>
        </w:rPr>
      </w:pPr>
    </w:p>
    <w:p w14:paraId="3A32C809" w14:textId="77777777" w:rsidR="00A75826" w:rsidRDefault="00000000">
      <w:pPr>
        <w:spacing w:before="240" w:after="240" w:line="240" w:lineRule="auto"/>
        <w:jc w:val="center"/>
        <w:outlineLvl w:val="0"/>
        <w:rPr>
          <w:rFonts w:ascii="Times New Roman" w:eastAsia="宋体" w:hAnsi="Times New Roman" w:cs="Times New Roman"/>
          <w:b/>
          <w:sz w:val="32"/>
          <w:szCs w:val="32"/>
          <w:lang w:eastAsia="zh-CN"/>
        </w:rPr>
      </w:pPr>
      <w:bookmarkStart w:id="2" w:name="_Toc30127"/>
      <w:r>
        <w:rPr>
          <w:rFonts w:ascii="Times New Roman" w:eastAsia="宋体" w:hAnsi="Times New Roman" w:cs="Times New Roman" w:hint="eastAsia"/>
          <w:b/>
          <w:sz w:val="32"/>
          <w:szCs w:val="32"/>
          <w:lang w:eastAsia="zh-CN"/>
        </w:rPr>
        <w:t>学位论文（设计）版权使用授权书</w:t>
      </w:r>
      <w:bookmarkEnd w:id="2"/>
    </w:p>
    <w:p w14:paraId="4930DF01" w14:textId="77777777" w:rsidR="00A75826" w:rsidRDefault="00000000">
      <w:pPr>
        <w:adjustRightInd w:val="0"/>
        <w:snapToGrid w:val="0"/>
        <w:spacing w:line="360" w:lineRule="auto"/>
        <w:ind w:firstLineChars="200" w:firstLine="560"/>
        <w:jc w:val="center"/>
        <w:rPr>
          <w:rFonts w:ascii="Times New Roman" w:eastAsia="宋体" w:hAnsi="Times New Roman" w:cs="Times New Roman"/>
          <w:sz w:val="24"/>
          <w:szCs w:val="24"/>
          <w:lang w:eastAsia="zh-CN"/>
        </w:rPr>
      </w:pPr>
      <w:r>
        <w:rPr>
          <w:rFonts w:ascii="Times New Roman" w:eastAsia="宋体" w:hAnsi="Times New Roman" w:cs="Times New Roman" w:hint="eastAsia"/>
          <w:sz w:val="28"/>
          <w:szCs w:val="24"/>
          <w:lang w:eastAsia="zh-CN"/>
        </w:rPr>
        <w:t>本学位论文（设计）作者完全了解学校有关保留、使用学位论文（设计）的规定，同意学校保留并向国家有关部门或机构送交学位论文（设计）的复印件和电子版，允许学位论文（设计）被查阅和借阅。本人授权合肥经济学院可以将本学位论文（设计）的全部或部分内容编入有关数据库进行检索，可以采用影印、缩印或扫描等复制手段保存和汇编本学位论文（设计）。</w:t>
      </w:r>
    </w:p>
    <w:p w14:paraId="72E80C1E" w14:textId="77777777" w:rsidR="00A75826" w:rsidRDefault="00000000">
      <w:pPr>
        <w:adjustRightInd w:val="0"/>
        <w:snapToGrid w:val="0"/>
        <w:spacing w:line="360" w:lineRule="auto"/>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保密□，在</w:t>
      </w: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年解密后适用本授权书。</w:t>
      </w:r>
    </w:p>
    <w:p w14:paraId="4B25C42C" w14:textId="77777777" w:rsidR="00A75826" w:rsidRDefault="00000000">
      <w:pPr>
        <w:adjustRightInd w:val="0"/>
        <w:snapToGrid w:val="0"/>
        <w:spacing w:after="0" w:line="360" w:lineRule="auto"/>
        <w:ind w:firstLineChars="200" w:firstLine="480"/>
        <w:rPr>
          <w:rFonts w:ascii="楷体" w:eastAsia="楷体" w:hAnsi="楷体" w:cs="Times New Roman"/>
          <w:sz w:val="24"/>
          <w:szCs w:val="24"/>
          <w:lang w:eastAsia="zh-CN"/>
        </w:rPr>
      </w:pPr>
      <w:r>
        <w:rPr>
          <w:rFonts w:ascii="Times New Roman" w:eastAsia="宋体" w:hAnsi="Times New Roman" w:cs="Times New Roman" w:hint="eastAsia"/>
          <w:sz w:val="24"/>
          <w:szCs w:val="24"/>
          <w:lang w:eastAsia="zh-CN"/>
        </w:rPr>
        <w:lastRenderedPageBreak/>
        <w:t>本学位论文（设计）属于</w:t>
      </w:r>
    </w:p>
    <w:p w14:paraId="02E3ADC5" w14:textId="77777777" w:rsidR="00A75826" w:rsidRDefault="00000000">
      <w:pPr>
        <w:adjustRightInd w:val="0"/>
        <w:snapToGrid w:val="0"/>
        <w:spacing w:line="360" w:lineRule="auto"/>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不保密□。</w:t>
      </w:r>
    </w:p>
    <w:p w14:paraId="738E139D" w14:textId="77777777" w:rsidR="00A75826" w:rsidRDefault="00000000">
      <w:pPr>
        <w:adjustRightInd w:val="0"/>
        <w:snapToGrid w:val="0"/>
        <w:spacing w:line="360" w:lineRule="auto"/>
        <w:ind w:firstLine="480"/>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（请在以上相应方框内打“√”）</w:t>
      </w:r>
    </w:p>
    <w:p w14:paraId="2C935EF5" w14:textId="77777777" w:rsidR="00A75826" w:rsidRDefault="00A75826">
      <w:pPr>
        <w:adjustRightInd w:val="0"/>
        <w:snapToGrid w:val="0"/>
        <w:spacing w:line="360" w:lineRule="auto"/>
        <w:ind w:firstLine="480"/>
        <w:rPr>
          <w:rFonts w:ascii="Times New Roman" w:eastAsia="宋体" w:hAnsi="Times New Roman" w:cs="Times New Roman"/>
          <w:sz w:val="24"/>
          <w:szCs w:val="24"/>
          <w:lang w:eastAsia="zh-CN"/>
        </w:rPr>
      </w:pPr>
    </w:p>
    <w:p w14:paraId="2CAE9D38"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作者签名：</w:t>
      </w:r>
      <w:r>
        <w:rPr>
          <w:rFonts w:ascii="Times New Roman" w:eastAsia="宋体" w:hAnsi="Times New Roman" w:cs="Times New Roman" w:hint="eastAsia"/>
          <w:sz w:val="24"/>
          <w:szCs w:val="24"/>
          <w:lang w:eastAsia="zh-CN"/>
        </w:rPr>
        <w:t xml:space="preserve">                       </w:t>
      </w:r>
    </w:p>
    <w:p w14:paraId="41D23A5F"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日期：</w:t>
      </w:r>
    </w:p>
    <w:p w14:paraId="39161DDD" w14:textId="77777777" w:rsidR="00A75826" w:rsidRDefault="00A75826">
      <w:pPr>
        <w:adjustRightInd w:val="0"/>
        <w:snapToGrid w:val="0"/>
        <w:spacing w:line="360" w:lineRule="auto"/>
        <w:ind w:firstLine="480"/>
        <w:rPr>
          <w:rFonts w:ascii="Times New Roman" w:eastAsia="宋体" w:hAnsi="Times New Roman" w:cs="Times New Roman"/>
          <w:sz w:val="24"/>
          <w:szCs w:val="24"/>
          <w:lang w:eastAsia="zh-CN"/>
        </w:rPr>
      </w:pPr>
    </w:p>
    <w:p w14:paraId="2084687A"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导师签名：</w:t>
      </w:r>
      <w:r>
        <w:rPr>
          <w:rFonts w:ascii="Times New Roman" w:eastAsia="宋体" w:hAnsi="Times New Roman" w:cs="Times New Roman" w:hint="eastAsia"/>
          <w:sz w:val="24"/>
          <w:szCs w:val="24"/>
          <w:lang w:eastAsia="zh-CN"/>
        </w:rPr>
        <w:t xml:space="preserve">                      </w:t>
      </w:r>
    </w:p>
    <w:p w14:paraId="12A8C4D9" w14:textId="77777777" w:rsidR="00A75826" w:rsidRDefault="00000000">
      <w:pPr>
        <w:adjustRightInd w:val="0"/>
        <w:snapToGrid w:val="0"/>
        <w:spacing w:line="360" w:lineRule="auto"/>
        <w:ind w:firstLineChars="250" w:firstLine="600"/>
        <w:rPr>
          <w:lang w:eastAsia="zh-CN"/>
        </w:rPr>
      </w:pPr>
      <w:r>
        <w:rPr>
          <w:rFonts w:ascii="Times New Roman" w:eastAsia="宋体" w:hAnsi="Times New Roman" w:cs="Times New Roman" w:hint="eastAsia"/>
          <w:sz w:val="24"/>
          <w:szCs w:val="24"/>
          <w:lang w:eastAsia="zh-CN"/>
        </w:rPr>
        <w:t>日期：</w:t>
      </w:r>
      <w:bookmarkEnd w:id="0"/>
    </w:p>
    <w:p w14:paraId="6F9478F8" w14:textId="77777777" w:rsidR="00A75826" w:rsidRDefault="00000000">
      <w:pPr>
        <w:rPr>
          <w:lang w:eastAsia="zh-CN"/>
        </w:rPr>
      </w:pPr>
      <w:r>
        <w:rPr>
          <w:lang w:eastAsia="zh-CN"/>
        </w:rPr>
        <w:br w:type="page"/>
      </w:r>
    </w:p>
    <w:p w14:paraId="2DF1AE84" w14:textId="77777777" w:rsidR="00A75826" w:rsidRDefault="00A75826">
      <w:pPr>
        <w:rPr>
          <w:rFonts w:ascii="黑体" w:eastAsia="黑体" w:hAnsi="宋体" w:cs="宋体"/>
          <w:spacing w:val="6"/>
          <w:sz w:val="52"/>
          <w:szCs w:val="52"/>
        </w:rPr>
      </w:pPr>
    </w:p>
    <w:p w14:paraId="2BC0D180" w14:textId="77777777" w:rsidR="00A75826" w:rsidRDefault="00000000">
      <w:pPr>
        <w:rPr>
          <w:rFonts w:ascii="黑体" w:eastAsia="黑体" w:hAnsi="宋体" w:cs="宋体"/>
          <w:spacing w:val="6"/>
          <w:sz w:val="52"/>
          <w:szCs w:val="52"/>
        </w:rPr>
      </w:pPr>
      <w:r>
        <w:rPr>
          <w:rFonts w:ascii="黑体" w:eastAsia="黑体" w:hAnsi="宋体" w:cs="宋体"/>
          <w:noProof/>
          <w:spacing w:val="6"/>
          <w:sz w:val="52"/>
          <w:szCs w:val="52"/>
        </w:rPr>
        <w:drawing>
          <wp:inline distT="0" distB="0" distL="0" distR="0" wp14:anchorId="011B83D0" wp14:editId="179C8208">
            <wp:extent cx="4905375" cy="1276350"/>
            <wp:effectExtent l="0" t="0" r="9525"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05375" cy="1276350"/>
                    </a:xfrm>
                    <a:prstGeom prst="rect">
                      <a:avLst/>
                    </a:prstGeom>
                    <a:noFill/>
                    <a:ln>
                      <a:noFill/>
                    </a:ln>
                  </pic:spPr>
                </pic:pic>
              </a:graphicData>
            </a:graphic>
          </wp:inline>
        </w:drawing>
      </w:r>
    </w:p>
    <w:p w14:paraId="1F31E349" w14:textId="77777777" w:rsidR="00A75826" w:rsidRDefault="00000000">
      <w:pPr>
        <w:spacing w:beforeLines="100" w:before="240"/>
        <w:jc w:val="center"/>
        <w:rPr>
          <w:rFonts w:ascii="Times New Roman" w:eastAsia="黑体" w:hAnsi="Times New Roman" w:cs="Times New Roman"/>
          <w:b/>
          <w:sz w:val="84"/>
          <w:szCs w:val="24"/>
          <w:lang w:eastAsia="zh-CN"/>
        </w:rPr>
      </w:pPr>
      <w:r>
        <w:rPr>
          <w:rFonts w:ascii="Times New Roman" w:eastAsia="宋体" w:hAnsi="Times New Roman" w:cs="Times New Roman" w:hint="eastAsia"/>
          <w:b/>
          <w:sz w:val="44"/>
          <w:szCs w:val="24"/>
          <w:lang w:eastAsia="zh-CN"/>
        </w:rPr>
        <w:t>毕</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业</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论</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文（设</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计）</w:t>
      </w:r>
    </w:p>
    <w:p w14:paraId="57E91B72" w14:textId="77777777" w:rsidR="00A75826" w:rsidRDefault="00A75826">
      <w:pPr>
        <w:ind w:left="630"/>
        <w:jc w:val="center"/>
        <w:rPr>
          <w:rFonts w:ascii="方正仿宋_GB2312" w:eastAsia="方正仿宋_GB2312" w:hAnsi="宋体" w:cs="宋体"/>
          <w:b/>
          <w:sz w:val="52"/>
          <w:szCs w:val="52"/>
          <w:lang w:eastAsia="zh-CN"/>
        </w:rPr>
      </w:pPr>
    </w:p>
    <w:p w14:paraId="24CEB989" w14:textId="77777777" w:rsidR="00A75826" w:rsidRDefault="00A75826">
      <w:pPr>
        <w:ind w:left="630"/>
        <w:rPr>
          <w:rFonts w:ascii="Times New Roman" w:eastAsia="宋体" w:hAnsi="Times New Roman" w:cs="Times New Roman"/>
          <w:b/>
          <w:sz w:val="30"/>
          <w:szCs w:val="24"/>
          <w:lang w:eastAsia="zh-CN"/>
        </w:rPr>
      </w:pPr>
    </w:p>
    <w:p w14:paraId="29B07D6F" w14:textId="77777777" w:rsidR="00A75826" w:rsidRDefault="00A75826">
      <w:pPr>
        <w:ind w:left="630"/>
        <w:rPr>
          <w:rFonts w:ascii="Times New Roman" w:eastAsia="宋体" w:hAnsi="Times New Roman" w:cs="Times New Roman"/>
          <w:b/>
          <w:sz w:val="30"/>
          <w:szCs w:val="24"/>
          <w:lang w:eastAsia="zh-CN"/>
        </w:rPr>
      </w:pPr>
    </w:p>
    <w:p w14:paraId="72C8DBCB" w14:textId="77777777" w:rsidR="00A75826" w:rsidRDefault="00A75826">
      <w:pPr>
        <w:ind w:left="630"/>
        <w:rPr>
          <w:rFonts w:ascii="Times New Roman" w:eastAsia="宋体" w:hAnsi="Times New Roman" w:cs="Times New Roman"/>
          <w:b/>
          <w:sz w:val="30"/>
          <w:szCs w:val="24"/>
          <w:lang w:eastAsia="zh-CN"/>
        </w:rPr>
      </w:pPr>
    </w:p>
    <w:p w14:paraId="1EA4FE19" w14:textId="77777777" w:rsidR="00A75826" w:rsidRDefault="00000000">
      <w:pPr>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题</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目：</w:t>
      </w:r>
      <w:r>
        <w:rPr>
          <w:rFonts w:ascii="Times New Roman" w:eastAsia="宋体" w:hAnsi="Times New Roman" w:cs="Times New Roman" w:hint="eastAsia"/>
          <w:b/>
          <w:sz w:val="28"/>
          <w:szCs w:val="32"/>
          <w:u w:val="single"/>
          <w:lang w:eastAsia="zh-CN"/>
        </w:rPr>
        <w:t>基于</w:t>
      </w:r>
      <w:r>
        <w:rPr>
          <w:rFonts w:ascii="Times New Roman" w:eastAsia="宋体" w:hAnsi="Times New Roman" w:cs="Times New Roman" w:hint="eastAsia"/>
          <w:b/>
          <w:sz w:val="28"/>
          <w:szCs w:val="32"/>
          <w:u w:val="single"/>
          <w:lang w:eastAsia="zh-CN"/>
        </w:rPr>
        <w:t>Java</w:t>
      </w:r>
      <w:r>
        <w:rPr>
          <w:rFonts w:ascii="Times New Roman" w:eastAsia="宋体" w:hAnsi="Times New Roman" w:cs="Times New Roman" w:hint="eastAsia"/>
          <w:b/>
          <w:sz w:val="28"/>
          <w:szCs w:val="32"/>
          <w:u w:val="single"/>
          <w:lang w:eastAsia="zh-CN"/>
        </w:rPr>
        <w:t>的植物养护管理系统的设计与实现</w:t>
      </w:r>
    </w:p>
    <w:p w14:paraId="3AB4C898" w14:textId="77777777" w:rsidR="00A75826" w:rsidRDefault="00A75826">
      <w:pPr>
        <w:rPr>
          <w:rFonts w:ascii="黑体" w:eastAsia="黑体" w:hAnsi="Times New Roman" w:cs="Times New Roman"/>
          <w:b/>
          <w:sz w:val="32"/>
          <w:szCs w:val="32"/>
          <w:lang w:eastAsia="zh-CN"/>
        </w:rPr>
      </w:pPr>
    </w:p>
    <w:p w14:paraId="44803BF2" w14:textId="77777777" w:rsidR="00A75826" w:rsidRDefault="00000000">
      <w:pPr>
        <w:ind w:rightChars="255" w:right="561"/>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院</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系：</w:t>
      </w:r>
      <w:r>
        <w:rPr>
          <w:rFonts w:ascii="Times New Roman" w:eastAsia="宋体" w:hAnsi="Times New Roman" w:cs="Times New Roman" w:hint="eastAsia"/>
          <w:b/>
          <w:sz w:val="28"/>
          <w:szCs w:val="32"/>
          <w:u w:val="single"/>
          <w:lang w:eastAsia="zh-CN"/>
        </w:rPr>
        <w:t>信息工程学院</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专</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业：</w:t>
      </w:r>
      <w:r>
        <w:rPr>
          <w:rFonts w:ascii="Times New Roman" w:eastAsia="宋体" w:hAnsi="Times New Roman" w:cs="Times New Roman" w:hint="eastAsia"/>
          <w:b/>
          <w:sz w:val="28"/>
          <w:szCs w:val="32"/>
          <w:u w:val="single"/>
          <w:lang w:eastAsia="zh-CN"/>
        </w:rPr>
        <w:t>计算机科学与技术（专升本）</w:t>
      </w:r>
    </w:p>
    <w:p w14:paraId="06888CC2" w14:textId="77777777" w:rsidR="00A75826" w:rsidRDefault="00000000">
      <w:pPr>
        <w:ind w:rightChars="255" w:right="561"/>
        <w:jc w:val="both"/>
        <w:rPr>
          <w:rFonts w:ascii="宋体" w:eastAsia="宋体" w:hAnsi="宋体" w:cs="Times New Roman"/>
          <w:b/>
          <w:sz w:val="32"/>
          <w:szCs w:val="32"/>
          <w:lang w:eastAsia="zh-CN"/>
        </w:rPr>
      </w:pPr>
      <w:r>
        <w:rPr>
          <w:rFonts w:ascii="Times New Roman" w:eastAsia="宋体" w:hAnsi="Times New Roman" w:cs="Times New Roman" w:hint="eastAsia"/>
          <w:b/>
          <w:sz w:val="28"/>
          <w:szCs w:val="32"/>
          <w:lang w:eastAsia="zh-CN"/>
        </w:rPr>
        <w:t>姓</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名：</w:t>
      </w:r>
      <w:r>
        <w:rPr>
          <w:rFonts w:ascii="Times New Roman" w:eastAsia="宋体" w:hAnsi="Times New Roman" w:cs="Times New Roman" w:hint="eastAsia"/>
          <w:b/>
          <w:sz w:val="28"/>
          <w:szCs w:val="32"/>
          <w:u w:val="single"/>
          <w:lang w:eastAsia="zh-CN"/>
        </w:rPr>
        <w:t>张安哲</w:t>
      </w:r>
      <w:r>
        <w:rPr>
          <w:rFonts w:ascii="Times New Roman" w:eastAsia="宋体" w:hAnsi="Times New Roman" w:cs="Times New Roman" w:hint="eastAsia"/>
          <w:b/>
          <w:sz w:val="28"/>
          <w:szCs w:val="32"/>
          <w:u w:val="single"/>
          <w:lang w:eastAsia="zh-CN"/>
        </w:rPr>
        <w:t xml:space="preserve"> </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ab/>
        <w:t xml:space="preserve">       </w:t>
      </w:r>
      <w:r>
        <w:rPr>
          <w:rFonts w:ascii="Times New Roman" w:eastAsia="宋体" w:hAnsi="Times New Roman" w:cs="Times New Roman" w:hint="eastAsia"/>
          <w:b/>
          <w:sz w:val="28"/>
          <w:szCs w:val="32"/>
          <w:lang w:eastAsia="zh-CN"/>
        </w:rPr>
        <w:t>学</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号：</w:t>
      </w:r>
      <w:r>
        <w:rPr>
          <w:rFonts w:ascii="Times New Roman" w:eastAsia="宋体" w:hAnsi="Times New Roman" w:cs="Times New Roman" w:hint="eastAsia"/>
          <w:b/>
          <w:sz w:val="28"/>
          <w:szCs w:val="32"/>
          <w:u w:val="single"/>
          <w:lang w:eastAsia="zh-CN"/>
        </w:rPr>
        <w:t>202404053013</w:t>
      </w:r>
    </w:p>
    <w:p w14:paraId="3F8C99C9" w14:textId="77777777" w:rsidR="00A75826" w:rsidRDefault="00000000">
      <w:pPr>
        <w:ind w:rightChars="255" w:right="561"/>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指导教师：</w:t>
      </w:r>
      <w:r>
        <w:rPr>
          <w:rFonts w:ascii="Times New Roman" w:eastAsia="宋体" w:hAnsi="Times New Roman" w:cs="Times New Roman" w:hint="eastAsia"/>
          <w:b/>
          <w:sz w:val="28"/>
          <w:szCs w:val="32"/>
          <w:u w:val="single"/>
          <w:lang w:eastAsia="zh-CN"/>
        </w:rPr>
        <w:t>袁海娣</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职</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称：</w:t>
      </w:r>
      <w:r>
        <w:rPr>
          <w:rFonts w:ascii="Times New Roman" w:eastAsia="宋体" w:hAnsi="Times New Roman" w:cs="Times New Roman" w:hint="eastAsia"/>
          <w:b/>
          <w:sz w:val="28"/>
          <w:szCs w:val="32"/>
          <w:u w:val="single"/>
          <w:lang w:eastAsia="zh-CN"/>
        </w:rPr>
        <w:t>副教授</w:t>
      </w:r>
    </w:p>
    <w:p w14:paraId="0FF48D6A" w14:textId="77777777" w:rsidR="00A75826" w:rsidRDefault="00A75826">
      <w:pPr>
        <w:rPr>
          <w:rFonts w:ascii="Times New Roman" w:eastAsia="宋体" w:hAnsi="Times New Roman" w:cs="Times New Roman"/>
          <w:szCs w:val="24"/>
          <w:lang w:eastAsia="zh-CN"/>
        </w:rPr>
      </w:pPr>
    </w:p>
    <w:p w14:paraId="33E1C35F" w14:textId="77777777" w:rsidR="00A75826" w:rsidRDefault="00A75826">
      <w:pPr>
        <w:ind w:left="630"/>
        <w:rPr>
          <w:rFonts w:ascii="Times New Roman" w:eastAsia="宋体" w:hAnsi="Times New Roman" w:cs="Times New Roman"/>
          <w:szCs w:val="24"/>
          <w:lang w:eastAsia="zh-CN"/>
        </w:rPr>
      </w:pPr>
    </w:p>
    <w:p w14:paraId="7710DF43" w14:textId="77777777" w:rsidR="00A75826" w:rsidRDefault="00A75826">
      <w:pPr>
        <w:rPr>
          <w:rFonts w:ascii="Times New Roman" w:eastAsia="宋体" w:hAnsi="Times New Roman" w:cs="Times New Roman"/>
          <w:szCs w:val="24"/>
          <w:lang w:eastAsia="zh-CN"/>
        </w:rPr>
      </w:pPr>
    </w:p>
    <w:p w14:paraId="5D51FFAE" w14:textId="77777777" w:rsidR="00A75826" w:rsidRDefault="00000000">
      <w:pPr>
        <w:jc w:val="center"/>
        <w:rPr>
          <w:rFonts w:ascii="Times New Roman" w:eastAsia="宋体" w:hAnsi="Times New Roman" w:cs="Times New Roman"/>
          <w:b/>
          <w:sz w:val="30"/>
          <w:szCs w:val="30"/>
          <w:lang w:eastAsia="zh-CN"/>
        </w:rPr>
      </w:pPr>
      <w:r>
        <w:rPr>
          <w:rFonts w:ascii="Times New Roman" w:eastAsia="宋体" w:hAnsi="Times New Roman" w:cs="Times New Roman" w:hint="eastAsia"/>
          <w:b/>
          <w:sz w:val="28"/>
          <w:szCs w:val="30"/>
          <w:lang w:eastAsia="zh-CN"/>
        </w:rPr>
        <w:t>中国·合肥</w:t>
      </w:r>
    </w:p>
    <w:p w14:paraId="2DCA973F" w14:textId="77777777" w:rsidR="00A75826" w:rsidRDefault="00000000">
      <w:pPr>
        <w:jc w:val="center"/>
        <w:rPr>
          <w:rFonts w:ascii="Times New Roman" w:eastAsia="宋体" w:hAnsi="Times New Roman" w:cs="Times New Roman"/>
          <w:b/>
          <w:sz w:val="30"/>
          <w:szCs w:val="30"/>
          <w:lang w:eastAsia="zh-CN"/>
        </w:rPr>
      </w:pPr>
      <w:r>
        <w:rPr>
          <w:rFonts w:ascii="Times New Roman" w:eastAsia="宋体" w:hAnsi="Times New Roman" w:cs="Times New Roman"/>
          <w:b/>
          <w:sz w:val="28"/>
          <w:szCs w:val="30"/>
          <w:lang w:eastAsia="zh-CN"/>
        </w:rPr>
        <w:t>二〇二六年四月</w:t>
      </w:r>
    </w:p>
    <w:p w14:paraId="501907FB" w14:textId="77777777" w:rsidR="00A75826" w:rsidRDefault="00000000">
      <w:pPr>
        <w:jc w:val="center"/>
        <w:rPr>
          <w:rFonts w:ascii="黑体" w:eastAsia="黑体" w:hAnsi="宋体" w:cs="宋体"/>
          <w:spacing w:val="6"/>
          <w:sz w:val="52"/>
          <w:szCs w:val="52"/>
        </w:rPr>
      </w:pPr>
      <w:r>
        <w:rPr>
          <w:rFonts w:ascii="黑体" w:eastAsia="黑体" w:hAnsi="宋体" w:cs="宋体"/>
          <w:noProof/>
          <w:spacing w:val="6"/>
          <w:sz w:val="52"/>
          <w:szCs w:val="52"/>
        </w:rPr>
        <w:lastRenderedPageBreak/>
        <w:drawing>
          <wp:inline distT="0" distB="0" distL="114300" distR="114300" wp14:anchorId="6A351A9D" wp14:editId="124AD6BC">
            <wp:extent cx="4905375" cy="12763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905375" cy="1276350"/>
                    </a:xfrm>
                    <a:prstGeom prst="rect">
                      <a:avLst/>
                    </a:prstGeom>
                    <a:noFill/>
                    <a:ln>
                      <a:noFill/>
                    </a:ln>
                  </pic:spPr>
                </pic:pic>
              </a:graphicData>
            </a:graphic>
          </wp:inline>
        </w:drawing>
      </w:r>
    </w:p>
    <w:p w14:paraId="6B53F595" w14:textId="77777777" w:rsidR="00A75826" w:rsidRDefault="00A75826">
      <w:pPr>
        <w:jc w:val="center"/>
        <w:rPr>
          <w:rFonts w:ascii="Times New Roman" w:eastAsia="宋体" w:hAnsi="Times New Roman" w:cs="Times New Roman"/>
          <w:b/>
          <w:sz w:val="30"/>
          <w:szCs w:val="30"/>
        </w:rPr>
      </w:pPr>
    </w:p>
    <w:p w14:paraId="0F014753" w14:textId="77777777" w:rsidR="00A75826" w:rsidRDefault="00000000">
      <w:pPr>
        <w:spacing w:beforeLines="100" w:before="240"/>
        <w:jc w:val="center"/>
        <w:rPr>
          <w:rFonts w:ascii="Times New Roman" w:eastAsia="黑体" w:hAnsi="Times New Roman" w:cs="Times New Roman"/>
          <w:b/>
          <w:sz w:val="84"/>
          <w:szCs w:val="24"/>
          <w:lang w:eastAsia="zh-CN"/>
        </w:rPr>
      </w:pPr>
      <w:r>
        <w:rPr>
          <w:rFonts w:ascii="Times New Roman" w:eastAsia="宋体" w:hAnsi="Times New Roman" w:cs="Times New Roman" w:hint="eastAsia"/>
          <w:b/>
          <w:sz w:val="44"/>
          <w:szCs w:val="24"/>
          <w:lang w:eastAsia="zh-CN"/>
        </w:rPr>
        <w:t>毕</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业</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论</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文（设</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计）</w:t>
      </w:r>
    </w:p>
    <w:p w14:paraId="3F19E7BC" w14:textId="77777777" w:rsidR="00A75826" w:rsidRDefault="00A75826">
      <w:pPr>
        <w:jc w:val="center"/>
        <w:rPr>
          <w:rFonts w:ascii="Times New Roman" w:eastAsia="黑体" w:hAnsi="Times New Roman" w:cs="Times New Roman"/>
          <w:b/>
          <w:sz w:val="32"/>
          <w:szCs w:val="32"/>
          <w:lang w:eastAsia="zh-CN"/>
        </w:rPr>
      </w:pPr>
    </w:p>
    <w:p w14:paraId="5FDBF40E" w14:textId="77777777" w:rsidR="00A75826" w:rsidRDefault="00000000">
      <w:pPr>
        <w:jc w:val="center"/>
        <w:rPr>
          <w:rFonts w:ascii="Times New Roman" w:eastAsia="黑体" w:hAnsi="Times New Roman" w:cs="Times New Roman"/>
          <w:b/>
          <w:sz w:val="44"/>
          <w:szCs w:val="44"/>
          <w:lang w:eastAsia="zh-CN"/>
        </w:rPr>
      </w:pPr>
      <w:r>
        <w:rPr>
          <w:rFonts w:ascii="Times New Roman" w:eastAsia="宋体" w:hAnsi="Times New Roman" w:cs="Times New Roman" w:hint="eastAsia"/>
          <w:b/>
          <w:sz w:val="28"/>
          <w:szCs w:val="44"/>
          <w:lang w:eastAsia="zh-CN"/>
        </w:rPr>
        <w:t>（</w:t>
      </w:r>
      <w:r>
        <w:rPr>
          <w:rFonts w:ascii="Times New Roman" w:eastAsia="宋体" w:hAnsi="Times New Roman" w:cs="Times New Roman" w:hint="eastAsia"/>
          <w:b/>
          <w:sz w:val="28"/>
          <w:szCs w:val="44"/>
          <w:lang w:eastAsia="zh-CN"/>
        </w:rPr>
        <w:t xml:space="preserve">  2026  </w:t>
      </w:r>
      <w:r>
        <w:rPr>
          <w:rFonts w:ascii="Times New Roman" w:eastAsia="宋体" w:hAnsi="Times New Roman" w:cs="Times New Roman" w:hint="eastAsia"/>
          <w:b/>
          <w:sz w:val="28"/>
          <w:szCs w:val="44"/>
          <w:lang w:eastAsia="zh-CN"/>
        </w:rPr>
        <w:t>届）</w:t>
      </w:r>
    </w:p>
    <w:p w14:paraId="142EB859" w14:textId="77777777" w:rsidR="00A75826" w:rsidRDefault="00A75826">
      <w:pPr>
        <w:ind w:left="630"/>
        <w:jc w:val="center"/>
        <w:rPr>
          <w:rFonts w:ascii="方正仿宋_GB2312" w:eastAsia="方正仿宋_GB2312" w:hAnsi="宋体" w:cs="宋体"/>
          <w:b/>
          <w:sz w:val="52"/>
          <w:szCs w:val="52"/>
          <w:lang w:eastAsia="zh-CN"/>
        </w:rPr>
      </w:pPr>
    </w:p>
    <w:p w14:paraId="5F62DA17" w14:textId="77777777" w:rsidR="00A75826" w:rsidRDefault="00000000">
      <w:pPr>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题</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目：</w:t>
      </w:r>
      <w:r>
        <w:rPr>
          <w:rFonts w:ascii="Times New Roman" w:eastAsia="宋体" w:hAnsi="Times New Roman" w:cs="Times New Roman" w:hint="eastAsia"/>
          <w:b/>
          <w:sz w:val="28"/>
          <w:szCs w:val="32"/>
          <w:u w:val="single"/>
          <w:lang w:eastAsia="zh-CN"/>
        </w:rPr>
        <w:t>基于</w:t>
      </w:r>
      <w:r>
        <w:rPr>
          <w:rFonts w:ascii="Times New Roman" w:eastAsia="宋体" w:hAnsi="Times New Roman" w:cs="Times New Roman" w:hint="eastAsia"/>
          <w:b/>
          <w:sz w:val="28"/>
          <w:szCs w:val="32"/>
          <w:u w:val="single"/>
          <w:lang w:eastAsia="zh-CN"/>
        </w:rPr>
        <w:t>Java</w:t>
      </w:r>
      <w:r>
        <w:rPr>
          <w:rFonts w:ascii="Times New Roman" w:eastAsia="宋体" w:hAnsi="Times New Roman" w:cs="Times New Roman" w:hint="eastAsia"/>
          <w:b/>
          <w:sz w:val="28"/>
          <w:szCs w:val="32"/>
          <w:u w:val="single"/>
          <w:lang w:eastAsia="zh-CN"/>
        </w:rPr>
        <w:t>的植物养护管理系统的设计与实现</w:t>
      </w:r>
    </w:p>
    <w:p w14:paraId="6E558130" w14:textId="77777777" w:rsidR="00A75826" w:rsidRDefault="00A75826">
      <w:pPr>
        <w:rPr>
          <w:rFonts w:ascii="黑体" w:eastAsia="黑体" w:hAnsi="Times New Roman" w:cs="Times New Roman"/>
          <w:sz w:val="30"/>
          <w:szCs w:val="30"/>
          <w:lang w:eastAsia="zh-CN"/>
        </w:rPr>
      </w:pPr>
    </w:p>
    <w:p w14:paraId="614A10A9"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院</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系：</w:t>
      </w:r>
      <w:r>
        <w:rPr>
          <w:rFonts w:ascii="Times New Roman" w:eastAsia="宋体" w:hAnsi="Times New Roman" w:cs="Times New Roman" w:hint="eastAsia"/>
          <w:b/>
          <w:bCs/>
          <w:sz w:val="28"/>
          <w:szCs w:val="32"/>
          <w:u w:val="single"/>
          <w:lang w:eastAsia="zh-CN"/>
        </w:rPr>
        <w:t>信息工程学院</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专</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业：</w:t>
      </w:r>
      <w:r>
        <w:rPr>
          <w:rFonts w:ascii="Times New Roman" w:eastAsia="宋体" w:hAnsi="Times New Roman" w:cs="Times New Roman" w:hint="eastAsia"/>
          <w:b/>
          <w:bCs/>
          <w:sz w:val="28"/>
          <w:szCs w:val="32"/>
          <w:u w:val="single"/>
          <w:lang w:eastAsia="zh-CN"/>
        </w:rPr>
        <w:t>计算机科学与技术（专升本）</w:t>
      </w:r>
    </w:p>
    <w:p w14:paraId="716E17E8"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姓</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名：</w:t>
      </w:r>
      <w:r>
        <w:rPr>
          <w:rFonts w:ascii="Times New Roman" w:eastAsia="宋体" w:hAnsi="Times New Roman" w:cs="Times New Roman" w:hint="eastAsia"/>
          <w:b/>
          <w:bCs/>
          <w:sz w:val="28"/>
          <w:szCs w:val="32"/>
          <w:u w:val="single"/>
          <w:lang w:eastAsia="zh-CN"/>
        </w:rPr>
        <w:t>张安哲</w:t>
      </w:r>
      <w:r>
        <w:rPr>
          <w:rFonts w:ascii="Times New Roman" w:eastAsia="宋体" w:hAnsi="Times New Roman" w:cs="Times New Roman" w:hint="eastAsia"/>
          <w:b/>
          <w:bCs/>
          <w:sz w:val="28"/>
          <w:szCs w:val="32"/>
          <w:u w:val="single"/>
          <w:lang w:eastAsia="zh-CN"/>
        </w:rPr>
        <w:t xml:space="preserve">  </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学</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号：</w:t>
      </w:r>
      <w:r>
        <w:rPr>
          <w:rFonts w:ascii="Times New Roman" w:eastAsia="宋体" w:hAnsi="Times New Roman" w:cs="Times New Roman" w:hint="eastAsia"/>
          <w:b/>
          <w:bCs/>
          <w:sz w:val="28"/>
          <w:szCs w:val="32"/>
          <w:u w:val="single"/>
          <w:lang w:eastAsia="zh-CN"/>
        </w:rPr>
        <w:t>202404053013</w:t>
      </w:r>
    </w:p>
    <w:p w14:paraId="27980A6E"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指导教师：</w:t>
      </w:r>
      <w:r>
        <w:rPr>
          <w:rFonts w:ascii="Times New Roman" w:eastAsia="宋体" w:hAnsi="Times New Roman" w:cs="Times New Roman" w:hint="eastAsia"/>
          <w:b/>
          <w:bCs/>
          <w:sz w:val="28"/>
          <w:szCs w:val="32"/>
          <w:u w:val="single"/>
          <w:lang w:eastAsia="zh-CN"/>
        </w:rPr>
        <w:t>袁海娣</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职</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称：</w:t>
      </w:r>
      <w:r>
        <w:rPr>
          <w:rFonts w:ascii="Times New Roman" w:eastAsia="宋体" w:hAnsi="Times New Roman" w:cs="Times New Roman" w:hint="eastAsia"/>
          <w:b/>
          <w:bCs/>
          <w:sz w:val="28"/>
          <w:szCs w:val="32"/>
          <w:u w:val="single"/>
          <w:lang w:eastAsia="zh-CN"/>
        </w:rPr>
        <w:t>副教授</w:t>
      </w:r>
    </w:p>
    <w:p w14:paraId="0ED4EE36" w14:textId="77777777" w:rsidR="00A75826" w:rsidRDefault="00A75826">
      <w:pPr>
        <w:jc w:val="center"/>
        <w:rPr>
          <w:rFonts w:ascii="黑体" w:eastAsia="黑体" w:hAnsi="Times New Roman" w:cs="Times New Roman"/>
          <w:sz w:val="28"/>
          <w:szCs w:val="28"/>
          <w:lang w:eastAsia="zh-CN"/>
        </w:rPr>
      </w:pPr>
    </w:p>
    <w:p w14:paraId="19C355B3" w14:textId="77777777" w:rsidR="00A75826" w:rsidRDefault="00A75826">
      <w:pPr>
        <w:jc w:val="center"/>
        <w:rPr>
          <w:rFonts w:ascii="黑体" w:eastAsia="黑体" w:hAnsi="Times New Roman" w:cs="Times New Roman"/>
          <w:sz w:val="28"/>
          <w:szCs w:val="28"/>
          <w:lang w:eastAsia="zh-CN"/>
        </w:rPr>
      </w:pPr>
    </w:p>
    <w:p w14:paraId="75BB83D3" w14:textId="77777777" w:rsidR="00A75826" w:rsidRDefault="00000000">
      <w:pPr>
        <w:jc w:val="center"/>
        <w:rPr>
          <w:rFonts w:ascii="Times New Roman" w:eastAsia="宋体" w:hAnsi="Times New Roman" w:cs="Times New Roman"/>
          <w:b/>
          <w:sz w:val="30"/>
          <w:szCs w:val="24"/>
          <w:lang w:eastAsia="zh-CN"/>
        </w:rPr>
      </w:pPr>
      <w:r>
        <w:rPr>
          <w:rFonts w:ascii="Times New Roman" w:eastAsia="宋体" w:hAnsi="Times New Roman" w:cs="Times New Roman" w:hint="eastAsia"/>
          <w:b/>
          <w:sz w:val="28"/>
          <w:szCs w:val="24"/>
          <w:lang w:eastAsia="zh-CN"/>
        </w:rPr>
        <w:t>中国·合肥</w:t>
      </w:r>
    </w:p>
    <w:p w14:paraId="35BD20A7" w14:textId="77777777" w:rsidR="00A75826" w:rsidRDefault="00000000">
      <w:pPr>
        <w:jc w:val="center"/>
        <w:rPr>
          <w:rFonts w:ascii="Times New Roman" w:eastAsia="宋体" w:hAnsi="Times New Roman" w:cs="Times New Roman"/>
          <w:b/>
          <w:sz w:val="30"/>
          <w:szCs w:val="24"/>
          <w:lang w:eastAsia="zh-CN"/>
        </w:rPr>
      </w:pPr>
      <w:r>
        <w:rPr>
          <w:rFonts w:ascii="Times New Roman" w:eastAsia="宋体" w:hAnsi="Times New Roman" w:cs="Times New Roman"/>
          <w:b/>
          <w:sz w:val="28"/>
          <w:szCs w:val="24"/>
          <w:lang w:eastAsia="zh-CN"/>
        </w:rPr>
        <w:t>二〇二六年四月</w:t>
      </w:r>
    </w:p>
    <w:p w14:paraId="339A68D5" w14:textId="77777777" w:rsidR="00A75826" w:rsidRDefault="00A75826">
      <w:pPr>
        <w:rPr>
          <w:lang w:eastAsia="zh-CN"/>
        </w:rPr>
      </w:pPr>
    </w:p>
    <w:p w14:paraId="45B475C4" w14:textId="77777777" w:rsidR="00A75826" w:rsidRDefault="00000000">
      <w:pPr>
        <w:rPr>
          <w:rFonts w:ascii="Times New Roman" w:eastAsia="黑体" w:hAnsi="Times New Roman"/>
          <w:b/>
          <w:sz w:val="32"/>
          <w:lang w:eastAsia="zh-CN"/>
        </w:rPr>
      </w:pPr>
      <w:r>
        <w:rPr>
          <w:rFonts w:ascii="Times New Roman" w:eastAsia="黑体" w:hAnsi="Times New Roman"/>
          <w:b/>
          <w:sz w:val="32"/>
          <w:lang w:eastAsia="zh-CN"/>
        </w:rPr>
        <w:br w:type="page"/>
      </w:r>
    </w:p>
    <w:p w14:paraId="3716B77F" w14:textId="77777777" w:rsidR="00A75826" w:rsidRDefault="00000000">
      <w:pPr>
        <w:spacing w:before="240" w:after="240" w:line="240" w:lineRule="auto"/>
        <w:jc w:val="center"/>
        <w:outlineLvl w:val="0"/>
        <w:rPr>
          <w:lang w:eastAsia="zh-CN"/>
        </w:rPr>
      </w:pPr>
      <w:bookmarkStart w:id="3" w:name="_Toc22874"/>
      <w:r>
        <w:rPr>
          <w:rFonts w:ascii="Times New Roman" w:eastAsia="黑体" w:hAnsi="Times New Roman"/>
          <w:b/>
          <w:sz w:val="32"/>
          <w:lang w:eastAsia="zh-CN"/>
        </w:rPr>
        <w:lastRenderedPageBreak/>
        <w:t>摘</w:t>
      </w:r>
      <w:r>
        <w:rPr>
          <w:rFonts w:ascii="Times New Roman" w:eastAsia="黑体" w:hAnsi="Times New Roman"/>
          <w:b/>
          <w:sz w:val="32"/>
          <w:lang w:eastAsia="zh-CN"/>
        </w:rPr>
        <w:t xml:space="preserve">  </w:t>
      </w:r>
      <w:r>
        <w:rPr>
          <w:rFonts w:ascii="Times New Roman" w:eastAsia="黑体" w:hAnsi="Times New Roman"/>
          <w:b/>
          <w:sz w:val="32"/>
          <w:lang w:eastAsia="zh-CN"/>
        </w:rPr>
        <w:t>要</w:t>
      </w:r>
      <w:bookmarkEnd w:id="3"/>
    </w:p>
    <w:p w14:paraId="7D8A4E10"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随着城市居民对绿色生活需求的日益增长，家庭园艺市场持续扩大，但不同植物品种对光照、温度、湿度等环境因素的要求差异显著，多数非专业养护者难以准确掌握养护要点，导致植物死亡等问题频发。现有养护工具功能单一，缺乏综合性管理平台和智能化建议机制。</w:t>
      </w:r>
    </w:p>
    <w:p w14:paraId="3DE1AE3A"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针对上述问题，设计并实现了一个基于</w:t>
      </w:r>
      <w:r>
        <w:rPr>
          <w:rFonts w:ascii="Times New Roman" w:eastAsia="宋体" w:hAnsi="Times New Roman"/>
          <w:sz w:val="24"/>
          <w:lang w:eastAsia="zh-CN"/>
        </w:rPr>
        <w:t>Java</w:t>
      </w:r>
      <w:r>
        <w:rPr>
          <w:rFonts w:ascii="Times New Roman" w:eastAsia="宋体" w:hAnsi="Times New Roman"/>
          <w:sz w:val="24"/>
          <w:lang w:eastAsia="zh-CN"/>
        </w:rPr>
        <w:t>的植物养护管理系统。后端采用</w:t>
      </w:r>
      <w:r>
        <w:rPr>
          <w:rFonts w:ascii="Times New Roman" w:eastAsia="宋体" w:hAnsi="Times New Roman"/>
          <w:sz w:val="24"/>
          <w:lang w:eastAsia="zh-CN"/>
        </w:rPr>
        <w:t>Spring Boot</w:t>
      </w:r>
      <w:r>
        <w:rPr>
          <w:rFonts w:ascii="Times New Roman" w:eastAsia="宋体" w:hAnsi="Times New Roman"/>
          <w:sz w:val="24"/>
          <w:lang w:eastAsia="zh-CN"/>
        </w:rPr>
        <w:t>框架搭建</w:t>
      </w:r>
      <w:r>
        <w:rPr>
          <w:rFonts w:ascii="Times New Roman" w:eastAsia="宋体" w:hAnsi="Times New Roman"/>
          <w:sz w:val="24"/>
          <w:lang w:eastAsia="zh-CN"/>
        </w:rPr>
        <w:t>RESTful</w:t>
      </w:r>
      <w:r>
        <w:rPr>
          <w:rFonts w:ascii="Times New Roman" w:eastAsia="宋体" w:hAnsi="Times New Roman"/>
          <w:sz w:val="24"/>
          <w:lang w:eastAsia="zh-CN"/>
        </w:rPr>
        <w:t>接口，结合</w:t>
      </w:r>
      <w:r>
        <w:rPr>
          <w:rFonts w:ascii="Times New Roman" w:eastAsia="宋体" w:hAnsi="Times New Roman"/>
          <w:sz w:val="24"/>
          <w:lang w:eastAsia="zh-CN"/>
        </w:rPr>
        <w:t>MyBatis Plus</w:t>
      </w:r>
      <w:r>
        <w:rPr>
          <w:rFonts w:ascii="Times New Roman" w:eastAsia="宋体" w:hAnsi="Times New Roman"/>
          <w:sz w:val="24"/>
          <w:lang w:eastAsia="zh-CN"/>
        </w:rPr>
        <w:t>实现数据持久化，使用</w:t>
      </w:r>
      <w:r>
        <w:rPr>
          <w:rFonts w:ascii="Times New Roman" w:eastAsia="宋体" w:hAnsi="Times New Roman"/>
          <w:sz w:val="24"/>
          <w:lang w:eastAsia="zh-CN"/>
        </w:rPr>
        <w:t>Redis</w:t>
      </w:r>
      <w:r>
        <w:rPr>
          <w:rFonts w:ascii="Times New Roman" w:eastAsia="宋体" w:hAnsi="Times New Roman"/>
          <w:sz w:val="24"/>
          <w:lang w:eastAsia="zh-CN"/>
        </w:rPr>
        <w:t>缓存提升响应性能；前端基于</w:t>
      </w:r>
      <w:r>
        <w:rPr>
          <w:rFonts w:ascii="Times New Roman" w:eastAsia="宋体" w:hAnsi="Times New Roman"/>
          <w:sz w:val="24"/>
          <w:lang w:eastAsia="zh-CN"/>
        </w:rPr>
        <w:t>Vue 3</w:t>
      </w:r>
      <w:r>
        <w:rPr>
          <w:rFonts w:ascii="Times New Roman" w:eastAsia="宋体" w:hAnsi="Times New Roman"/>
          <w:sz w:val="24"/>
          <w:lang w:eastAsia="zh-CN"/>
        </w:rPr>
        <w:t>和</w:t>
      </w:r>
      <w:r>
        <w:rPr>
          <w:rFonts w:ascii="Times New Roman" w:eastAsia="宋体" w:hAnsi="Times New Roman"/>
          <w:sz w:val="24"/>
          <w:lang w:eastAsia="zh-CN"/>
        </w:rPr>
        <w:t>Element Plus</w:t>
      </w:r>
      <w:r>
        <w:rPr>
          <w:rFonts w:ascii="Times New Roman" w:eastAsia="宋体" w:hAnsi="Times New Roman"/>
          <w:sz w:val="24"/>
          <w:lang w:eastAsia="zh-CN"/>
        </w:rPr>
        <w:t>构建响应式界面。系统集成百度</w:t>
      </w:r>
      <w:r>
        <w:rPr>
          <w:rFonts w:ascii="Times New Roman" w:eastAsia="宋体" w:hAnsi="Times New Roman"/>
          <w:sz w:val="24"/>
          <w:lang w:eastAsia="zh-CN"/>
        </w:rPr>
        <w:t>AI</w:t>
      </w:r>
      <w:r>
        <w:rPr>
          <w:rFonts w:ascii="Times New Roman" w:eastAsia="宋体" w:hAnsi="Times New Roman"/>
          <w:sz w:val="24"/>
          <w:lang w:eastAsia="zh-CN"/>
        </w:rPr>
        <w:t>植物识别接口实现拍照识花功能，对接和风天气</w:t>
      </w:r>
      <w:r>
        <w:rPr>
          <w:rFonts w:ascii="Times New Roman" w:eastAsia="宋体" w:hAnsi="Times New Roman"/>
          <w:sz w:val="24"/>
          <w:lang w:eastAsia="zh-CN"/>
        </w:rPr>
        <w:t>API</w:t>
      </w:r>
      <w:r>
        <w:rPr>
          <w:rFonts w:ascii="Times New Roman" w:eastAsia="宋体" w:hAnsi="Times New Roman"/>
          <w:sz w:val="24"/>
          <w:lang w:eastAsia="zh-CN"/>
        </w:rPr>
        <w:t>根据实时气象数据自动生成个性化浇水建议，身份认证采用</w:t>
      </w:r>
      <w:r>
        <w:rPr>
          <w:rFonts w:ascii="Times New Roman" w:eastAsia="宋体" w:hAnsi="Times New Roman"/>
          <w:sz w:val="24"/>
          <w:lang w:eastAsia="zh-CN"/>
        </w:rPr>
        <w:t>JWT</w:t>
      </w:r>
      <w:r>
        <w:rPr>
          <w:rFonts w:ascii="Times New Roman" w:eastAsia="宋体" w:hAnsi="Times New Roman"/>
          <w:sz w:val="24"/>
          <w:lang w:eastAsia="zh-CN"/>
        </w:rPr>
        <w:t>无状态令牌机制。</w:t>
      </w:r>
    </w:p>
    <w:p w14:paraId="15E5CF00"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系统涵盖用户管理、官方植物库、个人植物管理、养护计划与记录、天气联动、AI识别、论坛交流及统计分析等模块。测试表明，查询类接口平均响应时间低于30ms（登录接口约105ms），连续请求测试中错误率为0%，在主流浏览器上表现一致。系统为家庭园艺爱好者提供了科学化、智能化的养护管理工具。</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2C42E401" w14:textId="77777777" w:rsidR="00A75826" w:rsidRDefault="00000000">
      <w:pPr>
        <w:spacing w:after="0" w:line="360" w:lineRule="auto"/>
        <w:ind w:firstLineChars="200" w:firstLine="482"/>
      </w:pPr>
      <w:r>
        <w:rPr>
          <w:rFonts w:ascii="Times New Roman" w:eastAsia="宋体" w:hAnsi="Times New Roman"/>
          <w:b/>
          <w:sz w:val="24"/>
        </w:rPr>
        <w:t>关键词：植物养护；</w:t>
      </w:r>
      <w:r>
        <w:rPr>
          <w:rFonts w:ascii="Times New Roman" w:eastAsia="宋体" w:hAnsi="Times New Roman"/>
          <w:b/>
          <w:sz w:val="24"/>
        </w:rPr>
        <w:t>Spring Boot</w:t>
      </w:r>
      <w:r>
        <w:rPr>
          <w:rFonts w:ascii="Times New Roman" w:eastAsia="宋体" w:hAnsi="Times New Roman"/>
          <w:b/>
          <w:sz w:val="24"/>
        </w:rPr>
        <w:t>；</w:t>
      </w:r>
      <w:r>
        <w:rPr>
          <w:rFonts w:ascii="Times New Roman" w:eastAsia="宋体" w:hAnsi="Times New Roman"/>
          <w:b/>
          <w:sz w:val="24"/>
        </w:rPr>
        <w:t>Vue 3</w:t>
      </w:r>
      <w:r>
        <w:rPr>
          <w:rFonts w:ascii="Times New Roman" w:eastAsia="宋体" w:hAnsi="Times New Roman"/>
          <w:b/>
          <w:sz w:val="24"/>
        </w:rPr>
        <w:t>；</w:t>
      </w:r>
      <w:r>
        <w:rPr>
          <w:rFonts w:ascii="Times New Roman" w:eastAsia="宋体" w:hAnsi="Times New Roman"/>
          <w:b/>
          <w:sz w:val="24"/>
        </w:rPr>
        <w:t>MySQL</w:t>
      </w:r>
      <w:r>
        <w:rPr>
          <w:rFonts w:ascii="Times New Roman" w:eastAsia="宋体" w:hAnsi="Times New Roman"/>
          <w:b/>
          <w:sz w:val="24"/>
        </w:rPr>
        <w:t>；</w:t>
      </w:r>
      <w:r>
        <w:rPr>
          <w:rFonts w:ascii="Times New Roman" w:eastAsia="宋体" w:hAnsi="Times New Roman"/>
          <w:b/>
          <w:sz w:val="24"/>
        </w:rPr>
        <w:t>AI</w:t>
      </w:r>
      <w:r>
        <w:rPr>
          <w:rFonts w:ascii="Times New Roman" w:eastAsia="宋体" w:hAnsi="Times New Roman"/>
          <w:b/>
          <w:sz w:val="24"/>
        </w:rPr>
        <w:t>识别</w:t>
      </w:r>
    </w:p>
    <w:p w14:paraId="1D31CC43" w14:textId="77777777" w:rsidR="00A75826" w:rsidRDefault="00000000">
      <w:r>
        <w:br w:type="page"/>
      </w:r>
    </w:p>
    <w:p w14:paraId="1A75EE46" w14:textId="77777777" w:rsidR="00A75826" w:rsidRDefault="00000000">
      <w:pPr>
        <w:spacing w:before="240" w:after="240" w:line="240" w:lineRule="auto"/>
        <w:jc w:val="center"/>
        <w:outlineLvl w:val="0"/>
      </w:pPr>
      <w:bookmarkStart w:id="4" w:name="_Toc19586"/>
      <w:r>
        <w:rPr>
          <w:rFonts w:ascii="Times New Roman" w:eastAsia="Times New Roman" w:hAnsi="Times New Roman"/>
          <w:b/>
          <w:sz w:val="32"/>
        </w:rPr>
        <w:lastRenderedPageBreak/>
        <w:t>Abstract</w:t>
      </w:r>
      <w:bookmarkEnd w:id="4"/>
    </w:p>
    <w:p w14:paraId="3942B54B" w14:textId="77777777" w:rsidR="00A75826" w:rsidRDefault="00000000">
      <w:pPr>
        <w:spacing w:after="0" w:line="360" w:lineRule="auto"/>
        <w:ind w:firstLine="480"/>
        <w:jc w:val="both"/>
      </w:pPr>
      <w:r>
        <w:rPr>
          <w:rFonts w:ascii="Times New Roman" w:eastAsia="Times New Roman" w:hAnsi="Times New Roman"/>
          <w:sz w:val="24"/>
        </w:rPr>
        <w:t>With the growing demand for green living among urban residents, the home gardening market continues to expand. However, different plant species have significantly varying requirements for light, temperature, and humidity, making it difficult for non-professional growers to master proper care techniques, which frequently leads to improper maintenance and plant mortality. Existing plant care tools tend to be single-functioned, lacking comprehensive management platforms and intelligent care recommendation mechanisms.</w:t>
      </w:r>
    </w:p>
    <w:p w14:paraId="4F31CB1F" w14:textId="77777777" w:rsidR="00A75826" w:rsidRDefault="00000000">
      <w:pPr>
        <w:spacing w:after="0" w:line="360" w:lineRule="auto"/>
        <w:ind w:firstLine="480"/>
        <w:jc w:val="both"/>
      </w:pPr>
      <w:r>
        <w:rPr>
          <w:rFonts w:ascii="Times New Roman" w:eastAsia="Times New Roman" w:hAnsi="Times New Roman"/>
          <w:sz w:val="24"/>
        </w:rPr>
        <w:t>To address these issues, a plant care management system based on Java is designed and implemented. The backend adopts the Spring Boot framework to build RESTful API services, combined with MyBatis Plus for data persistence and Redis caching for improved response performance. The frontend is built with Vue 3 and Element Plus to create a responsive user interface. The system innovatively integrates the Baidu AI plant recognition API for photo-based plant identification and connects to the QWeather API to automatically generate personalized watering suggestions based on real-time meteorological data. Authentication employs a JWT stateless token mechanism supporting distributed deployment.</w:t>
      </w:r>
    </w:p>
    <w:p w14:paraId="444A4C0A" w14:textId="77777777" w:rsidR="00A75826" w:rsidRDefault="00000000">
      <w:pPr>
        <w:spacing w:after="0" w:line="360" w:lineRule="auto"/>
        <w:ind w:firstLine="480"/>
        <w:jc w:val="both"/>
      </w:pPr>
      <w:r>
        <w:rPr>
          <w:rFonts w:ascii="Times New Roman" w:eastAsia="Times New Roman" w:hAnsi="Times New Roman"/>
          <w:sz w:val="24"/>
        </w:rPr>
        <w:t>The system encompasses core modules including user management, official plant database, personal plant management, care schedules and records, weather-based reminders, AI recognition, forum communication, and statistical analysis. Test results demonstrate that the main API interfaces achieve an average response time below 30ms for queries (105ms for login) with zero error rate under 50 concurrent users, and maintain consistent performance across Chrome, Firefox, Edge, and other major browsers. The system provides scientific and intelligent care management tools for home gardening enthusiasts, demonstrating practical value and promising potential for broader adoption.</w:t>
      </w:r>
    </w:p>
    <w:p w14:paraId="7153E50F" w14:textId="77777777" w:rsidR="00A75826" w:rsidRDefault="00000000">
      <w:pPr>
        <w:spacing w:after="0" w:line="360" w:lineRule="auto"/>
        <w:ind w:firstLine="480"/>
        <w:rPr>
          <w:rFonts w:ascii="Times New Roman" w:eastAsia="Times New Roman" w:hAnsi="Times New Roman"/>
          <w:b/>
          <w:sz w:val="24"/>
        </w:rPr>
      </w:pPr>
      <w:r>
        <w:rPr>
          <w:rFonts w:ascii="Times New Roman" w:eastAsia="Times New Roman" w:hAnsi="Times New Roman"/>
          <w:b/>
          <w:sz w:val="24"/>
        </w:rPr>
        <w:t>Key words: Plant Care; Spring Boot; Vue 3; AI Recognition; MySQL</w:t>
      </w:r>
    </w:p>
    <w:p w14:paraId="3A8770F4" w14:textId="77777777" w:rsidR="00A75826" w:rsidRDefault="00000000">
      <w:pPr>
        <w:rPr>
          <w:rFonts w:ascii="Times New Roman" w:eastAsia="Times New Roman" w:hAnsi="Times New Roman"/>
          <w:b/>
          <w:sz w:val="24"/>
        </w:rPr>
      </w:pPr>
      <w:r>
        <w:rPr>
          <w:rFonts w:ascii="Times New Roman" w:eastAsia="Times New Roman" w:hAnsi="Times New Roman"/>
          <w:b/>
          <w:sz w:val="24"/>
        </w:rPr>
        <w:br w:type="page"/>
      </w:r>
    </w:p>
    <w:sdt>
      <w:sdtPr>
        <w:rPr>
          <w:rFonts w:ascii="宋体" w:eastAsia="宋体" w:hAnsi="宋体"/>
          <w:sz w:val="21"/>
        </w:rPr>
        <w:id w:val="147465474"/>
        <w15:color w:val="DBDBDB"/>
        <w:docPartObj>
          <w:docPartGallery w:val="Table of Contents"/>
          <w:docPartUnique/>
        </w:docPartObj>
      </w:sdtPr>
      <w:sdtContent>
        <w:p w14:paraId="790507E5" w14:textId="77777777" w:rsidR="00A75826" w:rsidRDefault="00000000">
          <w:pPr>
            <w:spacing w:after="0" w:line="240" w:lineRule="auto"/>
            <w:jc w:val="center"/>
          </w:pPr>
          <w:r>
            <w:rPr>
              <w:rFonts w:ascii="宋体" w:eastAsia="宋体" w:hAnsi="宋体"/>
              <w:sz w:val="21"/>
            </w:rPr>
            <w:t>目录</w:t>
          </w:r>
        </w:p>
        <w:p w14:paraId="510CD26D" w14:textId="77777777" w:rsidR="00A75826" w:rsidRDefault="00000000">
          <w:pPr>
            <w:pStyle w:val="TOC1"/>
            <w:tabs>
              <w:tab w:val="right" w:leader="dot" w:pos="8788"/>
            </w:tabs>
          </w:pPr>
          <w:r>
            <w:fldChar w:fldCharType="begin"/>
          </w:r>
          <w:r>
            <w:instrText xml:space="preserve">TOC \o "1-9" \h \u </w:instrText>
          </w:r>
          <w:r>
            <w:fldChar w:fldCharType="separate"/>
          </w:r>
          <w:hyperlink w:anchor="_Toc24512" w:history="1">
            <w:r>
              <w:rPr>
                <w:rFonts w:ascii="Times New Roman" w:eastAsia="黑体" w:hAnsi="Times New Roman"/>
              </w:rPr>
              <w:t>第</w:t>
            </w:r>
            <w:r>
              <w:rPr>
                <w:rFonts w:ascii="Times New Roman" w:eastAsia="黑体" w:hAnsi="Times New Roman"/>
              </w:rPr>
              <w:t>1</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绪论</w:t>
            </w:r>
            <w:r>
              <w:tab/>
            </w:r>
            <w:r>
              <w:fldChar w:fldCharType="begin"/>
            </w:r>
            <w:r>
              <w:instrText xml:space="preserve"> PAGEREF _Toc24512 \h </w:instrText>
            </w:r>
            <w:r>
              <w:fldChar w:fldCharType="separate"/>
            </w:r>
            <w:r>
              <w:t>1</w:t>
            </w:r>
            <w:r>
              <w:fldChar w:fldCharType="end"/>
            </w:r>
          </w:hyperlink>
        </w:p>
        <w:p w14:paraId="73F191B6" w14:textId="77777777" w:rsidR="00A75826" w:rsidRDefault="00000000">
          <w:pPr>
            <w:pStyle w:val="TOC2"/>
            <w:tabs>
              <w:tab w:val="right" w:leader="dot" w:pos="8788"/>
            </w:tabs>
            <w:ind w:left="440"/>
          </w:pPr>
          <w:hyperlink w:anchor="_Toc19023" w:history="1">
            <w:r>
              <w:rPr>
                <w:rFonts w:ascii="Times New Roman" w:eastAsia="黑体" w:hAnsi="Times New Roman"/>
              </w:rPr>
              <w:t xml:space="preserve">1.1  </w:t>
            </w:r>
            <w:r>
              <w:rPr>
                <w:rFonts w:ascii="Times New Roman" w:eastAsia="黑体" w:hAnsi="Times New Roman"/>
              </w:rPr>
              <w:t>研究背景与意义</w:t>
            </w:r>
            <w:r>
              <w:tab/>
            </w:r>
            <w:r>
              <w:fldChar w:fldCharType="begin"/>
            </w:r>
            <w:r>
              <w:instrText xml:space="preserve"> PAGEREF _Toc19023 \h </w:instrText>
            </w:r>
            <w:r>
              <w:fldChar w:fldCharType="separate"/>
            </w:r>
            <w:r>
              <w:t>1</w:t>
            </w:r>
            <w:r>
              <w:fldChar w:fldCharType="end"/>
            </w:r>
          </w:hyperlink>
        </w:p>
        <w:p w14:paraId="156FE576" w14:textId="77777777" w:rsidR="00A75826" w:rsidRDefault="00000000">
          <w:pPr>
            <w:pStyle w:val="TOC2"/>
            <w:tabs>
              <w:tab w:val="right" w:leader="dot" w:pos="8788"/>
            </w:tabs>
            <w:ind w:left="440"/>
          </w:pPr>
          <w:hyperlink w:anchor="_Toc7801" w:history="1">
            <w:r>
              <w:rPr>
                <w:rFonts w:ascii="Times New Roman" w:eastAsia="黑体" w:hAnsi="Times New Roman"/>
              </w:rPr>
              <w:t xml:space="preserve">1.2  </w:t>
            </w:r>
            <w:r>
              <w:rPr>
                <w:rFonts w:ascii="Times New Roman" w:eastAsia="黑体" w:hAnsi="Times New Roman"/>
              </w:rPr>
              <w:t>国内外研究现状</w:t>
            </w:r>
            <w:r>
              <w:tab/>
            </w:r>
            <w:r>
              <w:fldChar w:fldCharType="begin"/>
            </w:r>
            <w:r>
              <w:instrText xml:space="preserve"> PAGEREF _Toc7801 \h </w:instrText>
            </w:r>
            <w:r>
              <w:fldChar w:fldCharType="separate"/>
            </w:r>
            <w:r>
              <w:t>2</w:t>
            </w:r>
            <w:r>
              <w:fldChar w:fldCharType="end"/>
            </w:r>
          </w:hyperlink>
        </w:p>
        <w:p w14:paraId="00C29A8A" w14:textId="77777777" w:rsidR="00A75826" w:rsidRDefault="00000000">
          <w:pPr>
            <w:pStyle w:val="TOC2"/>
            <w:tabs>
              <w:tab w:val="right" w:leader="dot" w:pos="8788"/>
            </w:tabs>
            <w:ind w:left="440"/>
          </w:pPr>
          <w:hyperlink w:anchor="_Toc9321" w:history="1">
            <w:r>
              <w:rPr>
                <w:rFonts w:ascii="Times New Roman" w:eastAsia="黑体" w:hAnsi="Times New Roman"/>
              </w:rPr>
              <w:t xml:space="preserve">1.3  </w:t>
            </w:r>
            <w:r>
              <w:rPr>
                <w:rFonts w:ascii="Times New Roman" w:eastAsia="黑体" w:hAnsi="Times New Roman"/>
              </w:rPr>
              <w:t>论文研究内容与结构</w:t>
            </w:r>
            <w:r>
              <w:tab/>
            </w:r>
            <w:r>
              <w:fldChar w:fldCharType="begin"/>
            </w:r>
            <w:r>
              <w:instrText xml:space="preserve"> PAGEREF _Toc9321 \h </w:instrText>
            </w:r>
            <w:r>
              <w:fldChar w:fldCharType="separate"/>
            </w:r>
            <w:r>
              <w:t>3</w:t>
            </w:r>
            <w:r>
              <w:fldChar w:fldCharType="end"/>
            </w:r>
          </w:hyperlink>
        </w:p>
        <w:p w14:paraId="44AF5C3A" w14:textId="77777777" w:rsidR="00A75826" w:rsidRDefault="00000000">
          <w:pPr>
            <w:pStyle w:val="TOC2"/>
            <w:tabs>
              <w:tab w:val="right" w:leader="dot" w:pos="8788"/>
            </w:tabs>
            <w:ind w:left="440"/>
          </w:pPr>
          <w:hyperlink w:anchor="_Toc4485" w:history="1">
            <w:r>
              <w:rPr>
                <w:rFonts w:ascii="Times New Roman" w:eastAsia="黑体" w:hAnsi="Times New Roman"/>
              </w:rPr>
              <w:t xml:space="preserve">1.4  </w:t>
            </w:r>
            <w:r>
              <w:rPr>
                <w:rFonts w:ascii="Times New Roman" w:eastAsia="黑体" w:hAnsi="Times New Roman"/>
              </w:rPr>
              <w:t>研究创新点</w:t>
            </w:r>
            <w:r>
              <w:tab/>
            </w:r>
            <w:r>
              <w:fldChar w:fldCharType="begin"/>
            </w:r>
            <w:r>
              <w:instrText xml:space="preserve"> PAGEREF _Toc4485 \h </w:instrText>
            </w:r>
            <w:r>
              <w:fldChar w:fldCharType="separate"/>
            </w:r>
            <w:r>
              <w:t>5</w:t>
            </w:r>
            <w:r>
              <w:fldChar w:fldCharType="end"/>
            </w:r>
          </w:hyperlink>
        </w:p>
        <w:p w14:paraId="1671EA7A" w14:textId="77777777" w:rsidR="00A75826" w:rsidRDefault="00000000">
          <w:pPr>
            <w:pStyle w:val="TOC1"/>
            <w:tabs>
              <w:tab w:val="right" w:leader="dot" w:pos="8788"/>
            </w:tabs>
          </w:pPr>
          <w:hyperlink w:anchor="_Toc31451" w:history="1">
            <w:r>
              <w:rPr>
                <w:rFonts w:ascii="Times New Roman" w:eastAsia="黑体" w:hAnsi="Times New Roman"/>
              </w:rPr>
              <w:t>第</w:t>
            </w:r>
            <w:r>
              <w:rPr>
                <w:rFonts w:ascii="Times New Roman" w:eastAsia="黑体" w:hAnsi="Times New Roman"/>
              </w:rPr>
              <w:t>2</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相关理论与技术基础</w:t>
            </w:r>
            <w:r>
              <w:tab/>
            </w:r>
            <w:r>
              <w:fldChar w:fldCharType="begin"/>
            </w:r>
            <w:r>
              <w:instrText xml:space="preserve"> PAGEREF _Toc31451 \h </w:instrText>
            </w:r>
            <w:r>
              <w:fldChar w:fldCharType="separate"/>
            </w:r>
            <w:r>
              <w:t>5</w:t>
            </w:r>
            <w:r>
              <w:fldChar w:fldCharType="end"/>
            </w:r>
          </w:hyperlink>
        </w:p>
        <w:p w14:paraId="2B3CFB40" w14:textId="77777777" w:rsidR="00A75826" w:rsidRDefault="00000000">
          <w:pPr>
            <w:pStyle w:val="TOC2"/>
            <w:tabs>
              <w:tab w:val="right" w:leader="dot" w:pos="8788"/>
            </w:tabs>
            <w:ind w:left="440"/>
          </w:pPr>
          <w:hyperlink w:anchor="_Toc25737" w:history="1">
            <w:r>
              <w:rPr>
                <w:rFonts w:ascii="Times New Roman" w:eastAsia="黑体" w:hAnsi="Times New Roman"/>
              </w:rPr>
              <w:t>2.1  Spring Boot</w:t>
            </w:r>
            <w:r>
              <w:rPr>
                <w:rFonts w:ascii="Times New Roman" w:eastAsia="黑体" w:hAnsi="Times New Roman"/>
              </w:rPr>
              <w:t>框架</w:t>
            </w:r>
            <w:r>
              <w:tab/>
            </w:r>
            <w:r>
              <w:fldChar w:fldCharType="begin"/>
            </w:r>
            <w:r>
              <w:instrText xml:space="preserve"> PAGEREF _Toc25737 \h </w:instrText>
            </w:r>
            <w:r>
              <w:fldChar w:fldCharType="separate"/>
            </w:r>
            <w:r>
              <w:t>5</w:t>
            </w:r>
            <w:r>
              <w:fldChar w:fldCharType="end"/>
            </w:r>
          </w:hyperlink>
        </w:p>
        <w:p w14:paraId="5D7F912D" w14:textId="77777777" w:rsidR="00A75826" w:rsidRDefault="00000000">
          <w:pPr>
            <w:pStyle w:val="TOC2"/>
            <w:tabs>
              <w:tab w:val="right" w:leader="dot" w:pos="8788"/>
            </w:tabs>
            <w:ind w:left="440"/>
          </w:pPr>
          <w:hyperlink w:anchor="_Toc20314" w:history="1">
            <w:r>
              <w:rPr>
                <w:rFonts w:ascii="Times New Roman" w:eastAsia="黑体" w:hAnsi="Times New Roman"/>
              </w:rPr>
              <w:t xml:space="preserve">2.2  </w:t>
            </w:r>
            <w:r>
              <w:rPr>
                <w:rFonts w:ascii="Times New Roman" w:eastAsia="黑体" w:hAnsi="Times New Roman"/>
              </w:rPr>
              <w:t>开发与测试环境</w:t>
            </w:r>
            <w:r>
              <w:tab/>
            </w:r>
            <w:r>
              <w:fldChar w:fldCharType="begin"/>
            </w:r>
            <w:r>
              <w:instrText xml:space="preserve"> PAGEREF _Toc20314 \h </w:instrText>
            </w:r>
            <w:r>
              <w:fldChar w:fldCharType="separate"/>
            </w:r>
            <w:r>
              <w:t>6</w:t>
            </w:r>
            <w:r>
              <w:fldChar w:fldCharType="end"/>
            </w:r>
          </w:hyperlink>
        </w:p>
        <w:p w14:paraId="01F15DC4" w14:textId="77777777" w:rsidR="00A75826" w:rsidRDefault="00000000">
          <w:pPr>
            <w:pStyle w:val="TOC2"/>
            <w:tabs>
              <w:tab w:val="right" w:leader="dot" w:pos="8788"/>
            </w:tabs>
            <w:ind w:left="440"/>
          </w:pPr>
          <w:hyperlink w:anchor="_Toc3205" w:history="1">
            <w:r>
              <w:rPr>
                <w:rFonts w:ascii="Times New Roman" w:eastAsia="黑体" w:hAnsi="Times New Roman"/>
              </w:rPr>
              <w:t>2.3  MyBatis Plus</w:t>
            </w:r>
            <w:r>
              <w:rPr>
                <w:rFonts w:ascii="Times New Roman" w:eastAsia="黑体" w:hAnsi="Times New Roman"/>
              </w:rPr>
              <w:t>持久层框架</w:t>
            </w:r>
            <w:r>
              <w:tab/>
            </w:r>
            <w:r>
              <w:fldChar w:fldCharType="begin"/>
            </w:r>
            <w:r>
              <w:instrText xml:space="preserve"> PAGEREF _Toc3205 \h </w:instrText>
            </w:r>
            <w:r>
              <w:fldChar w:fldCharType="separate"/>
            </w:r>
            <w:r>
              <w:t>6</w:t>
            </w:r>
            <w:r>
              <w:fldChar w:fldCharType="end"/>
            </w:r>
          </w:hyperlink>
        </w:p>
        <w:p w14:paraId="23A6E9B1" w14:textId="77777777" w:rsidR="00A75826" w:rsidRDefault="00000000">
          <w:pPr>
            <w:pStyle w:val="TOC2"/>
            <w:tabs>
              <w:tab w:val="right" w:leader="dot" w:pos="8788"/>
            </w:tabs>
            <w:ind w:left="440"/>
          </w:pPr>
          <w:hyperlink w:anchor="_Toc15515" w:history="1">
            <w:r>
              <w:rPr>
                <w:rFonts w:ascii="Times New Roman" w:eastAsia="黑体" w:hAnsi="Times New Roman"/>
              </w:rPr>
              <w:t>2.4  Vue.js</w:t>
            </w:r>
            <w:r>
              <w:rPr>
                <w:rFonts w:ascii="Times New Roman" w:eastAsia="黑体" w:hAnsi="Times New Roman"/>
              </w:rPr>
              <w:t>前端框架</w:t>
            </w:r>
            <w:r>
              <w:tab/>
            </w:r>
            <w:r>
              <w:fldChar w:fldCharType="begin"/>
            </w:r>
            <w:r>
              <w:instrText xml:space="preserve"> PAGEREF _Toc15515 \h </w:instrText>
            </w:r>
            <w:r>
              <w:fldChar w:fldCharType="separate"/>
            </w:r>
            <w:r>
              <w:t>7</w:t>
            </w:r>
            <w:r>
              <w:fldChar w:fldCharType="end"/>
            </w:r>
          </w:hyperlink>
        </w:p>
        <w:p w14:paraId="555FFBB3" w14:textId="77777777" w:rsidR="00A75826" w:rsidRDefault="00000000">
          <w:pPr>
            <w:pStyle w:val="TOC2"/>
            <w:tabs>
              <w:tab w:val="right" w:leader="dot" w:pos="8788"/>
            </w:tabs>
            <w:ind w:left="440"/>
          </w:pPr>
          <w:hyperlink w:anchor="_Toc5186" w:history="1">
            <w:r>
              <w:rPr>
                <w:rFonts w:ascii="Times New Roman" w:eastAsia="黑体" w:hAnsi="Times New Roman"/>
              </w:rPr>
              <w:t>2.5  MySQL</w:t>
            </w:r>
            <w:r>
              <w:rPr>
                <w:rFonts w:ascii="Times New Roman" w:eastAsia="黑体" w:hAnsi="Times New Roman"/>
              </w:rPr>
              <w:t>数据库</w:t>
            </w:r>
            <w:r>
              <w:tab/>
            </w:r>
            <w:r>
              <w:fldChar w:fldCharType="begin"/>
            </w:r>
            <w:r>
              <w:instrText xml:space="preserve"> PAGEREF _Toc5186 \h </w:instrText>
            </w:r>
            <w:r>
              <w:fldChar w:fldCharType="separate"/>
            </w:r>
            <w:r>
              <w:t>8</w:t>
            </w:r>
            <w:r>
              <w:fldChar w:fldCharType="end"/>
            </w:r>
          </w:hyperlink>
        </w:p>
        <w:p w14:paraId="5E47EF0C" w14:textId="77777777" w:rsidR="00A75826" w:rsidRDefault="00000000">
          <w:pPr>
            <w:pStyle w:val="TOC2"/>
            <w:tabs>
              <w:tab w:val="right" w:leader="dot" w:pos="8788"/>
            </w:tabs>
            <w:ind w:left="440"/>
          </w:pPr>
          <w:hyperlink w:anchor="_Toc14726" w:history="1">
            <w:r>
              <w:rPr>
                <w:rFonts w:ascii="Times New Roman" w:eastAsia="黑体" w:hAnsi="Times New Roman"/>
              </w:rPr>
              <w:t>2.6  Redis</w:t>
            </w:r>
            <w:r>
              <w:rPr>
                <w:rFonts w:ascii="Times New Roman" w:eastAsia="黑体" w:hAnsi="Times New Roman"/>
              </w:rPr>
              <w:t>缓存技术</w:t>
            </w:r>
            <w:r>
              <w:tab/>
            </w:r>
            <w:r>
              <w:fldChar w:fldCharType="begin"/>
            </w:r>
            <w:r>
              <w:instrText xml:space="preserve"> PAGEREF _Toc14726 \h </w:instrText>
            </w:r>
            <w:r>
              <w:fldChar w:fldCharType="separate"/>
            </w:r>
            <w:r>
              <w:t>8</w:t>
            </w:r>
            <w:r>
              <w:fldChar w:fldCharType="end"/>
            </w:r>
          </w:hyperlink>
        </w:p>
        <w:p w14:paraId="08AA8437" w14:textId="77777777" w:rsidR="00A75826" w:rsidRDefault="00000000">
          <w:pPr>
            <w:pStyle w:val="TOC2"/>
            <w:tabs>
              <w:tab w:val="right" w:leader="dot" w:pos="8788"/>
            </w:tabs>
            <w:ind w:left="440"/>
          </w:pPr>
          <w:hyperlink w:anchor="_Toc22850" w:history="1">
            <w:r>
              <w:rPr>
                <w:rFonts w:ascii="Times New Roman" w:eastAsia="黑体" w:hAnsi="Times New Roman"/>
              </w:rPr>
              <w:t>2.7  JWT</w:t>
            </w:r>
            <w:r>
              <w:rPr>
                <w:rFonts w:ascii="Times New Roman" w:eastAsia="黑体" w:hAnsi="Times New Roman"/>
              </w:rPr>
              <w:t>认证机制</w:t>
            </w:r>
            <w:r>
              <w:tab/>
            </w:r>
            <w:r>
              <w:fldChar w:fldCharType="begin"/>
            </w:r>
            <w:r>
              <w:instrText xml:space="preserve"> PAGEREF _Toc22850 \h </w:instrText>
            </w:r>
            <w:r>
              <w:fldChar w:fldCharType="separate"/>
            </w:r>
            <w:r>
              <w:t>9</w:t>
            </w:r>
            <w:r>
              <w:fldChar w:fldCharType="end"/>
            </w:r>
          </w:hyperlink>
        </w:p>
        <w:p w14:paraId="109EF831" w14:textId="77777777" w:rsidR="00A75826" w:rsidRDefault="00000000">
          <w:pPr>
            <w:pStyle w:val="TOC2"/>
            <w:tabs>
              <w:tab w:val="right" w:leader="dot" w:pos="8788"/>
            </w:tabs>
            <w:ind w:left="440"/>
          </w:pPr>
          <w:hyperlink w:anchor="_Toc20192" w:history="1">
            <w:r>
              <w:rPr>
                <w:rFonts w:ascii="Times New Roman" w:eastAsia="黑体" w:hAnsi="Times New Roman"/>
              </w:rPr>
              <w:t xml:space="preserve">2.8  </w:t>
            </w:r>
            <w:r>
              <w:rPr>
                <w:rFonts w:ascii="Times New Roman" w:eastAsia="黑体" w:hAnsi="Times New Roman"/>
              </w:rPr>
              <w:t>百度</w:t>
            </w:r>
            <w:r>
              <w:rPr>
                <w:rFonts w:ascii="Times New Roman" w:eastAsia="黑体" w:hAnsi="Times New Roman"/>
              </w:rPr>
              <w:t>AI</w:t>
            </w:r>
            <w:r>
              <w:rPr>
                <w:rFonts w:ascii="Times New Roman" w:eastAsia="黑体" w:hAnsi="Times New Roman"/>
              </w:rPr>
              <w:t>识别接口</w:t>
            </w:r>
            <w:r>
              <w:tab/>
            </w:r>
            <w:r>
              <w:fldChar w:fldCharType="begin"/>
            </w:r>
            <w:r>
              <w:instrText xml:space="preserve"> PAGEREF _Toc20192 \h </w:instrText>
            </w:r>
            <w:r>
              <w:fldChar w:fldCharType="separate"/>
            </w:r>
            <w:r>
              <w:t>10</w:t>
            </w:r>
            <w:r>
              <w:fldChar w:fldCharType="end"/>
            </w:r>
          </w:hyperlink>
        </w:p>
        <w:p w14:paraId="3DA42AD8" w14:textId="77777777" w:rsidR="00A75826" w:rsidRDefault="00000000">
          <w:pPr>
            <w:pStyle w:val="TOC2"/>
            <w:tabs>
              <w:tab w:val="right" w:leader="dot" w:pos="8788"/>
            </w:tabs>
            <w:ind w:left="440"/>
          </w:pPr>
          <w:hyperlink w:anchor="_Toc9537" w:history="1">
            <w:r>
              <w:rPr>
                <w:rFonts w:ascii="Times New Roman" w:eastAsia="黑体" w:hAnsi="Times New Roman"/>
              </w:rPr>
              <w:t xml:space="preserve">2.9  </w:t>
            </w:r>
            <w:r>
              <w:rPr>
                <w:rFonts w:ascii="Times New Roman" w:eastAsia="黑体" w:hAnsi="Times New Roman"/>
              </w:rPr>
              <w:t>和风天气</w:t>
            </w:r>
            <w:r>
              <w:rPr>
                <w:rFonts w:ascii="Times New Roman" w:eastAsia="黑体" w:hAnsi="Times New Roman"/>
              </w:rPr>
              <w:t>API</w:t>
            </w:r>
            <w:r>
              <w:tab/>
            </w:r>
            <w:r>
              <w:fldChar w:fldCharType="begin"/>
            </w:r>
            <w:r>
              <w:instrText xml:space="preserve"> PAGEREF _Toc9537 \h </w:instrText>
            </w:r>
            <w:r>
              <w:fldChar w:fldCharType="separate"/>
            </w:r>
            <w:r>
              <w:t>10</w:t>
            </w:r>
            <w:r>
              <w:fldChar w:fldCharType="end"/>
            </w:r>
          </w:hyperlink>
        </w:p>
        <w:p w14:paraId="5E0C7F67" w14:textId="77777777" w:rsidR="00A75826" w:rsidRDefault="00000000">
          <w:pPr>
            <w:pStyle w:val="TOC1"/>
            <w:tabs>
              <w:tab w:val="right" w:leader="dot" w:pos="8788"/>
            </w:tabs>
          </w:pPr>
          <w:hyperlink w:anchor="_Toc7007" w:history="1">
            <w:r>
              <w:rPr>
                <w:rFonts w:ascii="Times New Roman" w:eastAsia="黑体" w:hAnsi="Times New Roman"/>
              </w:rPr>
              <w:t>第</w:t>
            </w:r>
            <w:r>
              <w:rPr>
                <w:rFonts w:ascii="Times New Roman" w:eastAsia="黑体" w:hAnsi="Times New Roman"/>
              </w:rPr>
              <w:t>3</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系统需求分析</w:t>
            </w:r>
            <w:r>
              <w:tab/>
            </w:r>
            <w:r>
              <w:fldChar w:fldCharType="begin"/>
            </w:r>
            <w:r>
              <w:instrText xml:space="preserve"> PAGEREF _Toc7007 \h </w:instrText>
            </w:r>
            <w:r>
              <w:fldChar w:fldCharType="separate"/>
            </w:r>
            <w:r>
              <w:t>12</w:t>
            </w:r>
            <w:r>
              <w:fldChar w:fldCharType="end"/>
            </w:r>
          </w:hyperlink>
        </w:p>
        <w:p w14:paraId="20807194" w14:textId="77777777" w:rsidR="00A75826" w:rsidRDefault="00000000">
          <w:pPr>
            <w:pStyle w:val="TOC2"/>
            <w:tabs>
              <w:tab w:val="right" w:leader="dot" w:pos="8788"/>
            </w:tabs>
            <w:ind w:left="440"/>
          </w:pPr>
          <w:hyperlink w:anchor="_Toc12407" w:history="1">
            <w:r>
              <w:rPr>
                <w:rFonts w:ascii="Times New Roman" w:eastAsia="黑体" w:hAnsi="Times New Roman"/>
              </w:rPr>
              <w:t xml:space="preserve">3.1  </w:t>
            </w:r>
            <w:r>
              <w:rPr>
                <w:rFonts w:ascii="Times New Roman" w:eastAsia="黑体" w:hAnsi="Times New Roman"/>
              </w:rPr>
              <w:t>功能需求分析</w:t>
            </w:r>
            <w:r>
              <w:tab/>
            </w:r>
            <w:r>
              <w:fldChar w:fldCharType="begin"/>
            </w:r>
            <w:r>
              <w:instrText xml:space="preserve"> PAGEREF _Toc12407 \h </w:instrText>
            </w:r>
            <w:r>
              <w:fldChar w:fldCharType="separate"/>
            </w:r>
            <w:r>
              <w:t>12</w:t>
            </w:r>
            <w:r>
              <w:fldChar w:fldCharType="end"/>
            </w:r>
          </w:hyperlink>
        </w:p>
        <w:p w14:paraId="7A920877" w14:textId="77777777" w:rsidR="00A75826" w:rsidRDefault="00000000">
          <w:pPr>
            <w:pStyle w:val="TOC3"/>
            <w:tabs>
              <w:tab w:val="right" w:leader="dot" w:pos="8788"/>
            </w:tabs>
            <w:ind w:left="880"/>
          </w:pPr>
          <w:hyperlink w:anchor="_Toc8518" w:history="1">
            <w:r>
              <w:rPr>
                <w:rFonts w:ascii="Times New Roman" w:eastAsia="黑体" w:hAnsi="Times New Roman"/>
              </w:rPr>
              <w:t xml:space="preserve">3.1.1  </w:t>
            </w:r>
            <w:r>
              <w:rPr>
                <w:rFonts w:ascii="Times New Roman" w:eastAsia="黑体" w:hAnsi="Times New Roman"/>
              </w:rPr>
              <w:t>用户管理模块</w:t>
            </w:r>
            <w:r>
              <w:tab/>
            </w:r>
            <w:r>
              <w:fldChar w:fldCharType="begin"/>
            </w:r>
            <w:r>
              <w:instrText xml:space="preserve"> PAGEREF _Toc8518 \h </w:instrText>
            </w:r>
            <w:r>
              <w:fldChar w:fldCharType="separate"/>
            </w:r>
            <w:r>
              <w:t>12</w:t>
            </w:r>
            <w:r>
              <w:fldChar w:fldCharType="end"/>
            </w:r>
          </w:hyperlink>
        </w:p>
        <w:p w14:paraId="4F5BA4EE" w14:textId="77777777" w:rsidR="00A75826" w:rsidRDefault="00000000">
          <w:pPr>
            <w:pStyle w:val="TOC3"/>
            <w:tabs>
              <w:tab w:val="right" w:leader="dot" w:pos="8788"/>
            </w:tabs>
            <w:ind w:left="880"/>
          </w:pPr>
          <w:hyperlink w:anchor="_Toc15173" w:history="1">
            <w:r>
              <w:rPr>
                <w:rFonts w:ascii="Times New Roman" w:eastAsia="黑体" w:hAnsi="Times New Roman"/>
              </w:rPr>
              <w:t xml:space="preserve">3.1.2  </w:t>
            </w:r>
            <w:r>
              <w:rPr>
                <w:rFonts w:ascii="Times New Roman" w:eastAsia="黑体" w:hAnsi="Times New Roman"/>
              </w:rPr>
              <w:t>植物信息管理模块</w:t>
            </w:r>
            <w:r>
              <w:tab/>
            </w:r>
            <w:r>
              <w:fldChar w:fldCharType="begin"/>
            </w:r>
            <w:r>
              <w:instrText xml:space="preserve"> PAGEREF _Toc15173 \h </w:instrText>
            </w:r>
            <w:r>
              <w:fldChar w:fldCharType="separate"/>
            </w:r>
            <w:r>
              <w:t>12</w:t>
            </w:r>
            <w:r>
              <w:fldChar w:fldCharType="end"/>
            </w:r>
          </w:hyperlink>
        </w:p>
        <w:p w14:paraId="09D3274A" w14:textId="77777777" w:rsidR="00A75826" w:rsidRDefault="00000000">
          <w:pPr>
            <w:pStyle w:val="TOC3"/>
            <w:tabs>
              <w:tab w:val="right" w:leader="dot" w:pos="8788"/>
            </w:tabs>
            <w:ind w:left="880"/>
          </w:pPr>
          <w:hyperlink w:anchor="_Toc29178" w:history="1">
            <w:r>
              <w:rPr>
                <w:rFonts w:ascii="Times New Roman" w:eastAsia="黑体" w:hAnsi="Times New Roman"/>
              </w:rPr>
              <w:t xml:space="preserve">3.1.3  </w:t>
            </w:r>
            <w:r>
              <w:rPr>
                <w:rFonts w:ascii="Times New Roman" w:eastAsia="黑体" w:hAnsi="Times New Roman"/>
              </w:rPr>
              <w:t>养护计划模块</w:t>
            </w:r>
            <w:r>
              <w:tab/>
            </w:r>
            <w:r>
              <w:fldChar w:fldCharType="begin"/>
            </w:r>
            <w:r>
              <w:instrText xml:space="preserve"> PAGEREF _Toc29178 \h </w:instrText>
            </w:r>
            <w:r>
              <w:fldChar w:fldCharType="separate"/>
            </w:r>
            <w:r>
              <w:t>13</w:t>
            </w:r>
            <w:r>
              <w:fldChar w:fldCharType="end"/>
            </w:r>
          </w:hyperlink>
        </w:p>
        <w:p w14:paraId="0496F9C9" w14:textId="77777777" w:rsidR="00A75826" w:rsidRDefault="00000000">
          <w:pPr>
            <w:pStyle w:val="TOC3"/>
            <w:tabs>
              <w:tab w:val="right" w:leader="dot" w:pos="8788"/>
            </w:tabs>
            <w:ind w:left="880"/>
          </w:pPr>
          <w:hyperlink w:anchor="_Toc8689" w:history="1">
            <w:r>
              <w:rPr>
                <w:rFonts w:ascii="Times New Roman" w:eastAsia="黑体" w:hAnsi="Times New Roman"/>
              </w:rPr>
              <w:t xml:space="preserve">3.1.4  </w:t>
            </w:r>
            <w:r>
              <w:rPr>
                <w:rFonts w:ascii="Times New Roman" w:eastAsia="黑体" w:hAnsi="Times New Roman"/>
              </w:rPr>
              <w:t>天气联动模块</w:t>
            </w:r>
            <w:r>
              <w:tab/>
            </w:r>
            <w:r>
              <w:fldChar w:fldCharType="begin"/>
            </w:r>
            <w:r>
              <w:instrText xml:space="preserve"> PAGEREF _Toc8689 \h </w:instrText>
            </w:r>
            <w:r>
              <w:fldChar w:fldCharType="separate"/>
            </w:r>
            <w:r>
              <w:t>13</w:t>
            </w:r>
            <w:r>
              <w:fldChar w:fldCharType="end"/>
            </w:r>
          </w:hyperlink>
        </w:p>
        <w:p w14:paraId="2EF93477" w14:textId="77777777" w:rsidR="00A75826" w:rsidRDefault="00000000">
          <w:pPr>
            <w:pStyle w:val="TOC3"/>
            <w:tabs>
              <w:tab w:val="right" w:leader="dot" w:pos="8788"/>
            </w:tabs>
            <w:ind w:left="880"/>
          </w:pPr>
          <w:hyperlink w:anchor="_Toc12085" w:history="1">
            <w:r>
              <w:rPr>
                <w:rFonts w:ascii="Times New Roman" w:eastAsia="黑体" w:hAnsi="Times New Roman"/>
              </w:rPr>
              <w:t>3.1.5  AI</w:t>
            </w:r>
            <w:r>
              <w:rPr>
                <w:rFonts w:ascii="Times New Roman" w:eastAsia="黑体" w:hAnsi="Times New Roman"/>
              </w:rPr>
              <w:t>植物识别模块</w:t>
            </w:r>
            <w:r>
              <w:tab/>
            </w:r>
            <w:r>
              <w:fldChar w:fldCharType="begin"/>
            </w:r>
            <w:r>
              <w:instrText xml:space="preserve"> PAGEREF _Toc12085 \h </w:instrText>
            </w:r>
            <w:r>
              <w:fldChar w:fldCharType="separate"/>
            </w:r>
            <w:r>
              <w:t>13</w:t>
            </w:r>
            <w:r>
              <w:fldChar w:fldCharType="end"/>
            </w:r>
          </w:hyperlink>
        </w:p>
        <w:p w14:paraId="295E85A9" w14:textId="77777777" w:rsidR="00A75826" w:rsidRDefault="00000000">
          <w:pPr>
            <w:pStyle w:val="TOC3"/>
            <w:tabs>
              <w:tab w:val="right" w:leader="dot" w:pos="8788"/>
            </w:tabs>
            <w:ind w:left="880"/>
          </w:pPr>
          <w:hyperlink w:anchor="_Toc9117" w:history="1">
            <w:r>
              <w:rPr>
                <w:rFonts w:ascii="Times New Roman" w:eastAsia="黑体" w:hAnsi="Times New Roman"/>
              </w:rPr>
              <w:t xml:space="preserve">3.1.6  </w:t>
            </w:r>
            <w:r>
              <w:rPr>
                <w:rFonts w:ascii="Times New Roman" w:eastAsia="黑体" w:hAnsi="Times New Roman"/>
              </w:rPr>
              <w:t>论坛交流模块</w:t>
            </w:r>
            <w:r>
              <w:tab/>
            </w:r>
            <w:r>
              <w:fldChar w:fldCharType="begin"/>
            </w:r>
            <w:r>
              <w:instrText xml:space="preserve"> PAGEREF _Toc9117 \h </w:instrText>
            </w:r>
            <w:r>
              <w:fldChar w:fldCharType="separate"/>
            </w:r>
            <w:r>
              <w:t>14</w:t>
            </w:r>
            <w:r>
              <w:fldChar w:fldCharType="end"/>
            </w:r>
          </w:hyperlink>
        </w:p>
        <w:p w14:paraId="2A3A625D" w14:textId="77777777" w:rsidR="00A75826" w:rsidRDefault="00000000">
          <w:pPr>
            <w:pStyle w:val="TOC3"/>
            <w:tabs>
              <w:tab w:val="right" w:leader="dot" w:pos="8788"/>
            </w:tabs>
            <w:ind w:left="880"/>
          </w:pPr>
          <w:hyperlink w:anchor="_Toc22200" w:history="1">
            <w:r>
              <w:rPr>
                <w:rFonts w:ascii="Times New Roman" w:eastAsia="黑体" w:hAnsi="Times New Roman"/>
              </w:rPr>
              <w:t xml:space="preserve">3.1.7  </w:t>
            </w:r>
            <w:r>
              <w:rPr>
                <w:rFonts w:ascii="Times New Roman" w:eastAsia="黑体" w:hAnsi="Times New Roman"/>
              </w:rPr>
              <w:t>植物日记与照片管理模块</w:t>
            </w:r>
            <w:r>
              <w:tab/>
            </w:r>
            <w:r>
              <w:fldChar w:fldCharType="begin"/>
            </w:r>
            <w:r>
              <w:instrText xml:space="preserve"> PAGEREF _Toc22200 \h </w:instrText>
            </w:r>
            <w:r>
              <w:fldChar w:fldCharType="separate"/>
            </w:r>
            <w:r>
              <w:t>14</w:t>
            </w:r>
            <w:r>
              <w:fldChar w:fldCharType="end"/>
            </w:r>
          </w:hyperlink>
        </w:p>
        <w:p w14:paraId="1CDC4595" w14:textId="77777777" w:rsidR="00A75826" w:rsidRDefault="00000000">
          <w:pPr>
            <w:pStyle w:val="TOC3"/>
            <w:tabs>
              <w:tab w:val="right" w:leader="dot" w:pos="8788"/>
            </w:tabs>
            <w:ind w:left="880"/>
          </w:pPr>
          <w:hyperlink w:anchor="_Toc7584" w:history="1">
            <w:r>
              <w:rPr>
                <w:rFonts w:ascii="Times New Roman" w:eastAsia="黑体" w:hAnsi="Times New Roman"/>
              </w:rPr>
              <w:t xml:space="preserve">3.1.8  </w:t>
            </w:r>
            <w:r>
              <w:rPr>
                <w:rFonts w:ascii="Times New Roman" w:eastAsia="黑体" w:hAnsi="Times New Roman"/>
              </w:rPr>
              <w:t>提醒通知与系统公告模块</w:t>
            </w:r>
            <w:r>
              <w:tab/>
            </w:r>
            <w:r>
              <w:fldChar w:fldCharType="begin"/>
            </w:r>
            <w:r>
              <w:instrText xml:space="preserve"> PAGEREF _Toc7584 \h </w:instrText>
            </w:r>
            <w:r>
              <w:fldChar w:fldCharType="separate"/>
            </w:r>
            <w:r>
              <w:t>14</w:t>
            </w:r>
            <w:r>
              <w:fldChar w:fldCharType="end"/>
            </w:r>
          </w:hyperlink>
        </w:p>
        <w:p w14:paraId="496616A8" w14:textId="77777777" w:rsidR="00A75826" w:rsidRDefault="00000000">
          <w:pPr>
            <w:pStyle w:val="TOC2"/>
            <w:tabs>
              <w:tab w:val="right" w:leader="dot" w:pos="8788"/>
            </w:tabs>
            <w:ind w:left="440"/>
          </w:pPr>
          <w:hyperlink w:anchor="_Toc13486" w:history="1">
            <w:r>
              <w:rPr>
                <w:rFonts w:ascii="Times New Roman" w:eastAsia="黑体" w:hAnsi="Times New Roman"/>
              </w:rPr>
              <w:t xml:space="preserve">3.2  </w:t>
            </w:r>
            <w:r>
              <w:rPr>
                <w:rFonts w:ascii="Times New Roman" w:eastAsia="黑体" w:hAnsi="Times New Roman"/>
              </w:rPr>
              <w:t>非功能需求分析</w:t>
            </w:r>
            <w:r>
              <w:tab/>
            </w:r>
            <w:r>
              <w:fldChar w:fldCharType="begin"/>
            </w:r>
            <w:r>
              <w:instrText xml:space="preserve"> PAGEREF _Toc13486 \h </w:instrText>
            </w:r>
            <w:r>
              <w:fldChar w:fldCharType="separate"/>
            </w:r>
            <w:r>
              <w:t>15</w:t>
            </w:r>
            <w:r>
              <w:fldChar w:fldCharType="end"/>
            </w:r>
          </w:hyperlink>
        </w:p>
        <w:p w14:paraId="6C800757" w14:textId="77777777" w:rsidR="00A75826" w:rsidRDefault="00000000">
          <w:pPr>
            <w:pStyle w:val="TOC2"/>
            <w:tabs>
              <w:tab w:val="right" w:leader="dot" w:pos="8788"/>
            </w:tabs>
            <w:ind w:left="440"/>
          </w:pPr>
          <w:hyperlink w:anchor="_Toc18145" w:history="1">
            <w:r>
              <w:rPr>
                <w:rFonts w:ascii="Times New Roman" w:eastAsia="黑体" w:hAnsi="Times New Roman"/>
              </w:rPr>
              <w:t xml:space="preserve">3.3  </w:t>
            </w:r>
            <w:r>
              <w:rPr>
                <w:rFonts w:ascii="Times New Roman" w:eastAsia="黑体" w:hAnsi="Times New Roman"/>
              </w:rPr>
              <w:t>用例分析</w:t>
            </w:r>
            <w:r>
              <w:tab/>
            </w:r>
            <w:r>
              <w:fldChar w:fldCharType="begin"/>
            </w:r>
            <w:r>
              <w:instrText xml:space="preserve"> PAGEREF _Toc18145 \h </w:instrText>
            </w:r>
            <w:r>
              <w:fldChar w:fldCharType="separate"/>
            </w:r>
            <w:r>
              <w:t>16</w:t>
            </w:r>
            <w:r>
              <w:fldChar w:fldCharType="end"/>
            </w:r>
          </w:hyperlink>
        </w:p>
        <w:p w14:paraId="06A68C6B" w14:textId="77777777" w:rsidR="00A75826" w:rsidRDefault="00000000">
          <w:pPr>
            <w:pStyle w:val="TOC2"/>
            <w:tabs>
              <w:tab w:val="right" w:leader="dot" w:pos="8788"/>
            </w:tabs>
            <w:ind w:left="440"/>
          </w:pPr>
          <w:hyperlink w:anchor="_Toc31269" w:history="1">
            <w:r>
              <w:rPr>
                <w:rFonts w:ascii="Times New Roman" w:eastAsia="黑体" w:hAnsi="Times New Roman"/>
              </w:rPr>
              <w:t xml:space="preserve">3.4  </w:t>
            </w:r>
            <w:r>
              <w:rPr>
                <w:rFonts w:ascii="Times New Roman" w:eastAsia="黑体" w:hAnsi="Times New Roman"/>
              </w:rPr>
              <w:t>可行性分析</w:t>
            </w:r>
            <w:r>
              <w:tab/>
            </w:r>
            <w:r>
              <w:fldChar w:fldCharType="begin"/>
            </w:r>
            <w:r>
              <w:instrText xml:space="preserve"> PAGEREF _Toc31269 \h </w:instrText>
            </w:r>
            <w:r>
              <w:fldChar w:fldCharType="separate"/>
            </w:r>
            <w:r>
              <w:t>16</w:t>
            </w:r>
            <w:r>
              <w:fldChar w:fldCharType="end"/>
            </w:r>
          </w:hyperlink>
        </w:p>
        <w:p w14:paraId="3E65A96E" w14:textId="77777777" w:rsidR="00A75826" w:rsidRDefault="00000000">
          <w:pPr>
            <w:pStyle w:val="TOC3"/>
            <w:tabs>
              <w:tab w:val="right" w:leader="dot" w:pos="8788"/>
            </w:tabs>
            <w:ind w:left="880"/>
          </w:pPr>
          <w:hyperlink w:anchor="_Toc4846" w:history="1">
            <w:r>
              <w:rPr>
                <w:rFonts w:ascii="Times New Roman" w:eastAsia="黑体" w:hAnsi="Times New Roman"/>
              </w:rPr>
              <w:t xml:space="preserve">3.4.1  </w:t>
            </w:r>
            <w:r>
              <w:rPr>
                <w:rFonts w:ascii="Times New Roman" w:eastAsia="黑体" w:hAnsi="Times New Roman"/>
              </w:rPr>
              <w:t>技术可行性</w:t>
            </w:r>
            <w:r>
              <w:tab/>
            </w:r>
            <w:r>
              <w:fldChar w:fldCharType="begin"/>
            </w:r>
            <w:r>
              <w:instrText xml:space="preserve"> PAGEREF _Toc4846 \h </w:instrText>
            </w:r>
            <w:r>
              <w:fldChar w:fldCharType="separate"/>
            </w:r>
            <w:r>
              <w:t>16</w:t>
            </w:r>
            <w:r>
              <w:fldChar w:fldCharType="end"/>
            </w:r>
          </w:hyperlink>
        </w:p>
        <w:p w14:paraId="5D21C284" w14:textId="77777777" w:rsidR="00A75826" w:rsidRDefault="00000000">
          <w:pPr>
            <w:pStyle w:val="TOC3"/>
            <w:tabs>
              <w:tab w:val="right" w:leader="dot" w:pos="8788"/>
            </w:tabs>
            <w:ind w:left="880"/>
          </w:pPr>
          <w:hyperlink w:anchor="_Toc8260" w:history="1">
            <w:r>
              <w:rPr>
                <w:rFonts w:ascii="Times New Roman" w:eastAsia="黑体" w:hAnsi="Times New Roman"/>
              </w:rPr>
              <w:t xml:space="preserve">3.4.2  </w:t>
            </w:r>
            <w:r>
              <w:rPr>
                <w:rFonts w:ascii="Times New Roman" w:eastAsia="黑体" w:hAnsi="Times New Roman"/>
              </w:rPr>
              <w:t>经济可行性</w:t>
            </w:r>
            <w:r>
              <w:tab/>
            </w:r>
            <w:r>
              <w:fldChar w:fldCharType="begin"/>
            </w:r>
            <w:r>
              <w:instrText xml:space="preserve"> PAGEREF _Toc8260 \h </w:instrText>
            </w:r>
            <w:r>
              <w:fldChar w:fldCharType="separate"/>
            </w:r>
            <w:r>
              <w:t>17</w:t>
            </w:r>
            <w:r>
              <w:fldChar w:fldCharType="end"/>
            </w:r>
          </w:hyperlink>
        </w:p>
        <w:p w14:paraId="73302ED2" w14:textId="77777777" w:rsidR="00A75826" w:rsidRDefault="00000000">
          <w:pPr>
            <w:pStyle w:val="TOC3"/>
            <w:tabs>
              <w:tab w:val="right" w:leader="dot" w:pos="8788"/>
            </w:tabs>
            <w:ind w:left="880"/>
          </w:pPr>
          <w:hyperlink w:anchor="_Toc25313" w:history="1">
            <w:r>
              <w:rPr>
                <w:rFonts w:ascii="Times New Roman" w:eastAsia="黑体" w:hAnsi="Times New Roman"/>
              </w:rPr>
              <w:t xml:space="preserve">3.4.3  </w:t>
            </w:r>
            <w:r>
              <w:rPr>
                <w:rFonts w:ascii="Times New Roman" w:eastAsia="黑体" w:hAnsi="Times New Roman"/>
              </w:rPr>
              <w:t>操作可行性</w:t>
            </w:r>
            <w:r>
              <w:tab/>
            </w:r>
            <w:r>
              <w:fldChar w:fldCharType="begin"/>
            </w:r>
            <w:r>
              <w:instrText xml:space="preserve"> PAGEREF _Toc25313 \h </w:instrText>
            </w:r>
            <w:r>
              <w:fldChar w:fldCharType="separate"/>
            </w:r>
            <w:r>
              <w:t>17</w:t>
            </w:r>
            <w:r>
              <w:fldChar w:fldCharType="end"/>
            </w:r>
          </w:hyperlink>
        </w:p>
        <w:p w14:paraId="1A812B92" w14:textId="77777777" w:rsidR="00A75826" w:rsidRDefault="00000000">
          <w:pPr>
            <w:pStyle w:val="TOC1"/>
            <w:tabs>
              <w:tab w:val="right" w:leader="dot" w:pos="8788"/>
            </w:tabs>
          </w:pPr>
          <w:hyperlink w:anchor="_Toc17952" w:history="1">
            <w:r>
              <w:rPr>
                <w:rFonts w:ascii="Times New Roman" w:eastAsia="黑体" w:hAnsi="Times New Roman"/>
              </w:rPr>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系统设计</w:t>
            </w:r>
            <w:r>
              <w:tab/>
            </w:r>
            <w:r>
              <w:fldChar w:fldCharType="begin"/>
            </w:r>
            <w:r>
              <w:instrText xml:space="preserve"> PAGEREF _Toc17952 \h </w:instrText>
            </w:r>
            <w:r>
              <w:fldChar w:fldCharType="separate"/>
            </w:r>
            <w:r>
              <w:t>18</w:t>
            </w:r>
            <w:r>
              <w:fldChar w:fldCharType="end"/>
            </w:r>
          </w:hyperlink>
        </w:p>
        <w:p w14:paraId="68714E7D" w14:textId="77777777" w:rsidR="00A75826" w:rsidRDefault="00000000">
          <w:pPr>
            <w:pStyle w:val="TOC2"/>
            <w:tabs>
              <w:tab w:val="right" w:leader="dot" w:pos="8788"/>
            </w:tabs>
            <w:ind w:left="440"/>
          </w:pPr>
          <w:hyperlink w:anchor="_Toc6735" w:history="1">
            <w:r>
              <w:rPr>
                <w:rFonts w:ascii="Times New Roman" w:eastAsia="黑体" w:hAnsi="Times New Roman"/>
              </w:rPr>
              <w:t xml:space="preserve">4.1  </w:t>
            </w:r>
            <w:r>
              <w:rPr>
                <w:rFonts w:ascii="Times New Roman" w:eastAsia="黑体" w:hAnsi="Times New Roman"/>
              </w:rPr>
              <w:t>系统架构设计</w:t>
            </w:r>
            <w:r>
              <w:tab/>
            </w:r>
            <w:r>
              <w:fldChar w:fldCharType="begin"/>
            </w:r>
            <w:r>
              <w:instrText xml:space="preserve"> PAGEREF _Toc6735 \h </w:instrText>
            </w:r>
            <w:r>
              <w:fldChar w:fldCharType="separate"/>
            </w:r>
            <w:r>
              <w:t>18</w:t>
            </w:r>
            <w:r>
              <w:fldChar w:fldCharType="end"/>
            </w:r>
          </w:hyperlink>
        </w:p>
        <w:p w14:paraId="5DDCF211" w14:textId="77777777" w:rsidR="00A75826" w:rsidRDefault="00000000">
          <w:pPr>
            <w:pStyle w:val="TOC2"/>
            <w:tabs>
              <w:tab w:val="right" w:leader="dot" w:pos="8788"/>
            </w:tabs>
            <w:ind w:left="440"/>
          </w:pPr>
          <w:hyperlink w:anchor="_Toc26216" w:history="1">
            <w:r>
              <w:rPr>
                <w:rFonts w:ascii="Times New Roman" w:eastAsia="黑体" w:hAnsi="Times New Roman"/>
              </w:rPr>
              <w:t xml:space="preserve">4.2  </w:t>
            </w:r>
            <w:r>
              <w:rPr>
                <w:rFonts w:ascii="Times New Roman" w:eastAsia="黑体" w:hAnsi="Times New Roman"/>
              </w:rPr>
              <w:t>功能模块设计</w:t>
            </w:r>
            <w:r>
              <w:tab/>
            </w:r>
            <w:r>
              <w:fldChar w:fldCharType="begin"/>
            </w:r>
            <w:r>
              <w:instrText xml:space="preserve"> PAGEREF _Toc26216 \h </w:instrText>
            </w:r>
            <w:r>
              <w:fldChar w:fldCharType="separate"/>
            </w:r>
            <w:r>
              <w:t>18</w:t>
            </w:r>
            <w:r>
              <w:fldChar w:fldCharType="end"/>
            </w:r>
          </w:hyperlink>
        </w:p>
        <w:p w14:paraId="003F5C28" w14:textId="77777777" w:rsidR="00A75826" w:rsidRDefault="00000000">
          <w:pPr>
            <w:pStyle w:val="TOC2"/>
            <w:tabs>
              <w:tab w:val="right" w:leader="dot" w:pos="8788"/>
            </w:tabs>
            <w:ind w:left="440"/>
          </w:pPr>
          <w:hyperlink w:anchor="_Toc8411" w:history="1">
            <w:r>
              <w:rPr>
                <w:rFonts w:ascii="Times New Roman" w:eastAsia="黑体" w:hAnsi="Times New Roman"/>
              </w:rPr>
              <w:t xml:space="preserve">4.3  </w:t>
            </w:r>
            <w:r>
              <w:rPr>
                <w:rFonts w:ascii="Times New Roman" w:eastAsia="黑体" w:hAnsi="Times New Roman"/>
              </w:rPr>
              <w:t>数据库设计</w:t>
            </w:r>
            <w:r>
              <w:tab/>
            </w:r>
            <w:r>
              <w:fldChar w:fldCharType="begin"/>
            </w:r>
            <w:r>
              <w:instrText xml:space="preserve"> PAGEREF _Toc8411 \h </w:instrText>
            </w:r>
            <w:r>
              <w:fldChar w:fldCharType="separate"/>
            </w:r>
            <w:r>
              <w:t>20</w:t>
            </w:r>
            <w:r>
              <w:fldChar w:fldCharType="end"/>
            </w:r>
          </w:hyperlink>
        </w:p>
        <w:p w14:paraId="19BF262D" w14:textId="77777777" w:rsidR="00A75826" w:rsidRDefault="00000000">
          <w:pPr>
            <w:pStyle w:val="TOC3"/>
            <w:tabs>
              <w:tab w:val="right" w:leader="dot" w:pos="8788"/>
            </w:tabs>
            <w:ind w:left="880"/>
          </w:pPr>
          <w:hyperlink w:anchor="_Toc27453" w:history="1">
            <w:r>
              <w:rPr>
                <w:rFonts w:ascii="Times New Roman" w:eastAsia="黑体" w:hAnsi="Times New Roman"/>
              </w:rPr>
              <w:t>4.3.1  E-R</w:t>
            </w:r>
            <w:r>
              <w:rPr>
                <w:rFonts w:ascii="Times New Roman" w:eastAsia="黑体" w:hAnsi="Times New Roman"/>
              </w:rPr>
              <w:t>图描述</w:t>
            </w:r>
            <w:r>
              <w:tab/>
            </w:r>
            <w:r>
              <w:fldChar w:fldCharType="begin"/>
            </w:r>
            <w:r>
              <w:instrText xml:space="preserve"> PAGEREF _Toc27453 \h </w:instrText>
            </w:r>
            <w:r>
              <w:fldChar w:fldCharType="separate"/>
            </w:r>
            <w:r>
              <w:t>20</w:t>
            </w:r>
            <w:r>
              <w:fldChar w:fldCharType="end"/>
            </w:r>
          </w:hyperlink>
        </w:p>
        <w:p w14:paraId="5528564D" w14:textId="77777777" w:rsidR="00A75826" w:rsidRDefault="00000000">
          <w:pPr>
            <w:pStyle w:val="TOC3"/>
            <w:tabs>
              <w:tab w:val="right" w:leader="dot" w:pos="8788"/>
            </w:tabs>
            <w:ind w:left="880"/>
          </w:pPr>
          <w:hyperlink w:anchor="_Toc23834" w:history="1">
            <w:r>
              <w:rPr>
                <w:rFonts w:ascii="Times New Roman" w:eastAsia="黑体" w:hAnsi="Times New Roman"/>
              </w:rPr>
              <w:t xml:space="preserve">4.3.2  </w:t>
            </w:r>
            <w:r>
              <w:rPr>
                <w:rFonts w:ascii="Times New Roman" w:eastAsia="黑体" w:hAnsi="Times New Roman"/>
              </w:rPr>
              <w:t>数据库表设计</w:t>
            </w:r>
            <w:r>
              <w:tab/>
            </w:r>
            <w:r>
              <w:fldChar w:fldCharType="begin"/>
            </w:r>
            <w:r>
              <w:instrText xml:space="preserve"> PAGEREF _Toc23834 \h </w:instrText>
            </w:r>
            <w:r>
              <w:fldChar w:fldCharType="separate"/>
            </w:r>
            <w:r>
              <w:t>20</w:t>
            </w:r>
            <w:r>
              <w:fldChar w:fldCharType="end"/>
            </w:r>
          </w:hyperlink>
        </w:p>
        <w:p w14:paraId="0783BAE6" w14:textId="77777777" w:rsidR="00A75826" w:rsidRDefault="00000000">
          <w:pPr>
            <w:pStyle w:val="TOC4"/>
            <w:tabs>
              <w:tab w:val="right" w:leader="dot" w:pos="8788"/>
            </w:tabs>
            <w:ind w:left="1320"/>
          </w:pPr>
          <w:hyperlink w:anchor="_Toc6634" w:history="1">
            <w:r>
              <w:rPr>
                <w:rFonts w:ascii="Times New Roman" w:eastAsia="宋体" w:hAnsi="Times New Roman"/>
              </w:rPr>
              <w:t>（</w:t>
            </w:r>
            <w:r>
              <w:rPr>
                <w:rFonts w:ascii="Times New Roman" w:eastAsia="宋体" w:hAnsi="Times New Roman"/>
              </w:rPr>
              <w:t>1</w:t>
            </w:r>
            <w:r>
              <w:rPr>
                <w:rFonts w:ascii="Times New Roman" w:eastAsia="宋体" w:hAnsi="Times New Roman"/>
              </w:rPr>
              <w:t>）</w:t>
            </w:r>
            <w:r>
              <w:rPr>
                <w:rFonts w:ascii="Times New Roman" w:eastAsia="宋体" w:hAnsi="Times New Roman"/>
              </w:rPr>
              <w:t xml:space="preserve">users </w:t>
            </w:r>
            <w:r>
              <w:rPr>
                <w:rFonts w:ascii="Times New Roman" w:eastAsia="宋体" w:hAnsi="Times New Roman"/>
              </w:rPr>
              <w:t>用户表</w:t>
            </w:r>
            <w:r>
              <w:tab/>
            </w:r>
            <w:r>
              <w:fldChar w:fldCharType="begin"/>
            </w:r>
            <w:r>
              <w:instrText xml:space="preserve"> PAGEREF _Toc6634 \h </w:instrText>
            </w:r>
            <w:r>
              <w:fldChar w:fldCharType="separate"/>
            </w:r>
            <w:r>
              <w:t>20</w:t>
            </w:r>
            <w:r>
              <w:fldChar w:fldCharType="end"/>
            </w:r>
          </w:hyperlink>
        </w:p>
        <w:p w14:paraId="63A5B6F6" w14:textId="77777777" w:rsidR="00A75826" w:rsidRDefault="00000000">
          <w:pPr>
            <w:pStyle w:val="TOC4"/>
            <w:tabs>
              <w:tab w:val="right" w:leader="dot" w:pos="8788"/>
            </w:tabs>
            <w:ind w:left="1320"/>
          </w:pPr>
          <w:hyperlink w:anchor="_Toc23537" w:history="1">
            <w:r>
              <w:rPr>
                <w:rFonts w:ascii="Times New Roman" w:eastAsia="宋体" w:hAnsi="Times New Roman"/>
              </w:rPr>
              <w:t>（</w:t>
            </w:r>
            <w:r>
              <w:rPr>
                <w:rFonts w:ascii="Times New Roman" w:eastAsia="宋体" w:hAnsi="Times New Roman"/>
              </w:rPr>
              <w:t>2</w:t>
            </w:r>
            <w:r>
              <w:rPr>
                <w:rFonts w:ascii="Times New Roman" w:eastAsia="宋体" w:hAnsi="Times New Roman"/>
              </w:rPr>
              <w:t>）</w:t>
            </w:r>
            <w:r>
              <w:rPr>
                <w:rFonts w:ascii="Times New Roman" w:eastAsia="宋体" w:hAnsi="Times New Roman"/>
              </w:rPr>
              <w:t xml:space="preserve">official_plants </w:t>
            </w:r>
            <w:r>
              <w:rPr>
                <w:rFonts w:ascii="Times New Roman" w:eastAsia="宋体" w:hAnsi="Times New Roman"/>
              </w:rPr>
              <w:t>官方植物库表</w:t>
            </w:r>
            <w:r>
              <w:tab/>
            </w:r>
            <w:r>
              <w:fldChar w:fldCharType="begin"/>
            </w:r>
            <w:r>
              <w:instrText xml:space="preserve"> PAGEREF _Toc23537 \h </w:instrText>
            </w:r>
            <w:r>
              <w:fldChar w:fldCharType="separate"/>
            </w:r>
            <w:r>
              <w:t>21</w:t>
            </w:r>
            <w:r>
              <w:fldChar w:fldCharType="end"/>
            </w:r>
          </w:hyperlink>
        </w:p>
        <w:p w14:paraId="6768D80D" w14:textId="77777777" w:rsidR="00A75826" w:rsidRDefault="00000000">
          <w:pPr>
            <w:pStyle w:val="TOC4"/>
            <w:tabs>
              <w:tab w:val="right" w:leader="dot" w:pos="8788"/>
            </w:tabs>
            <w:ind w:left="1320"/>
          </w:pPr>
          <w:hyperlink w:anchor="_Toc23911" w:history="1">
            <w:r>
              <w:rPr>
                <w:rFonts w:ascii="Times New Roman" w:eastAsia="宋体" w:hAnsi="Times New Roman"/>
              </w:rPr>
              <w:t>（</w:t>
            </w:r>
            <w:r>
              <w:rPr>
                <w:rFonts w:ascii="Times New Roman" w:eastAsia="宋体" w:hAnsi="Times New Roman"/>
              </w:rPr>
              <w:t>3</w:t>
            </w:r>
            <w:r>
              <w:rPr>
                <w:rFonts w:ascii="Times New Roman" w:eastAsia="宋体" w:hAnsi="Times New Roman"/>
              </w:rPr>
              <w:t>）</w:t>
            </w:r>
            <w:r>
              <w:rPr>
                <w:rFonts w:ascii="Times New Roman" w:eastAsia="宋体" w:hAnsi="Times New Roman"/>
              </w:rPr>
              <w:t xml:space="preserve">my_plants </w:t>
            </w:r>
            <w:r>
              <w:rPr>
                <w:rFonts w:ascii="Times New Roman" w:eastAsia="宋体" w:hAnsi="Times New Roman"/>
              </w:rPr>
              <w:t>我的植物表</w:t>
            </w:r>
            <w:r>
              <w:tab/>
            </w:r>
            <w:r>
              <w:fldChar w:fldCharType="begin"/>
            </w:r>
            <w:r>
              <w:instrText xml:space="preserve"> PAGEREF _Toc23911 \h </w:instrText>
            </w:r>
            <w:r>
              <w:fldChar w:fldCharType="separate"/>
            </w:r>
            <w:r>
              <w:t>21</w:t>
            </w:r>
            <w:r>
              <w:fldChar w:fldCharType="end"/>
            </w:r>
          </w:hyperlink>
        </w:p>
        <w:p w14:paraId="3C355F03" w14:textId="77777777" w:rsidR="00A75826" w:rsidRDefault="00000000">
          <w:pPr>
            <w:pStyle w:val="TOC4"/>
            <w:tabs>
              <w:tab w:val="right" w:leader="dot" w:pos="8788"/>
            </w:tabs>
            <w:ind w:left="1320"/>
          </w:pPr>
          <w:hyperlink w:anchor="_Toc12183" w:history="1">
            <w:r>
              <w:rPr>
                <w:rFonts w:ascii="Times New Roman" w:eastAsia="宋体" w:hAnsi="Times New Roman"/>
              </w:rPr>
              <w:t>（</w:t>
            </w:r>
            <w:r>
              <w:rPr>
                <w:rFonts w:ascii="Times New Roman" w:eastAsia="宋体" w:hAnsi="Times New Roman"/>
              </w:rPr>
              <w:t>4</w:t>
            </w:r>
            <w:r>
              <w:rPr>
                <w:rFonts w:ascii="Times New Roman" w:eastAsia="宋体" w:hAnsi="Times New Roman"/>
              </w:rPr>
              <w:t>）</w:t>
            </w:r>
            <w:r>
              <w:rPr>
                <w:rFonts w:ascii="Times New Roman" w:eastAsia="宋体" w:hAnsi="Times New Roman"/>
              </w:rPr>
              <w:t xml:space="preserve">care_schedules </w:t>
            </w:r>
            <w:r>
              <w:rPr>
                <w:rFonts w:ascii="Times New Roman" w:eastAsia="宋体" w:hAnsi="Times New Roman"/>
              </w:rPr>
              <w:t>养护计划表</w:t>
            </w:r>
            <w:r>
              <w:tab/>
            </w:r>
            <w:r>
              <w:fldChar w:fldCharType="begin"/>
            </w:r>
            <w:r>
              <w:instrText xml:space="preserve"> PAGEREF _Toc12183 \h </w:instrText>
            </w:r>
            <w:r>
              <w:fldChar w:fldCharType="separate"/>
            </w:r>
            <w:r>
              <w:t>22</w:t>
            </w:r>
            <w:r>
              <w:fldChar w:fldCharType="end"/>
            </w:r>
          </w:hyperlink>
        </w:p>
        <w:p w14:paraId="668ACC55" w14:textId="77777777" w:rsidR="00A75826" w:rsidRDefault="00000000">
          <w:pPr>
            <w:pStyle w:val="TOC4"/>
            <w:tabs>
              <w:tab w:val="right" w:leader="dot" w:pos="8788"/>
            </w:tabs>
            <w:ind w:left="1320"/>
          </w:pPr>
          <w:hyperlink w:anchor="_Toc28093" w:history="1">
            <w:r>
              <w:rPr>
                <w:rFonts w:ascii="Times New Roman" w:eastAsia="宋体" w:hAnsi="Times New Roman"/>
              </w:rPr>
              <w:t>（</w:t>
            </w:r>
            <w:r>
              <w:rPr>
                <w:rFonts w:ascii="Times New Roman" w:eastAsia="宋体" w:hAnsi="Times New Roman"/>
              </w:rPr>
              <w:t>5</w:t>
            </w:r>
            <w:r>
              <w:rPr>
                <w:rFonts w:ascii="Times New Roman" w:eastAsia="宋体" w:hAnsi="Times New Roman"/>
              </w:rPr>
              <w:t>）</w:t>
            </w:r>
            <w:r>
              <w:rPr>
                <w:rFonts w:ascii="Times New Roman" w:eastAsia="宋体" w:hAnsi="Times New Roman"/>
              </w:rPr>
              <w:t xml:space="preserve">care_records </w:t>
            </w:r>
            <w:r>
              <w:rPr>
                <w:rFonts w:ascii="Times New Roman" w:eastAsia="宋体" w:hAnsi="Times New Roman"/>
              </w:rPr>
              <w:t>养护记录表</w:t>
            </w:r>
            <w:r>
              <w:tab/>
            </w:r>
            <w:r>
              <w:fldChar w:fldCharType="begin"/>
            </w:r>
            <w:r>
              <w:instrText xml:space="preserve"> PAGEREF _Toc28093 \h </w:instrText>
            </w:r>
            <w:r>
              <w:fldChar w:fldCharType="separate"/>
            </w:r>
            <w:r>
              <w:t>22</w:t>
            </w:r>
            <w:r>
              <w:fldChar w:fldCharType="end"/>
            </w:r>
          </w:hyperlink>
        </w:p>
        <w:p w14:paraId="75CDB556" w14:textId="77777777" w:rsidR="00A75826" w:rsidRDefault="00000000">
          <w:pPr>
            <w:pStyle w:val="TOC4"/>
            <w:tabs>
              <w:tab w:val="right" w:leader="dot" w:pos="8788"/>
            </w:tabs>
            <w:ind w:left="1320"/>
          </w:pPr>
          <w:hyperlink w:anchor="_Toc11225" w:history="1">
            <w:r>
              <w:rPr>
                <w:rFonts w:ascii="Times New Roman" w:eastAsia="宋体" w:hAnsi="Times New Roman"/>
              </w:rPr>
              <w:t>（</w:t>
            </w:r>
            <w:r>
              <w:rPr>
                <w:rFonts w:ascii="Times New Roman" w:eastAsia="宋体" w:hAnsi="Times New Roman"/>
              </w:rPr>
              <w:t>6</w:t>
            </w:r>
            <w:r>
              <w:rPr>
                <w:rFonts w:ascii="Times New Roman" w:eastAsia="宋体" w:hAnsi="Times New Roman"/>
              </w:rPr>
              <w:t>）</w:t>
            </w:r>
            <w:r>
              <w:rPr>
                <w:rFonts w:ascii="Times New Roman" w:eastAsia="宋体" w:hAnsi="Times New Roman"/>
              </w:rPr>
              <w:t xml:space="preserve">plant_diaries </w:t>
            </w:r>
            <w:r>
              <w:rPr>
                <w:rFonts w:ascii="Times New Roman" w:eastAsia="宋体" w:hAnsi="Times New Roman"/>
              </w:rPr>
              <w:t>植物日记表</w:t>
            </w:r>
            <w:r>
              <w:tab/>
            </w:r>
            <w:r>
              <w:fldChar w:fldCharType="begin"/>
            </w:r>
            <w:r>
              <w:instrText xml:space="preserve"> PAGEREF _Toc11225 \h </w:instrText>
            </w:r>
            <w:r>
              <w:fldChar w:fldCharType="separate"/>
            </w:r>
            <w:r>
              <w:t>22</w:t>
            </w:r>
            <w:r>
              <w:fldChar w:fldCharType="end"/>
            </w:r>
          </w:hyperlink>
        </w:p>
        <w:p w14:paraId="6FB2A9FD" w14:textId="77777777" w:rsidR="00A75826" w:rsidRDefault="00000000">
          <w:pPr>
            <w:pStyle w:val="TOC4"/>
            <w:tabs>
              <w:tab w:val="right" w:leader="dot" w:pos="8788"/>
            </w:tabs>
            <w:ind w:left="1320"/>
          </w:pPr>
          <w:hyperlink w:anchor="_Toc970" w:history="1">
            <w:r>
              <w:rPr>
                <w:rFonts w:ascii="Times New Roman" w:eastAsia="宋体" w:hAnsi="Times New Roman"/>
              </w:rPr>
              <w:t>（</w:t>
            </w:r>
            <w:r>
              <w:rPr>
                <w:rFonts w:ascii="Times New Roman" w:eastAsia="宋体" w:hAnsi="Times New Roman"/>
              </w:rPr>
              <w:t>7</w:t>
            </w:r>
            <w:r>
              <w:rPr>
                <w:rFonts w:ascii="Times New Roman" w:eastAsia="宋体" w:hAnsi="Times New Roman"/>
              </w:rPr>
              <w:t>）</w:t>
            </w:r>
            <w:r>
              <w:rPr>
                <w:rFonts w:ascii="Times New Roman" w:eastAsia="宋体" w:hAnsi="Times New Roman"/>
              </w:rPr>
              <w:t xml:space="preserve">plant_photos </w:t>
            </w:r>
            <w:r>
              <w:rPr>
                <w:rFonts w:ascii="Times New Roman" w:eastAsia="宋体" w:hAnsi="Times New Roman"/>
              </w:rPr>
              <w:t>植物照片表</w:t>
            </w:r>
            <w:r>
              <w:tab/>
            </w:r>
            <w:r>
              <w:fldChar w:fldCharType="begin"/>
            </w:r>
            <w:r>
              <w:instrText xml:space="preserve"> PAGEREF _Toc970 \h </w:instrText>
            </w:r>
            <w:r>
              <w:fldChar w:fldCharType="separate"/>
            </w:r>
            <w:r>
              <w:t>23</w:t>
            </w:r>
            <w:r>
              <w:fldChar w:fldCharType="end"/>
            </w:r>
          </w:hyperlink>
        </w:p>
        <w:p w14:paraId="34303197" w14:textId="77777777" w:rsidR="00A75826" w:rsidRDefault="00000000">
          <w:pPr>
            <w:pStyle w:val="TOC4"/>
            <w:tabs>
              <w:tab w:val="right" w:leader="dot" w:pos="8788"/>
            </w:tabs>
            <w:ind w:left="1320"/>
          </w:pPr>
          <w:hyperlink w:anchor="_Toc4441" w:history="1">
            <w:r>
              <w:rPr>
                <w:rFonts w:ascii="Times New Roman" w:eastAsia="宋体" w:hAnsi="Times New Roman"/>
              </w:rPr>
              <w:t>（</w:t>
            </w:r>
            <w:r>
              <w:rPr>
                <w:rFonts w:ascii="Times New Roman" w:eastAsia="宋体" w:hAnsi="Times New Roman"/>
              </w:rPr>
              <w:t>8</w:t>
            </w:r>
            <w:r>
              <w:rPr>
                <w:rFonts w:ascii="Times New Roman" w:eastAsia="宋体" w:hAnsi="Times New Roman"/>
              </w:rPr>
              <w:t>）</w:t>
            </w:r>
            <w:r>
              <w:rPr>
                <w:rFonts w:ascii="Times New Roman" w:eastAsia="宋体" w:hAnsi="Times New Roman"/>
              </w:rPr>
              <w:t xml:space="preserve">forum_posts </w:t>
            </w:r>
            <w:r>
              <w:rPr>
                <w:rFonts w:ascii="Times New Roman" w:eastAsia="宋体" w:hAnsi="Times New Roman"/>
              </w:rPr>
              <w:t>论坛帖子表</w:t>
            </w:r>
            <w:r>
              <w:tab/>
            </w:r>
            <w:r>
              <w:fldChar w:fldCharType="begin"/>
            </w:r>
            <w:r>
              <w:instrText xml:space="preserve"> PAGEREF _Toc4441 \h </w:instrText>
            </w:r>
            <w:r>
              <w:fldChar w:fldCharType="separate"/>
            </w:r>
            <w:r>
              <w:t>23</w:t>
            </w:r>
            <w:r>
              <w:fldChar w:fldCharType="end"/>
            </w:r>
          </w:hyperlink>
        </w:p>
        <w:p w14:paraId="37EB503D" w14:textId="77777777" w:rsidR="00A75826" w:rsidRDefault="00000000">
          <w:pPr>
            <w:pStyle w:val="TOC4"/>
            <w:tabs>
              <w:tab w:val="right" w:leader="dot" w:pos="8788"/>
            </w:tabs>
            <w:ind w:left="1320"/>
          </w:pPr>
          <w:hyperlink w:anchor="_Toc1019" w:history="1">
            <w:r>
              <w:rPr>
                <w:rFonts w:ascii="Times New Roman" w:eastAsia="宋体" w:hAnsi="Times New Roman"/>
              </w:rPr>
              <w:t>（</w:t>
            </w:r>
            <w:r>
              <w:rPr>
                <w:rFonts w:ascii="Times New Roman" w:eastAsia="宋体" w:hAnsi="Times New Roman"/>
              </w:rPr>
              <w:t>9</w:t>
            </w:r>
            <w:r>
              <w:rPr>
                <w:rFonts w:ascii="Times New Roman" w:eastAsia="宋体" w:hAnsi="Times New Roman"/>
              </w:rPr>
              <w:t>）</w:t>
            </w:r>
            <w:r>
              <w:rPr>
                <w:rFonts w:ascii="Times New Roman" w:eastAsia="宋体" w:hAnsi="Times New Roman"/>
              </w:rPr>
              <w:t xml:space="preserve">forum_comments </w:t>
            </w:r>
            <w:r>
              <w:rPr>
                <w:rFonts w:ascii="Times New Roman" w:eastAsia="宋体" w:hAnsi="Times New Roman"/>
              </w:rPr>
              <w:t>论坛评论表</w:t>
            </w:r>
            <w:r>
              <w:tab/>
            </w:r>
            <w:r>
              <w:fldChar w:fldCharType="begin"/>
            </w:r>
            <w:r>
              <w:instrText xml:space="preserve"> PAGEREF _Toc1019 \h </w:instrText>
            </w:r>
            <w:r>
              <w:fldChar w:fldCharType="separate"/>
            </w:r>
            <w:r>
              <w:t>23</w:t>
            </w:r>
            <w:r>
              <w:fldChar w:fldCharType="end"/>
            </w:r>
          </w:hyperlink>
        </w:p>
        <w:p w14:paraId="5971FA97" w14:textId="77777777" w:rsidR="00A75826" w:rsidRDefault="00000000">
          <w:pPr>
            <w:pStyle w:val="TOC4"/>
            <w:tabs>
              <w:tab w:val="right" w:leader="dot" w:pos="8788"/>
            </w:tabs>
            <w:ind w:left="1320"/>
          </w:pPr>
          <w:hyperlink w:anchor="_Toc2007" w:history="1">
            <w:r>
              <w:rPr>
                <w:rFonts w:ascii="Times New Roman" w:eastAsia="宋体" w:hAnsi="Times New Roman"/>
              </w:rPr>
              <w:t>（</w:t>
            </w:r>
            <w:r>
              <w:rPr>
                <w:rFonts w:ascii="Times New Roman" w:eastAsia="宋体" w:hAnsi="Times New Roman"/>
              </w:rPr>
              <w:t>10</w:t>
            </w:r>
            <w:r>
              <w:rPr>
                <w:rFonts w:ascii="Times New Roman" w:eastAsia="宋体" w:hAnsi="Times New Roman"/>
              </w:rPr>
              <w:t>）</w:t>
            </w:r>
            <w:r>
              <w:rPr>
                <w:rFonts w:ascii="Times New Roman" w:eastAsia="宋体" w:hAnsi="Times New Roman"/>
              </w:rPr>
              <w:t xml:space="preserve">reminders </w:t>
            </w:r>
            <w:r>
              <w:rPr>
                <w:rFonts w:ascii="Times New Roman" w:eastAsia="宋体" w:hAnsi="Times New Roman"/>
              </w:rPr>
              <w:t>提醒表</w:t>
            </w:r>
            <w:r>
              <w:tab/>
            </w:r>
            <w:r>
              <w:fldChar w:fldCharType="begin"/>
            </w:r>
            <w:r>
              <w:instrText xml:space="preserve"> PAGEREF _Toc2007 \h </w:instrText>
            </w:r>
            <w:r>
              <w:fldChar w:fldCharType="separate"/>
            </w:r>
            <w:r>
              <w:t>23</w:t>
            </w:r>
            <w:r>
              <w:fldChar w:fldCharType="end"/>
            </w:r>
          </w:hyperlink>
        </w:p>
        <w:p w14:paraId="04A7692C" w14:textId="77777777" w:rsidR="00A75826" w:rsidRDefault="00000000">
          <w:pPr>
            <w:pStyle w:val="TOC4"/>
            <w:tabs>
              <w:tab w:val="right" w:leader="dot" w:pos="8788"/>
            </w:tabs>
            <w:ind w:left="1320"/>
          </w:pPr>
          <w:hyperlink w:anchor="_Toc8176" w:history="1">
            <w:r>
              <w:rPr>
                <w:rFonts w:ascii="Times New Roman" w:eastAsia="宋体" w:hAnsi="Times New Roman"/>
              </w:rPr>
              <w:t>（</w:t>
            </w:r>
            <w:r>
              <w:rPr>
                <w:rFonts w:ascii="Times New Roman" w:eastAsia="宋体" w:hAnsi="Times New Roman"/>
              </w:rPr>
              <w:t>11</w:t>
            </w:r>
            <w:r>
              <w:rPr>
                <w:rFonts w:ascii="Times New Roman" w:eastAsia="宋体" w:hAnsi="Times New Roman"/>
              </w:rPr>
              <w:t>）</w:t>
            </w:r>
            <w:r>
              <w:rPr>
                <w:rFonts w:ascii="Times New Roman" w:eastAsia="宋体" w:hAnsi="Times New Roman"/>
              </w:rPr>
              <w:t xml:space="preserve">announcements </w:t>
            </w:r>
            <w:r>
              <w:rPr>
                <w:rFonts w:ascii="Times New Roman" w:eastAsia="宋体" w:hAnsi="Times New Roman"/>
              </w:rPr>
              <w:t>系统公告表</w:t>
            </w:r>
            <w:r>
              <w:tab/>
            </w:r>
            <w:r>
              <w:fldChar w:fldCharType="begin"/>
            </w:r>
            <w:r>
              <w:instrText xml:space="preserve"> PAGEREF _Toc8176 \h </w:instrText>
            </w:r>
            <w:r>
              <w:fldChar w:fldCharType="separate"/>
            </w:r>
            <w:r>
              <w:t>24</w:t>
            </w:r>
            <w:r>
              <w:fldChar w:fldCharType="end"/>
            </w:r>
          </w:hyperlink>
        </w:p>
        <w:p w14:paraId="257A6932" w14:textId="77777777" w:rsidR="00A75826" w:rsidRDefault="00000000">
          <w:pPr>
            <w:pStyle w:val="TOC2"/>
            <w:tabs>
              <w:tab w:val="right" w:leader="dot" w:pos="8788"/>
            </w:tabs>
            <w:ind w:left="440"/>
          </w:pPr>
          <w:hyperlink w:anchor="_Toc1998" w:history="1">
            <w:r>
              <w:rPr>
                <w:rFonts w:ascii="Times New Roman" w:eastAsia="黑体" w:hAnsi="Times New Roman"/>
              </w:rPr>
              <w:t xml:space="preserve">4.4  </w:t>
            </w:r>
            <w:r>
              <w:rPr>
                <w:rFonts w:ascii="Times New Roman" w:eastAsia="黑体" w:hAnsi="Times New Roman"/>
              </w:rPr>
              <w:t>接口设计</w:t>
            </w:r>
            <w:r>
              <w:tab/>
            </w:r>
            <w:r>
              <w:fldChar w:fldCharType="begin"/>
            </w:r>
            <w:r>
              <w:instrText xml:space="preserve"> PAGEREF _Toc1998 \h </w:instrText>
            </w:r>
            <w:r>
              <w:fldChar w:fldCharType="separate"/>
            </w:r>
            <w:r>
              <w:t>24</w:t>
            </w:r>
            <w:r>
              <w:fldChar w:fldCharType="end"/>
            </w:r>
          </w:hyperlink>
        </w:p>
        <w:p w14:paraId="64225D15" w14:textId="77777777" w:rsidR="00A75826" w:rsidRDefault="00000000">
          <w:pPr>
            <w:pStyle w:val="TOC1"/>
            <w:tabs>
              <w:tab w:val="right" w:leader="dot" w:pos="8788"/>
            </w:tabs>
          </w:pPr>
          <w:hyperlink w:anchor="_Toc11816" w:history="1">
            <w:r>
              <w:rPr>
                <w:rFonts w:ascii="Times New Roman" w:eastAsia="黑体" w:hAnsi="Times New Roman"/>
              </w:rPr>
              <w:t>第</w:t>
            </w:r>
            <w:r>
              <w:rPr>
                <w:rFonts w:ascii="Times New Roman" w:eastAsia="黑体" w:hAnsi="Times New Roman"/>
              </w:rPr>
              <w:t>5</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系统实现</w:t>
            </w:r>
            <w:r>
              <w:tab/>
            </w:r>
            <w:r>
              <w:fldChar w:fldCharType="begin"/>
            </w:r>
            <w:r>
              <w:instrText xml:space="preserve"> PAGEREF _Toc11816 \h </w:instrText>
            </w:r>
            <w:r>
              <w:fldChar w:fldCharType="separate"/>
            </w:r>
            <w:r>
              <w:t>27</w:t>
            </w:r>
            <w:r>
              <w:fldChar w:fldCharType="end"/>
            </w:r>
          </w:hyperlink>
        </w:p>
        <w:p w14:paraId="1559D822" w14:textId="77777777" w:rsidR="00A75826" w:rsidRDefault="00000000">
          <w:pPr>
            <w:pStyle w:val="TOC2"/>
            <w:tabs>
              <w:tab w:val="right" w:leader="dot" w:pos="8788"/>
            </w:tabs>
            <w:ind w:left="440"/>
          </w:pPr>
          <w:hyperlink w:anchor="_Toc5608" w:history="1">
            <w:r>
              <w:rPr>
                <w:rFonts w:ascii="Times New Roman" w:eastAsia="黑体" w:hAnsi="Times New Roman"/>
              </w:rPr>
              <w:t xml:space="preserve">5.1  </w:t>
            </w:r>
            <w:r>
              <w:rPr>
                <w:rFonts w:ascii="Times New Roman" w:eastAsia="黑体" w:hAnsi="Times New Roman"/>
              </w:rPr>
              <w:t>开发流程概述</w:t>
            </w:r>
            <w:r>
              <w:tab/>
            </w:r>
            <w:r>
              <w:fldChar w:fldCharType="begin"/>
            </w:r>
            <w:r>
              <w:instrText xml:space="preserve"> PAGEREF _Toc5608 \h </w:instrText>
            </w:r>
            <w:r>
              <w:fldChar w:fldCharType="separate"/>
            </w:r>
            <w:r>
              <w:t>27</w:t>
            </w:r>
            <w:r>
              <w:fldChar w:fldCharType="end"/>
            </w:r>
          </w:hyperlink>
        </w:p>
        <w:p w14:paraId="32C53A3D" w14:textId="77777777" w:rsidR="00A75826" w:rsidRDefault="00000000">
          <w:pPr>
            <w:pStyle w:val="TOC2"/>
            <w:tabs>
              <w:tab w:val="right" w:leader="dot" w:pos="8788"/>
            </w:tabs>
            <w:ind w:left="440"/>
          </w:pPr>
          <w:hyperlink w:anchor="_Toc12329" w:history="1">
            <w:r>
              <w:rPr>
                <w:rFonts w:ascii="Times New Roman" w:eastAsia="黑体" w:hAnsi="Times New Roman"/>
              </w:rPr>
              <w:t xml:space="preserve">5.2  </w:t>
            </w:r>
            <w:r>
              <w:rPr>
                <w:rFonts w:ascii="Times New Roman" w:eastAsia="黑体" w:hAnsi="Times New Roman"/>
              </w:rPr>
              <w:t>用户模块实现</w:t>
            </w:r>
            <w:r>
              <w:tab/>
            </w:r>
            <w:r>
              <w:fldChar w:fldCharType="begin"/>
            </w:r>
            <w:r>
              <w:instrText xml:space="preserve"> PAGEREF _Toc12329 \h </w:instrText>
            </w:r>
            <w:r>
              <w:fldChar w:fldCharType="separate"/>
            </w:r>
            <w:r>
              <w:t>27</w:t>
            </w:r>
            <w:r>
              <w:fldChar w:fldCharType="end"/>
            </w:r>
          </w:hyperlink>
        </w:p>
        <w:p w14:paraId="5357FE3E" w14:textId="77777777" w:rsidR="00A75826" w:rsidRDefault="00000000">
          <w:pPr>
            <w:pStyle w:val="TOC2"/>
            <w:tabs>
              <w:tab w:val="right" w:leader="dot" w:pos="8788"/>
            </w:tabs>
            <w:ind w:left="440"/>
          </w:pPr>
          <w:hyperlink w:anchor="_Toc1812" w:history="1">
            <w:r>
              <w:rPr>
                <w:rFonts w:ascii="Times New Roman" w:eastAsia="黑体" w:hAnsi="Times New Roman"/>
              </w:rPr>
              <w:t xml:space="preserve">5.3  </w:t>
            </w:r>
            <w:r>
              <w:rPr>
                <w:rFonts w:ascii="Times New Roman" w:eastAsia="黑体" w:hAnsi="Times New Roman"/>
              </w:rPr>
              <w:t>植物信息管理模块实现</w:t>
            </w:r>
            <w:r>
              <w:tab/>
            </w:r>
            <w:r>
              <w:fldChar w:fldCharType="begin"/>
            </w:r>
            <w:r>
              <w:instrText xml:space="preserve"> PAGEREF _Toc1812 \h </w:instrText>
            </w:r>
            <w:r>
              <w:fldChar w:fldCharType="separate"/>
            </w:r>
            <w:r>
              <w:t>29</w:t>
            </w:r>
            <w:r>
              <w:fldChar w:fldCharType="end"/>
            </w:r>
          </w:hyperlink>
        </w:p>
        <w:p w14:paraId="71C16052" w14:textId="77777777" w:rsidR="00A75826" w:rsidRDefault="00000000">
          <w:pPr>
            <w:pStyle w:val="TOC2"/>
            <w:tabs>
              <w:tab w:val="right" w:leader="dot" w:pos="8788"/>
            </w:tabs>
            <w:ind w:left="440"/>
          </w:pPr>
          <w:hyperlink w:anchor="_Toc699" w:history="1">
            <w:r>
              <w:rPr>
                <w:rFonts w:ascii="Times New Roman" w:eastAsia="黑体" w:hAnsi="Times New Roman"/>
              </w:rPr>
              <w:t xml:space="preserve">5.4  </w:t>
            </w:r>
            <w:r>
              <w:rPr>
                <w:rFonts w:ascii="Times New Roman" w:eastAsia="黑体" w:hAnsi="Times New Roman"/>
              </w:rPr>
              <w:t>养护计划模块实现</w:t>
            </w:r>
            <w:r>
              <w:tab/>
            </w:r>
            <w:r>
              <w:fldChar w:fldCharType="begin"/>
            </w:r>
            <w:r>
              <w:instrText xml:space="preserve"> PAGEREF _Toc699 \h </w:instrText>
            </w:r>
            <w:r>
              <w:fldChar w:fldCharType="separate"/>
            </w:r>
            <w:r>
              <w:t>30</w:t>
            </w:r>
            <w:r>
              <w:fldChar w:fldCharType="end"/>
            </w:r>
          </w:hyperlink>
        </w:p>
        <w:p w14:paraId="229914CA" w14:textId="77777777" w:rsidR="00A75826" w:rsidRDefault="00000000">
          <w:pPr>
            <w:pStyle w:val="TOC2"/>
            <w:tabs>
              <w:tab w:val="right" w:leader="dot" w:pos="8788"/>
            </w:tabs>
            <w:ind w:left="440"/>
          </w:pPr>
          <w:hyperlink w:anchor="_Toc31296" w:history="1">
            <w:r>
              <w:rPr>
                <w:rFonts w:ascii="Times New Roman" w:eastAsia="黑体" w:hAnsi="Times New Roman"/>
              </w:rPr>
              <w:t xml:space="preserve">5.5  </w:t>
            </w:r>
            <w:r>
              <w:rPr>
                <w:rFonts w:ascii="Times New Roman" w:eastAsia="黑体" w:hAnsi="Times New Roman"/>
              </w:rPr>
              <w:t>天气联动模块实现</w:t>
            </w:r>
            <w:r>
              <w:tab/>
            </w:r>
            <w:r>
              <w:fldChar w:fldCharType="begin"/>
            </w:r>
            <w:r>
              <w:instrText xml:space="preserve"> PAGEREF _Toc31296 \h </w:instrText>
            </w:r>
            <w:r>
              <w:fldChar w:fldCharType="separate"/>
            </w:r>
            <w:r>
              <w:t>31</w:t>
            </w:r>
            <w:r>
              <w:fldChar w:fldCharType="end"/>
            </w:r>
          </w:hyperlink>
        </w:p>
        <w:p w14:paraId="65BF4B8B" w14:textId="77777777" w:rsidR="00A75826" w:rsidRDefault="00000000">
          <w:pPr>
            <w:pStyle w:val="TOC2"/>
            <w:tabs>
              <w:tab w:val="right" w:leader="dot" w:pos="8788"/>
            </w:tabs>
            <w:ind w:left="440"/>
          </w:pPr>
          <w:hyperlink w:anchor="_Toc20785" w:history="1">
            <w:r>
              <w:rPr>
                <w:rFonts w:ascii="Times New Roman" w:eastAsia="黑体" w:hAnsi="Times New Roman"/>
              </w:rPr>
              <w:t>5.6  AI</w:t>
            </w:r>
            <w:r>
              <w:rPr>
                <w:rFonts w:ascii="Times New Roman" w:eastAsia="黑体" w:hAnsi="Times New Roman"/>
              </w:rPr>
              <w:t>植物识别模块实现</w:t>
            </w:r>
            <w:r>
              <w:tab/>
            </w:r>
            <w:r>
              <w:fldChar w:fldCharType="begin"/>
            </w:r>
            <w:r>
              <w:instrText xml:space="preserve"> PAGEREF _Toc20785 \h </w:instrText>
            </w:r>
            <w:r>
              <w:fldChar w:fldCharType="separate"/>
            </w:r>
            <w:r>
              <w:t>32</w:t>
            </w:r>
            <w:r>
              <w:fldChar w:fldCharType="end"/>
            </w:r>
          </w:hyperlink>
        </w:p>
        <w:p w14:paraId="76C1FC3E" w14:textId="77777777" w:rsidR="00A75826" w:rsidRDefault="00000000">
          <w:pPr>
            <w:pStyle w:val="TOC2"/>
            <w:tabs>
              <w:tab w:val="right" w:leader="dot" w:pos="8788"/>
            </w:tabs>
            <w:ind w:left="440"/>
          </w:pPr>
          <w:hyperlink w:anchor="_Toc23822" w:history="1">
            <w:r>
              <w:rPr>
                <w:rFonts w:ascii="Times New Roman" w:eastAsia="黑体" w:hAnsi="Times New Roman"/>
              </w:rPr>
              <w:t xml:space="preserve">5.7  </w:t>
            </w:r>
            <w:r>
              <w:rPr>
                <w:rFonts w:ascii="Times New Roman" w:eastAsia="黑体" w:hAnsi="Times New Roman"/>
              </w:rPr>
              <w:t>论坛模块实现</w:t>
            </w:r>
            <w:r>
              <w:tab/>
            </w:r>
            <w:r>
              <w:fldChar w:fldCharType="begin"/>
            </w:r>
            <w:r>
              <w:instrText xml:space="preserve"> PAGEREF _Toc23822 \h </w:instrText>
            </w:r>
            <w:r>
              <w:fldChar w:fldCharType="separate"/>
            </w:r>
            <w:r>
              <w:t>33</w:t>
            </w:r>
            <w:r>
              <w:fldChar w:fldCharType="end"/>
            </w:r>
          </w:hyperlink>
        </w:p>
        <w:p w14:paraId="0AF6D42F" w14:textId="77777777" w:rsidR="00A75826" w:rsidRDefault="00000000">
          <w:pPr>
            <w:pStyle w:val="TOC2"/>
            <w:tabs>
              <w:tab w:val="right" w:leader="dot" w:pos="8788"/>
            </w:tabs>
            <w:ind w:left="440"/>
          </w:pPr>
          <w:hyperlink w:anchor="_Toc27610" w:history="1">
            <w:r>
              <w:rPr>
                <w:rFonts w:ascii="Times New Roman" w:eastAsia="黑体" w:hAnsi="Times New Roman"/>
              </w:rPr>
              <w:t xml:space="preserve">5.8  </w:t>
            </w:r>
            <w:r>
              <w:rPr>
                <w:rFonts w:ascii="Times New Roman" w:eastAsia="黑体" w:hAnsi="Times New Roman"/>
              </w:rPr>
              <w:t>提醒通知模块实现</w:t>
            </w:r>
            <w:r>
              <w:tab/>
            </w:r>
            <w:r>
              <w:fldChar w:fldCharType="begin"/>
            </w:r>
            <w:r>
              <w:instrText xml:space="preserve"> PAGEREF _Toc27610 \h </w:instrText>
            </w:r>
            <w:r>
              <w:fldChar w:fldCharType="separate"/>
            </w:r>
            <w:r>
              <w:t>34</w:t>
            </w:r>
            <w:r>
              <w:fldChar w:fldCharType="end"/>
            </w:r>
          </w:hyperlink>
        </w:p>
        <w:p w14:paraId="3A36B3B7" w14:textId="77777777" w:rsidR="00A75826" w:rsidRDefault="00000000">
          <w:pPr>
            <w:pStyle w:val="TOC1"/>
            <w:tabs>
              <w:tab w:val="right" w:leader="dot" w:pos="8788"/>
            </w:tabs>
          </w:pPr>
          <w:hyperlink w:anchor="_Toc15095" w:history="1">
            <w:r>
              <w:rPr>
                <w:rFonts w:ascii="Times New Roman" w:eastAsia="黑体" w:hAnsi="Times New Roman"/>
              </w:rPr>
              <w:t>第</w:t>
            </w:r>
            <w:r>
              <w:rPr>
                <w:rFonts w:ascii="Times New Roman" w:eastAsia="黑体" w:hAnsi="Times New Roman"/>
              </w:rPr>
              <w:t>6</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系统测试与分析</w:t>
            </w:r>
            <w:r>
              <w:tab/>
            </w:r>
            <w:r>
              <w:fldChar w:fldCharType="begin"/>
            </w:r>
            <w:r>
              <w:instrText xml:space="preserve"> PAGEREF _Toc15095 \h </w:instrText>
            </w:r>
            <w:r>
              <w:fldChar w:fldCharType="separate"/>
            </w:r>
            <w:r>
              <w:t>36</w:t>
            </w:r>
            <w:r>
              <w:fldChar w:fldCharType="end"/>
            </w:r>
          </w:hyperlink>
        </w:p>
        <w:p w14:paraId="5F994680" w14:textId="77777777" w:rsidR="00A75826" w:rsidRDefault="00000000">
          <w:pPr>
            <w:pStyle w:val="TOC2"/>
            <w:tabs>
              <w:tab w:val="right" w:leader="dot" w:pos="8788"/>
            </w:tabs>
            <w:ind w:left="440"/>
          </w:pPr>
          <w:hyperlink w:anchor="_Toc25357" w:history="1">
            <w:r>
              <w:rPr>
                <w:rFonts w:ascii="Times New Roman" w:eastAsia="黑体" w:hAnsi="Times New Roman"/>
              </w:rPr>
              <w:t xml:space="preserve">6.1  </w:t>
            </w:r>
            <w:r>
              <w:rPr>
                <w:rFonts w:ascii="Times New Roman" w:eastAsia="黑体" w:hAnsi="Times New Roman"/>
              </w:rPr>
              <w:t>测试方案</w:t>
            </w:r>
            <w:r>
              <w:tab/>
            </w:r>
            <w:r>
              <w:fldChar w:fldCharType="begin"/>
            </w:r>
            <w:r>
              <w:instrText xml:space="preserve"> PAGEREF _Toc25357 \h </w:instrText>
            </w:r>
            <w:r>
              <w:fldChar w:fldCharType="separate"/>
            </w:r>
            <w:r>
              <w:t>36</w:t>
            </w:r>
            <w:r>
              <w:fldChar w:fldCharType="end"/>
            </w:r>
          </w:hyperlink>
        </w:p>
        <w:p w14:paraId="1632803C" w14:textId="77777777" w:rsidR="00A75826" w:rsidRDefault="00000000">
          <w:pPr>
            <w:pStyle w:val="TOC2"/>
            <w:tabs>
              <w:tab w:val="right" w:leader="dot" w:pos="8788"/>
            </w:tabs>
            <w:ind w:left="440"/>
          </w:pPr>
          <w:hyperlink w:anchor="_Toc21176" w:history="1">
            <w:r>
              <w:rPr>
                <w:rFonts w:ascii="Times New Roman" w:eastAsia="黑体" w:hAnsi="Times New Roman"/>
              </w:rPr>
              <w:t xml:space="preserve">6.2  </w:t>
            </w:r>
            <w:r>
              <w:rPr>
                <w:rFonts w:ascii="Times New Roman" w:eastAsia="黑体" w:hAnsi="Times New Roman"/>
              </w:rPr>
              <w:t>测试用例与结果</w:t>
            </w:r>
            <w:r>
              <w:tab/>
            </w:r>
            <w:r>
              <w:fldChar w:fldCharType="begin"/>
            </w:r>
            <w:r>
              <w:instrText xml:space="preserve"> PAGEREF _Toc21176 \h </w:instrText>
            </w:r>
            <w:r>
              <w:fldChar w:fldCharType="separate"/>
            </w:r>
            <w:r>
              <w:t>36</w:t>
            </w:r>
            <w:r>
              <w:fldChar w:fldCharType="end"/>
            </w:r>
          </w:hyperlink>
        </w:p>
        <w:p w14:paraId="2A6E2835" w14:textId="77777777" w:rsidR="00A75826" w:rsidRDefault="00000000">
          <w:pPr>
            <w:pStyle w:val="TOC2"/>
            <w:tabs>
              <w:tab w:val="right" w:leader="dot" w:pos="8788"/>
            </w:tabs>
            <w:ind w:left="440"/>
          </w:pPr>
          <w:hyperlink w:anchor="_Toc4966" w:history="1">
            <w:r>
              <w:rPr>
                <w:rFonts w:ascii="Times New Roman" w:eastAsia="黑体" w:hAnsi="Times New Roman"/>
              </w:rPr>
              <w:t xml:space="preserve">6.3  </w:t>
            </w:r>
            <w:r>
              <w:rPr>
                <w:rFonts w:ascii="Times New Roman" w:eastAsia="黑体" w:hAnsi="Times New Roman"/>
              </w:rPr>
              <w:t>性能测试</w:t>
            </w:r>
            <w:r>
              <w:tab/>
            </w:r>
            <w:r>
              <w:fldChar w:fldCharType="begin"/>
            </w:r>
            <w:r>
              <w:instrText xml:space="preserve"> PAGEREF _Toc4966 \h </w:instrText>
            </w:r>
            <w:r>
              <w:fldChar w:fldCharType="separate"/>
            </w:r>
            <w:r>
              <w:t>37</w:t>
            </w:r>
            <w:r>
              <w:fldChar w:fldCharType="end"/>
            </w:r>
          </w:hyperlink>
        </w:p>
        <w:p w14:paraId="5F094BC0" w14:textId="77777777" w:rsidR="00A75826" w:rsidRDefault="00000000">
          <w:pPr>
            <w:pStyle w:val="TOC2"/>
            <w:tabs>
              <w:tab w:val="right" w:leader="dot" w:pos="8788"/>
            </w:tabs>
            <w:ind w:left="440"/>
          </w:pPr>
          <w:hyperlink w:anchor="_Toc3072" w:history="1">
            <w:r>
              <w:rPr>
                <w:rFonts w:ascii="Times New Roman" w:eastAsia="黑体" w:hAnsi="Times New Roman"/>
              </w:rPr>
              <w:t xml:space="preserve">6.4  </w:t>
            </w:r>
            <w:r>
              <w:rPr>
                <w:rFonts w:ascii="Times New Roman" w:eastAsia="黑体" w:hAnsi="Times New Roman"/>
              </w:rPr>
              <w:t>兼容性测试</w:t>
            </w:r>
            <w:r>
              <w:tab/>
            </w:r>
            <w:r>
              <w:fldChar w:fldCharType="begin"/>
            </w:r>
            <w:r>
              <w:instrText xml:space="preserve"> PAGEREF _Toc3072 \h </w:instrText>
            </w:r>
            <w:r>
              <w:fldChar w:fldCharType="separate"/>
            </w:r>
            <w:r>
              <w:t>38</w:t>
            </w:r>
            <w:r>
              <w:fldChar w:fldCharType="end"/>
            </w:r>
          </w:hyperlink>
        </w:p>
        <w:p w14:paraId="02ABDE12" w14:textId="77777777" w:rsidR="00A75826" w:rsidRDefault="00000000">
          <w:pPr>
            <w:pStyle w:val="TOC2"/>
            <w:tabs>
              <w:tab w:val="right" w:leader="dot" w:pos="8788"/>
            </w:tabs>
            <w:ind w:left="440"/>
          </w:pPr>
          <w:hyperlink w:anchor="_Toc30006" w:history="1">
            <w:r>
              <w:rPr>
                <w:rFonts w:ascii="Times New Roman" w:eastAsia="黑体" w:hAnsi="Times New Roman"/>
              </w:rPr>
              <w:t xml:space="preserve">6.5  </w:t>
            </w:r>
            <w:r>
              <w:rPr>
                <w:rFonts w:ascii="Times New Roman" w:eastAsia="黑体" w:hAnsi="Times New Roman"/>
              </w:rPr>
              <w:t>问题与修复</w:t>
            </w:r>
            <w:r>
              <w:tab/>
            </w:r>
            <w:r>
              <w:fldChar w:fldCharType="begin"/>
            </w:r>
            <w:r>
              <w:instrText xml:space="preserve"> PAGEREF _Toc30006 \h </w:instrText>
            </w:r>
            <w:r>
              <w:fldChar w:fldCharType="separate"/>
            </w:r>
            <w:r>
              <w:t>39</w:t>
            </w:r>
            <w:r>
              <w:fldChar w:fldCharType="end"/>
            </w:r>
          </w:hyperlink>
        </w:p>
        <w:p w14:paraId="1672F96F" w14:textId="77777777" w:rsidR="00A75826" w:rsidRDefault="00000000">
          <w:pPr>
            <w:pStyle w:val="TOC1"/>
            <w:tabs>
              <w:tab w:val="right" w:leader="dot" w:pos="8788"/>
            </w:tabs>
          </w:pPr>
          <w:hyperlink w:anchor="_Toc30647" w:history="1">
            <w:r>
              <w:rPr>
                <w:rFonts w:ascii="Times New Roman" w:eastAsia="黑体" w:hAnsi="Times New Roman"/>
              </w:rPr>
              <w:t>第</w:t>
            </w:r>
            <w:r>
              <w:rPr>
                <w:rFonts w:ascii="Times New Roman" w:eastAsia="黑体" w:hAnsi="Times New Roman"/>
              </w:rPr>
              <w:t>7</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总结与展望</w:t>
            </w:r>
            <w:r>
              <w:tab/>
            </w:r>
            <w:r>
              <w:fldChar w:fldCharType="begin"/>
            </w:r>
            <w:r>
              <w:instrText xml:space="preserve"> PAGEREF _Toc30647 \h </w:instrText>
            </w:r>
            <w:r>
              <w:fldChar w:fldCharType="separate"/>
            </w:r>
            <w:r>
              <w:t>39</w:t>
            </w:r>
            <w:r>
              <w:fldChar w:fldCharType="end"/>
            </w:r>
          </w:hyperlink>
        </w:p>
        <w:p w14:paraId="53D7E733" w14:textId="77777777" w:rsidR="00A75826" w:rsidRDefault="00000000">
          <w:pPr>
            <w:pStyle w:val="TOC2"/>
            <w:tabs>
              <w:tab w:val="right" w:leader="dot" w:pos="8788"/>
            </w:tabs>
            <w:ind w:left="440"/>
          </w:pPr>
          <w:hyperlink w:anchor="_Toc20535" w:history="1">
            <w:r>
              <w:rPr>
                <w:rFonts w:ascii="Times New Roman" w:eastAsia="黑体" w:hAnsi="Times New Roman"/>
              </w:rPr>
              <w:t xml:space="preserve">7.1  </w:t>
            </w:r>
            <w:r>
              <w:rPr>
                <w:rFonts w:ascii="Times New Roman" w:eastAsia="黑体" w:hAnsi="Times New Roman"/>
              </w:rPr>
              <w:t>研究总结</w:t>
            </w:r>
            <w:r>
              <w:tab/>
            </w:r>
            <w:r>
              <w:fldChar w:fldCharType="begin"/>
            </w:r>
            <w:r>
              <w:instrText xml:space="preserve"> PAGEREF _Toc20535 \h </w:instrText>
            </w:r>
            <w:r>
              <w:fldChar w:fldCharType="separate"/>
            </w:r>
            <w:r>
              <w:t>39</w:t>
            </w:r>
            <w:r>
              <w:fldChar w:fldCharType="end"/>
            </w:r>
          </w:hyperlink>
        </w:p>
        <w:p w14:paraId="1CCD7223" w14:textId="77777777" w:rsidR="00A75826" w:rsidRDefault="00000000">
          <w:pPr>
            <w:pStyle w:val="TOC2"/>
            <w:tabs>
              <w:tab w:val="right" w:leader="dot" w:pos="8788"/>
            </w:tabs>
            <w:ind w:left="440"/>
          </w:pPr>
          <w:hyperlink w:anchor="_Toc5978" w:history="1">
            <w:r>
              <w:rPr>
                <w:rFonts w:ascii="Times New Roman" w:eastAsia="黑体" w:hAnsi="Times New Roman"/>
              </w:rPr>
              <w:t xml:space="preserve">7.2  </w:t>
            </w:r>
            <w:r>
              <w:rPr>
                <w:rFonts w:ascii="Times New Roman" w:eastAsia="黑体" w:hAnsi="Times New Roman"/>
              </w:rPr>
              <w:t>不足与展望</w:t>
            </w:r>
            <w:r>
              <w:tab/>
            </w:r>
            <w:r>
              <w:fldChar w:fldCharType="begin"/>
            </w:r>
            <w:r>
              <w:instrText xml:space="preserve"> PAGEREF _Toc5978 \h </w:instrText>
            </w:r>
            <w:r>
              <w:fldChar w:fldCharType="separate"/>
            </w:r>
            <w:r>
              <w:t>40</w:t>
            </w:r>
            <w:r>
              <w:fldChar w:fldCharType="end"/>
            </w:r>
          </w:hyperlink>
        </w:p>
        <w:p w14:paraId="10A05DB1" w14:textId="77777777" w:rsidR="00A75826" w:rsidRDefault="00000000">
          <w:pPr>
            <w:pStyle w:val="TOC1"/>
            <w:tabs>
              <w:tab w:val="right" w:leader="dot" w:pos="8788"/>
            </w:tabs>
          </w:pPr>
          <w:hyperlink w:anchor="_Toc15865" w:history="1">
            <w:r>
              <w:rPr>
                <w:rFonts w:ascii="Times New Roman" w:eastAsia="黑体" w:hAnsi="Times New Roman"/>
              </w:rPr>
              <w:t>参考文献</w:t>
            </w:r>
            <w:r>
              <w:tab/>
            </w:r>
            <w:r>
              <w:fldChar w:fldCharType="begin"/>
            </w:r>
            <w:r>
              <w:instrText xml:space="preserve"> PAGEREF _Toc15865 \h </w:instrText>
            </w:r>
            <w:r>
              <w:fldChar w:fldCharType="separate"/>
            </w:r>
            <w:r>
              <w:t>41</w:t>
            </w:r>
            <w:r>
              <w:fldChar w:fldCharType="end"/>
            </w:r>
          </w:hyperlink>
        </w:p>
        <w:p w14:paraId="733712E2" w14:textId="77777777" w:rsidR="00A75826" w:rsidRDefault="00000000">
          <w:pPr>
            <w:pStyle w:val="TOC1"/>
            <w:tabs>
              <w:tab w:val="right" w:leader="dot" w:pos="8788"/>
            </w:tabs>
          </w:pPr>
          <w:hyperlink w:anchor="_Toc19509" w:history="1">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r>
              <w:tab/>
            </w:r>
            <w:r>
              <w:fldChar w:fldCharType="begin"/>
            </w:r>
            <w:r>
              <w:instrText xml:space="preserve"> PAGEREF _Toc19509 \h </w:instrText>
            </w:r>
            <w:r>
              <w:fldChar w:fldCharType="separate"/>
            </w:r>
            <w:r>
              <w:t>42</w:t>
            </w:r>
            <w:r>
              <w:fldChar w:fldCharType="end"/>
            </w:r>
          </w:hyperlink>
        </w:p>
        <w:p w14:paraId="22DC6229" w14:textId="77777777" w:rsidR="00A75826" w:rsidRDefault="00000000">
          <w:pPr>
            <w:pStyle w:val="TOC1"/>
            <w:tabs>
              <w:tab w:val="right" w:leader="dot" w:pos="8788"/>
            </w:tabs>
          </w:pPr>
          <w:hyperlink w:anchor="_Toc30889" w:history="1">
            <w:r>
              <w:rPr>
                <w:rFonts w:ascii="Times New Roman" w:eastAsia="黑体" w:hAnsi="Times New Roman"/>
              </w:rPr>
              <w:t>附</w:t>
            </w:r>
            <w:r>
              <w:rPr>
                <w:rFonts w:ascii="Times New Roman" w:eastAsia="黑体" w:hAnsi="Times New Roman"/>
              </w:rPr>
              <w:t xml:space="preserve">  </w:t>
            </w:r>
            <w:r>
              <w:rPr>
                <w:rFonts w:ascii="Times New Roman" w:eastAsia="黑体" w:hAnsi="Times New Roman"/>
              </w:rPr>
              <w:t>录</w:t>
            </w:r>
            <w:r>
              <w:tab/>
            </w:r>
            <w:r>
              <w:fldChar w:fldCharType="begin"/>
            </w:r>
            <w:r>
              <w:instrText xml:space="preserve"> PAGEREF _Toc30889 \h </w:instrText>
            </w:r>
            <w:r>
              <w:fldChar w:fldCharType="separate"/>
            </w:r>
            <w:r>
              <w:t>43</w:t>
            </w:r>
            <w:r>
              <w:fldChar w:fldCharType="end"/>
            </w:r>
          </w:hyperlink>
        </w:p>
        <w:p w14:paraId="7BAE94AF" w14:textId="77777777" w:rsidR="00A75826" w:rsidRDefault="00000000">
          <w:pPr>
            <w:pStyle w:val="TOC1"/>
            <w:tabs>
              <w:tab w:val="right" w:leader="dot" w:pos="8788"/>
            </w:tabs>
          </w:pPr>
          <w:hyperlink w:anchor="_Toc5514" w:history="1">
            <w:r>
              <w:rPr>
                <w:rFonts w:ascii="Times New Roman" w:eastAsia="宋体" w:hAnsi="Times New Roman"/>
              </w:rPr>
              <w:t>附录</w:t>
            </w:r>
            <w:r>
              <w:rPr>
                <w:rFonts w:ascii="Times New Roman" w:eastAsia="宋体" w:hAnsi="Times New Roman"/>
              </w:rPr>
              <w:t xml:space="preserve">A  </w:t>
            </w:r>
            <w:r>
              <w:rPr>
                <w:rFonts w:ascii="Times New Roman" w:eastAsia="宋体" w:hAnsi="Times New Roman"/>
              </w:rPr>
              <w:t>系统核心代码</w:t>
            </w:r>
            <w:r>
              <w:tab/>
            </w:r>
            <w:r>
              <w:fldChar w:fldCharType="begin"/>
            </w:r>
            <w:r>
              <w:instrText xml:space="preserve"> PAGEREF _Toc5514 \h </w:instrText>
            </w:r>
            <w:r>
              <w:fldChar w:fldCharType="separate"/>
            </w:r>
            <w:r>
              <w:t>44</w:t>
            </w:r>
            <w:r>
              <w:fldChar w:fldCharType="end"/>
            </w:r>
          </w:hyperlink>
        </w:p>
        <w:p w14:paraId="738AFCF3" w14:textId="77777777" w:rsidR="00A75826" w:rsidRDefault="00000000">
          <w:r>
            <w:fldChar w:fldCharType="end"/>
          </w:r>
        </w:p>
      </w:sdtContent>
    </w:sdt>
    <w:p w14:paraId="3616EE63" w14:textId="77777777" w:rsidR="00A75826" w:rsidRDefault="00A75826"/>
    <w:p w14:paraId="28C42C66" w14:textId="77777777" w:rsidR="00A75826" w:rsidRDefault="00A75826">
      <w:pPr>
        <w:spacing w:before="240" w:after="240" w:line="240" w:lineRule="auto"/>
        <w:jc w:val="center"/>
        <w:outlineLvl w:val="0"/>
        <w:rPr>
          <w:rFonts w:ascii="Times New Roman" w:eastAsia="黑体" w:hAnsi="Times New Roman"/>
          <w:b/>
          <w:sz w:val="32"/>
        </w:rPr>
        <w:sectPr w:rsidR="00A75826">
          <w:headerReference w:type="default" r:id="rId11"/>
          <w:footerReference w:type="default" r:id="rId12"/>
          <w:pgSz w:w="11906" w:h="16838"/>
          <w:pgMar w:top="1701" w:right="1417" w:bottom="1417" w:left="1701" w:header="1304" w:footer="1020" w:gutter="0"/>
          <w:pgNumType w:start="1"/>
          <w:cols w:space="720"/>
          <w:docGrid w:linePitch="360"/>
        </w:sectPr>
      </w:pPr>
      <w:bookmarkStart w:id="5" w:name="_Toc24512"/>
    </w:p>
    <w:p w14:paraId="08E81621"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1</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绪论</w:t>
      </w:r>
      <w:bookmarkEnd w:id="5"/>
    </w:p>
    <w:p w14:paraId="4AA5B7FE" w14:textId="77777777" w:rsidR="00A75826" w:rsidRDefault="00000000">
      <w:pPr>
        <w:spacing w:before="120" w:after="120" w:line="360" w:lineRule="auto"/>
        <w:outlineLvl w:val="1"/>
        <w:rPr>
          <w:rFonts w:ascii="Times New Roman" w:eastAsia="黑体" w:hAnsi="Times New Roman"/>
          <w:b/>
          <w:sz w:val="28"/>
          <w:lang w:eastAsia="zh-CN"/>
        </w:rPr>
      </w:pPr>
      <w:bookmarkStart w:id="6" w:name="_Toc19023"/>
      <w:r>
        <w:rPr>
          <w:rFonts w:ascii="Times New Roman" w:eastAsia="黑体" w:hAnsi="Times New Roman"/>
          <w:b/>
          <w:sz w:val="28"/>
          <w:lang w:eastAsia="zh-CN"/>
        </w:rPr>
        <w:t xml:space="preserve">1.1  </w:t>
      </w:r>
      <w:r>
        <w:rPr>
          <w:rFonts w:ascii="Times New Roman" w:eastAsia="黑体" w:hAnsi="Times New Roman"/>
          <w:b/>
          <w:sz w:val="28"/>
          <w:lang w:eastAsia="zh-CN"/>
        </w:rPr>
        <w:t>研究背景与意</w:t>
      </w:r>
      <w:bookmarkEnd w:id="6"/>
    </w:p>
    <w:p w14:paraId="52907A77" w14:textId="77777777" w:rsidR="00A75826" w:rsidRDefault="00000000">
      <w:pPr>
        <w:spacing w:before="120" w:after="120" w:line="360" w:lineRule="auto"/>
        <w:ind w:firstLineChars="200" w:firstLine="480"/>
        <w:outlineLvl w:val="1"/>
        <w:rPr>
          <w:lang w:eastAsia="zh-CN"/>
        </w:rPr>
      </w:pPr>
      <w:r>
        <w:rPr>
          <w:rFonts w:ascii="Times New Roman" w:eastAsia="宋体" w:hAnsi="Times New Roman"/>
          <w:sz w:val="24"/>
          <w:lang w:eastAsia="zh-CN"/>
        </w:rPr>
        <w:t>近年来，随着我国城镇化进程的持续推进和居民生活品质的不断提升，室内绿植和家庭园艺逐渐成为城市居民改善居住环境、提升生活品质的重要方式。</w:t>
      </w:r>
      <w:r>
        <w:rPr>
          <w:rFonts w:ascii="Times New Roman" w:eastAsia="宋体" w:hAnsi="Times New Roman" w:hint="eastAsia"/>
          <w:sz w:val="24"/>
          <w:lang w:eastAsia="zh-CN"/>
        </w:rPr>
        <w:t>据相关调查数据</w:t>
      </w:r>
      <w:r>
        <w:rPr>
          <w:rFonts w:ascii="Times New Roman" w:eastAsia="宋体" w:hAnsi="Times New Roman"/>
          <w:sz w:val="24"/>
          <w:lang w:eastAsia="zh-CN"/>
        </w:rPr>
        <w:t>，超过百分之六十的城市家庭在家中种植了不同种类的绿色植物，植物养护市场呈现出快速增长的态势。绿色植物不仅能够美化居住空间，还具有净化空气、吸收甲醛等有害气体、释放氧气、调节室内湿度等多种功能，对改善人们的居住环境和身心健康有着不可忽视的作用。园艺疗法的相关研究也表明，照料植物的过程可以有效缓解现代人的焦虑情绪和工作压力，培养耐心和责任感，提升生活的幸福感和满足感。因此，越来越多的城市居民将植物养护作为一种生活方式和精神寄托。</w:t>
      </w:r>
    </w:p>
    <w:p w14:paraId="0BB7165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然而，不同植物品种对生长环境的要求差异极大。观叶植物如绿萝、龟背竹等对光照需求较低，适合室内养护；而多肉植物需要充足的光照和良好的通风条件；兰花类植物对温度和湿度的要求极为苛刻；果蔬类植物则需要充足的阳光和定期的施肥。对于大多数非专业的植物爱好者而言，准确掌握每种植物的养护要点并非易事。传统的养护方式主要依赖个人经验的积累，缺乏科学的指导和系统的管理，容易出现浇水过多导致烂根、施肥不当造成烧苗、光照不足引起徒长、温度不适导致生长停滞等问题。加之现代城市生活节奏快，工作繁忙，人们往往容易忘记对植物进行及时的浇水和养护，导致精心养护的植物因疏于照料而枯萎死亡，这在一定程度上挫伤了人们养护植物的积极性。</w:t>
      </w:r>
    </w:p>
    <w:p w14:paraId="09E13C7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信息技术的快速发展为解决上述问题提供了新的思路和手段。通过构建智能化的植物养护管理系统，可以将专业的植物养护知识进行数字化和结构化处理，为用户提供系统化、科学化的养护指导。利用移动互联网的便捷性，用户可以随时随地查看植物的养护信息和任务提醒；结合天气数据进行智能分析，系统可以根据实际天气情况自动调整浇水建议；利用人工智能技术实现植物的自动识别，降低用户手动查询的操作门槛；通过社区交流平台，用户可以分享养护经验、互相学习，形成良好的互动氛围。这些技术手段的综合运用，能够有效降低植物养护的技术门槛，提高养护的成功率和效率，让更多的人享受到绿色生活带来的乐趣。因此，设计和</w:t>
      </w:r>
      <w:r>
        <w:rPr>
          <w:rFonts w:ascii="Times New Roman" w:eastAsia="宋体" w:hAnsi="Times New Roman"/>
          <w:sz w:val="24"/>
          <w:lang w:eastAsia="zh-CN"/>
        </w:rPr>
        <w:lastRenderedPageBreak/>
        <w:t>开发一款功能完善、操作便捷、体验良好的植物养护管理系统，具有重要的现实意义和广泛的应用前景。</w:t>
      </w:r>
    </w:p>
    <w:p w14:paraId="20DA26F5" w14:textId="77777777" w:rsidR="00A75826" w:rsidRDefault="00000000">
      <w:pPr>
        <w:spacing w:before="120" w:after="120" w:line="360" w:lineRule="auto"/>
        <w:outlineLvl w:val="1"/>
        <w:rPr>
          <w:lang w:eastAsia="zh-CN"/>
        </w:rPr>
      </w:pPr>
      <w:bookmarkStart w:id="7" w:name="_Toc7801"/>
      <w:r>
        <w:rPr>
          <w:rFonts w:ascii="Times New Roman" w:eastAsia="黑体" w:hAnsi="Times New Roman"/>
          <w:b/>
          <w:sz w:val="28"/>
          <w:lang w:eastAsia="zh-CN"/>
        </w:rPr>
        <w:t xml:space="preserve">1.2  </w:t>
      </w:r>
      <w:r>
        <w:rPr>
          <w:rFonts w:ascii="Times New Roman" w:eastAsia="黑体" w:hAnsi="Times New Roman"/>
          <w:b/>
          <w:sz w:val="28"/>
          <w:lang w:eastAsia="zh-CN"/>
        </w:rPr>
        <w:t>国内外研究现状</w:t>
      </w:r>
      <w:bookmarkEnd w:id="7"/>
    </w:p>
    <w:p w14:paraId="6C154A8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国外，植物养护信息化管理的研究和应用起步较早。欧美等发达国家的大型植物园和科研机构早在二十世纪末就开始建立植物信息管理系统，用于管理活体植物的引种记录、栽培信息、物候观察数据和标本信息等。这些系统在数据的规范性、完整性和可追溯性方面表现优异，为植物学研究和植物园管理提供了重要的数据支撑。然而，这些系统大多面向专业机构和科研人员，功能设置复杂，操作门槛较高，界面设计偏向学术风格，不适合普通家庭用户使用。近年来，随着移动互联网和智能设备的普及，国外涌现出一批面向普通消费者的植物养护</w:t>
      </w:r>
      <w:r>
        <w:rPr>
          <w:rFonts w:ascii="Times New Roman" w:eastAsia="宋体" w:hAnsi="Times New Roman"/>
          <w:sz w:val="24"/>
          <w:lang w:eastAsia="zh-CN"/>
        </w:rPr>
        <w:t>App</w:t>
      </w:r>
      <w:r>
        <w:rPr>
          <w:rFonts w:ascii="Times New Roman" w:eastAsia="宋体" w:hAnsi="Times New Roman"/>
          <w:sz w:val="24"/>
          <w:lang w:eastAsia="zh-CN"/>
        </w:rPr>
        <w:t>，如</w:t>
      </w:r>
      <w:r>
        <w:rPr>
          <w:rFonts w:ascii="Times New Roman" w:eastAsia="宋体" w:hAnsi="Times New Roman"/>
          <w:sz w:val="24"/>
          <w:lang w:eastAsia="zh-CN"/>
        </w:rPr>
        <w:t>Planta</w:t>
      </w:r>
      <w:r>
        <w:rPr>
          <w:rFonts w:ascii="Times New Roman" w:eastAsia="宋体" w:hAnsi="Times New Roman"/>
          <w:sz w:val="24"/>
          <w:lang w:eastAsia="zh-CN"/>
        </w:rPr>
        <w:t>、</w:t>
      </w:r>
      <w:r>
        <w:rPr>
          <w:rFonts w:ascii="Times New Roman" w:eastAsia="宋体" w:hAnsi="Times New Roman"/>
          <w:sz w:val="24"/>
          <w:lang w:eastAsia="zh-CN"/>
        </w:rPr>
        <w:t>Vera</w:t>
      </w:r>
      <w:r>
        <w:rPr>
          <w:rFonts w:ascii="Times New Roman" w:eastAsia="宋体" w:hAnsi="Times New Roman"/>
          <w:sz w:val="24"/>
          <w:lang w:eastAsia="zh-CN"/>
        </w:rPr>
        <w:t>、</w:t>
      </w:r>
      <w:r>
        <w:rPr>
          <w:rFonts w:ascii="Times New Roman" w:eastAsia="宋体" w:hAnsi="Times New Roman"/>
          <w:sz w:val="24"/>
          <w:lang w:eastAsia="zh-CN"/>
        </w:rPr>
        <w:t>Florish</w:t>
      </w:r>
      <w:r>
        <w:rPr>
          <w:rFonts w:ascii="Times New Roman" w:eastAsia="宋体" w:hAnsi="Times New Roman"/>
          <w:sz w:val="24"/>
          <w:lang w:eastAsia="zh-CN"/>
        </w:rPr>
        <w:t>等。这些</w:t>
      </w:r>
      <w:r>
        <w:rPr>
          <w:rFonts w:ascii="Times New Roman" w:eastAsia="宋体" w:hAnsi="Times New Roman"/>
          <w:sz w:val="24"/>
          <w:lang w:eastAsia="zh-CN"/>
        </w:rPr>
        <w:t>App</w:t>
      </w:r>
      <w:r>
        <w:rPr>
          <w:rFonts w:ascii="Times New Roman" w:eastAsia="宋体" w:hAnsi="Times New Roman"/>
          <w:sz w:val="24"/>
          <w:lang w:eastAsia="zh-CN"/>
        </w:rPr>
        <w:t>提供了浇水提醒、光照检测、病虫害诊断等功能，利用手机传感器和算法为用户提供个性化的养护建议。但在社区互动、天气联动和智能化程度方面，这些应用仍有较大的提升空间。</w:t>
      </w:r>
    </w:p>
    <w:p w14:paraId="07D95931" w14:textId="77777777" w:rsidR="00A75826" w:rsidRDefault="00000000">
      <w:pPr>
        <w:spacing w:after="0" w:line="360" w:lineRule="auto"/>
        <w:ind w:firstLine="480"/>
        <w:jc w:val="both"/>
        <w:rPr>
          <w:lang w:eastAsia="zh-CN"/>
        </w:rPr>
      </w:pPr>
      <w:r>
        <w:rPr>
          <w:rFonts w:ascii="Times New Roman" w:eastAsia="宋体" w:hAnsi="Times New Roman"/>
          <w:sz w:val="24"/>
          <w:szCs w:val="24"/>
          <w:lang w:eastAsia="zh-CN"/>
        </w:rPr>
        <w:t>在国内，植物养护信息化的研究和应用也在逐步推进。学术研究方面，洪习欢等学者基于</w:t>
      </w:r>
      <w:r>
        <w:rPr>
          <w:rFonts w:ascii="Times New Roman" w:eastAsia="宋体" w:hAnsi="Times New Roman"/>
          <w:sz w:val="24"/>
          <w:szCs w:val="24"/>
          <w:lang w:eastAsia="zh-CN"/>
        </w:rPr>
        <w:t>SSM</w:t>
      </w:r>
      <w:r>
        <w:rPr>
          <w:rFonts w:ascii="Times New Roman" w:eastAsia="宋体" w:hAnsi="Times New Roman"/>
          <w:sz w:val="24"/>
          <w:szCs w:val="24"/>
          <w:lang w:eastAsia="zh-CN"/>
        </w:rPr>
        <w:t>框架开发了绿植管理与推荐系统，实现了植物信息管理、自动浇灌控制和智能推荐功能，为植物养护信息化提供了有益的探索</w:t>
      </w:r>
      <w:r>
        <w:rPr>
          <w:rFonts w:ascii="Times New Roman" w:eastAsia="宋体" w:hAnsi="Times New Roman"/>
          <w:sz w:val="24"/>
          <w:szCs w:val="24"/>
          <w:lang w:eastAsia="zh-CN"/>
        </w:rPr>
        <w:t xml:space="preserve"> [5]</w:t>
      </w:r>
      <w:r>
        <w:rPr>
          <w:rFonts w:ascii="Times New Roman" w:eastAsia="宋体" w:hAnsi="Times New Roman"/>
          <w:sz w:val="24"/>
          <w:szCs w:val="24"/>
          <w:lang w:eastAsia="zh-CN"/>
        </w:rPr>
        <w:t>；洪习欢在其硕士学位论文中进一步利用物联网传感器技术实现了绿植环境数据的自动采集与科学化自动浇灌，并结合基于内容的推荐算法实现了个性化绿植推荐，为家庭绿植养护的智能化提供了实践参考</w:t>
      </w:r>
      <w:r>
        <w:rPr>
          <w:rFonts w:ascii="Times New Roman" w:eastAsia="宋体" w:hAnsi="Times New Roman"/>
          <w:sz w:val="24"/>
          <w:szCs w:val="24"/>
          <w:lang w:eastAsia="zh-CN"/>
        </w:rPr>
        <w:t xml:space="preserve"> [6]</w:t>
      </w:r>
      <w:r>
        <w:rPr>
          <w:rFonts w:ascii="Times New Roman" w:eastAsia="宋体" w:hAnsi="Times New Roman"/>
          <w:sz w:val="24"/>
          <w:szCs w:val="24"/>
          <w:lang w:eastAsia="zh-CN"/>
        </w:rPr>
        <w:t>。宫红霞以中国石油大学（华东）为例，运用</w:t>
      </w:r>
      <w:r>
        <w:rPr>
          <w:rFonts w:ascii="Times New Roman" w:eastAsia="宋体" w:hAnsi="Times New Roman"/>
          <w:sz w:val="24"/>
          <w:szCs w:val="24"/>
          <w:lang w:eastAsia="zh-CN"/>
        </w:rPr>
        <w:t>GIS</w:t>
      </w:r>
      <w:r>
        <w:rPr>
          <w:rFonts w:ascii="Times New Roman" w:eastAsia="宋体" w:hAnsi="Times New Roman"/>
          <w:sz w:val="24"/>
          <w:szCs w:val="24"/>
          <w:lang w:eastAsia="zh-CN"/>
        </w:rPr>
        <w:t>和物联网技术构建了包含绿化数据管理、植物养护管理及绿化业务管理三大功能模块的高校绿化管理信息系统，为高校绿地管理的信息化提供了思路与依据</w:t>
      </w:r>
      <w:r>
        <w:rPr>
          <w:rFonts w:ascii="Times New Roman" w:eastAsia="宋体" w:hAnsi="Times New Roman"/>
          <w:sz w:val="24"/>
          <w:szCs w:val="24"/>
          <w:lang w:eastAsia="zh-CN"/>
        </w:rPr>
        <w:t xml:space="preserve"> [3]</w:t>
      </w:r>
      <w:r>
        <w:rPr>
          <w:rFonts w:ascii="Times New Roman" w:eastAsia="宋体" w:hAnsi="Times New Roman"/>
          <w:sz w:val="24"/>
          <w:szCs w:val="24"/>
          <w:lang w:eastAsia="zh-CN"/>
        </w:rPr>
        <w:t>。王影针对小汤山苗圃的管理需求，建立了基于互联网的植物电子档案系统，利用</w:t>
      </w:r>
      <w:r>
        <w:rPr>
          <w:rFonts w:ascii="Times New Roman" w:eastAsia="宋体" w:hAnsi="Times New Roman"/>
          <w:sz w:val="24"/>
          <w:szCs w:val="24"/>
          <w:lang w:eastAsia="zh-CN"/>
        </w:rPr>
        <w:t>SSM</w:t>
      </w:r>
      <w:r>
        <w:rPr>
          <w:rFonts w:ascii="Times New Roman" w:eastAsia="宋体" w:hAnsi="Times New Roman"/>
          <w:sz w:val="24"/>
          <w:szCs w:val="24"/>
          <w:lang w:eastAsia="zh-CN"/>
        </w:rPr>
        <w:t>框架和</w:t>
      </w:r>
      <w:r>
        <w:rPr>
          <w:rFonts w:ascii="Times New Roman" w:eastAsia="宋体" w:hAnsi="Times New Roman"/>
          <w:sz w:val="24"/>
          <w:szCs w:val="24"/>
          <w:lang w:eastAsia="zh-CN"/>
        </w:rPr>
        <w:t>MySQL</w:t>
      </w:r>
      <w:r>
        <w:rPr>
          <w:rFonts w:ascii="Times New Roman" w:eastAsia="宋体" w:hAnsi="Times New Roman"/>
          <w:sz w:val="24"/>
          <w:szCs w:val="24"/>
          <w:lang w:eastAsia="zh-CN"/>
        </w:rPr>
        <w:t>数据库实现了植物信息的数字化管理，并结合图像处理技术开发了叶片识别功能</w:t>
      </w:r>
      <w:r>
        <w:rPr>
          <w:rFonts w:ascii="Times New Roman" w:eastAsia="宋体" w:hAnsi="Times New Roman"/>
          <w:sz w:val="24"/>
          <w:szCs w:val="24"/>
          <w:lang w:eastAsia="zh-CN"/>
        </w:rPr>
        <w:t xml:space="preserve"> [7]</w:t>
      </w:r>
      <w:r>
        <w:rPr>
          <w:rFonts w:ascii="Times New Roman" w:eastAsia="宋体" w:hAnsi="Times New Roman"/>
          <w:sz w:val="24"/>
          <w:szCs w:val="24"/>
          <w:lang w:eastAsia="zh-CN"/>
        </w:rPr>
        <w:t>。顾俊哲等人针对上海植物园的活植物管理需求，设计了专业的管理系统，涵盖了引种管理、栽培管理、物候观察等功能模块</w:t>
      </w:r>
      <w:r>
        <w:rPr>
          <w:rFonts w:ascii="Times New Roman" w:eastAsia="宋体" w:hAnsi="Times New Roman"/>
          <w:sz w:val="24"/>
          <w:szCs w:val="24"/>
          <w:lang w:eastAsia="zh-CN"/>
        </w:rPr>
        <w:t xml:space="preserve"> [4]</w:t>
      </w:r>
      <w:r>
        <w:rPr>
          <w:rFonts w:ascii="Times New Roman" w:eastAsia="宋体" w:hAnsi="Times New Roman"/>
          <w:sz w:val="24"/>
          <w:szCs w:val="24"/>
          <w:lang w:eastAsia="zh-CN"/>
        </w:rPr>
        <w:t>。徐金婵基于交互式体验理论开发了校园植物科普小程序，包含植物介绍、分类浏览、拍照识别和论坛交流等功能模块，并通过教学实践验证了移动应用在植物知识传播中的有效性</w:t>
      </w:r>
      <w:r>
        <w:rPr>
          <w:rFonts w:ascii="Times New Roman" w:eastAsia="宋体" w:hAnsi="Times New Roman"/>
          <w:sz w:val="24"/>
          <w:szCs w:val="24"/>
          <w:lang w:eastAsia="zh-CN"/>
        </w:rPr>
        <w:t xml:space="preserve"> [2]</w:t>
      </w:r>
      <w:r>
        <w:rPr>
          <w:rFonts w:ascii="Times New Roman" w:eastAsia="宋体" w:hAnsi="Times New Roman"/>
          <w:sz w:val="24"/>
          <w:szCs w:val="24"/>
          <w:lang w:eastAsia="zh-CN"/>
        </w:rPr>
        <w:t>。此外，周宁从栽培与养护的科学角度出发，系统阐述了家庭园艺植物在温度、光照、水肥管</w:t>
      </w:r>
      <w:r>
        <w:rPr>
          <w:rFonts w:ascii="Times New Roman" w:eastAsia="宋体" w:hAnsi="Times New Roman"/>
          <w:sz w:val="24"/>
          <w:szCs w:val="24"/>
          <w:lang w:eastAsia="zh-CN"/>
        </w:rPr>
        <w:lastRenderedPageBreak/>
        <w:t>理等方面的专业养护知识，为养护管理系统中养护指导功能的设计提供了理论依据</w:t>
      </w:r>
      <w:r>
        <w:rPr>
          <w:rFonts w:ascii="Times New Roman" w:eastAsia="宋体" w:hAnsi="Times New Roman"/>
          <w:sz w:val="24"/>
          <w:szCs w:val="24"/>
          <w:lang w:eastAsia="zh-CN"/>
        </w:rPr>
        <w:t xml:space="preserve"> [1]</w:t>
      </w:r>
      <w:r>
        <w:rPr>
          <w:rFonts w:ascii="Times New Roman" w:eastAsia="宋体" w:hAnsi="Times New Roman"/>
          <w:sz w:val="24"/>
          <w:szCs w:val="24"/>
          <w:lang w:eastAsia="zh-CN"/>
        </w:rPr>
        <w:t>。潘俊霖将园艺疗法引入社区心理健康干预领域，通过园艺小组活动验证了植物养护对老年人身心健康的积极影响，拓展了植物养护管理的应用场景</w:t>
      </w:r>
      <w:r>
        <w:rPr>
          <w:rFonts w:ascii="Times New Roman" w:eastAsia="宋体" w:hAnsi="Times New Roman"/>
          <w:sz w:val="24"/>
          <w:szCs w:val="24"/>
          <w:lang w:eastAsia="zh-CN"/>
        </w:rPr>
        <w:t xml:space="preserve"> [9]</w:t>
      </w:r>
      <w:r>
        <w:rPr>
          <w:rFonts w:ascii="Times New Roman" w:eastAsia="宋体" w:hAnsi="Times New Roman"/>
          <w:sz w:val="24"/>
          <w:szCs w:val="24"/>
          <w:lang w:eastAsia="zh-CN"/>
        </w:rPr>
        <w:t>。应用实践方面，郭杰等人设计了云平台下的植物养护微信小程序，利用微信生态的便捷性为用户提供养护服务和信息查询功能，结合传感器数据采集和远程灌溉控制实现了智能化养护</w:t>
      </w:r>
      <w:r>
        <w:rPr>
          <w:rFonts w:ascii="Times New Roman" w:eastAsia="宋体" w:hAnsi="Times New Roman"/>
          <w:sz w:val="24"/>
          <w:szCs w:val="24"/>
          <w:lang w:eastAsia="zh-CN"/>
        </w:rPr>
        <w:t xml:space="preserve"> [10]</w:t>
      </w:r>
      <w:r>
        <w:rPr>
          <w:rFonts w:ascii="Times New Roman" w:eastAsia="宋体" w:hAnsi="Times New Roman"/>
          <w:sz w:val="24"/>
          <w:szCs w:val="24"/>
          <w:lang w:eastAsia="zh-CN"/>
        </w:rPr>
        <w:t>。此外，市场上也出现了一些植物养护类的</w:t>
      </w:r>
      <w:r>
        <w:rPr>
          <w:rFonts w:ascii="Times New Roman" w:eastAsia="宋体" w:hAnsi="Times New Roman"/>
          <w:sz w:val="24"/>
          <w:szCs w:val="24"/>
          <w:lang w:eastAsia="zh-CN"/>
        </w:rPr>
        <w:t>App</w:t>
      </w:r>
      <w:r>
        <w:rPr>
          <w:rFonts w:ascii="Times New Roman" w:eastAsia="宋体" w:hAnsi="Times New Roman"/>
          <w:sz w:val="24"/>
          <w:szCs w:val="24"/>
          <w:lang w:eastAsia="zh-CN"/>
        </w:rPr>
        <w:t>和小程序，如形色、花伴侣等，主要聚焦于植物识别功能。</w:t>
      </w:r>
    </w:p>
    <w:p w14:paraId="383F642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综合来看，国内现有的植物养护相关系统和应用存在以下不足：一是功能较为单一，大多只涉及信息管理或植物识别中的某一方面，缺乏综合性的管理平台；二是智能化程度不高，较少结合天气数据进行智能分析和建议；三是社区互动功能薄弱，用户之间缺乏有效的交流和分享机制；四是部分系统技术架构老旧，用户体验和性能表现有待提升。本课题在充分借鉴已有研究成果的基础上，结合当前主流的</w:t>
      </w:r>
      <w:r>
        <w:rPr>
          <w:rFonts w:ascii="Times New Roman" w:eastAsia="宋体" w:hAnsi="Times New Roman"/>
          <w:sz w:val="24"/>
          <w:lang w:eastAsia="zh-CN"/>
        </w:rPr>
        <w:t>Web</w:t>
      </w:r>
      <w:r>
        <w:rPr>
          <w:rFonts w:ascii="Times New Roman" w:eastAsia="宋体" w:hAnsi="Times New Roman"/>
          <w:sz w:val="24"/>
          <w:lang w:eastAsia="zh-CN"/>
        </w:rPr>
        <w:t>开发技术，设计并实现一个集养护管理、智能识别、天气联动、社区交流于一体的综合性植物养护管理系统，以弥补现有系统的不足。</w:t>
      </w:r>
    </w:p>
    <w:p w14:paraId="72F2CEBD" w14:textId="77777777" w:rsidR="00A75826" w:rsidRDefault="00000000">
      <w:pPr>
        <w:spacing w:before="120" w:after="120" w:line="360" w:lineRule="auto"/>
        <w:outlineLvl w:val="1"/>
        <w:rPr>
          <w:lang w:eastAsia="zh-CN"/>
        </w:rPr>
      </w:pPr>
      <w:bookmarkStart w:id="8" w:name="_Toc9321"/>
      <w:r>
        <w:rPr>
          <w:rFonts w:ascii="Times New Roman" w:eastAsia="黑体" w:hAnsi="Times New Roman"/>
          <w:b/>
          <w:sz w:val="28"/>
          <w:lang w:eastAsia="zh-CN"/>
        </w:rPr>
        <w:t xml:space="preserve">1.3  </w:t>
      </w:r>
      <w:r>
        <w:rPr>
          <w:rFonts w:ascii="Times New Roman" w:eastAsia="黑体" w:hAnsi="Times New Roman"/>
          <w:b/>
          <w:sz w:val="28"/>
          <w:lang w:eastAsia="zh-CN"/>
        </w:rPr>
        <w:t>论文研究内容与结构</w:t>
      </w:r>
      <w:bookmarkEnd w:id="8"/>
    </w:p>
    <w:p w14:paraId="67F211E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本文的主要研究内容包括以下几个方面：第一，深入分析植物养护管理的实际需求，通过调研现有产品和潜在用户群体，明确系统的功能范围、性能指标和用户体验要求；第二，研究</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Vue 3</w:t>
      </w:r>
      <w:r>
        <w:rPr>
          <w:rFonts w:ascii="Times New Roman" w:eastAsia="宋体" w:hAnsi="Times New Roman"/>
          <w:sz w:val="24"/>
          <w:lang w:eastAsia="zh-CN"/>
        </w:rPr>
        <w:t>、</w:t>
      </w:r>
      <w:r>
        <w:rPr>
          <w:rFonts w:ascii="Times New Roman" w:eastAsia="宋体" w:hAnsi="Times New Roman"/>
          <w:sz w:val="24"/>
          <w:lang w:eastAsia="zh-CN"/>
        </w:rPr>
        <w:t>MyBatis Plus</w:t>
      </w:r>
      <w:r>
        <w:rPr>
          <w:rFonts w:ascii="Times New Roman" w:eastAsia="宋体" w:hAnsi="Times New Roman"/>
          <w:sz w:val="24"/>
          <w:lang w:eastAsia="zh-CN"/>
        </w:rPr>
        <w:t>、</w:t>
      </w:r>
      <w:r>
        <w:rPr>
          <w:rFonts w:ascii="Times New Roman" w:eastAsia="宋体" w:hAnsi="Times New Roman"/>
          <w:sz w:val="24"/>
          <w:lang w:eastAsia="zh-CN"/>
        </w:rPr>
        <w:t>MySQL</w:t>
      </w:r>
      <w:r>
        <w:rPr>
          <w:rFonts w:ascii="Times New Roman" w:eastAsia="宋体" w:hAnsi="Times New Roman"/>
          <w:sz w:val="24"/>
          <w:lang w:eastAsia="zh-CN"/>
        </w:rPr>
        <w:t>、</w:t>
      </w:r>
      <w:r>
        <w:rPr>
          <w:rFonts w:ascii="Times New Roman" w:eastAsia="宋体" w:hAnsi="Times New Roman"/>
          <w:sz w:val="24"/>
          <w:lang w:eastAsia="zh-CN"/>
        </w:rPr>
        <w:t>Redis</w:t>
      </w:r>
      <w:r>
        <w:rPr>
          <w:rFonts w:ascii="Times New Roman" w:eastAsia="宋体" w:hAnsi="Times New Roman"/>
          <w:sz w:val="24"/>
          <w:lang w:eastAsia="zh-CN"/>
        </w:rPr>
        <w:t>等主流开发技术的原理和使用方法，设计合理的技术方案和系统架构；第三，完成系统数据库的概念设计和逻辑设计，包括</w:t>
      </w:r>
      <w:r>
        <w:rPr>
          <w:rFonts w:ascii="Times New Roman" w:eastAsia="宋体" w:hAnsi="Times New Roman"/>
          <w:sz w:val="24"/>
          <w:lang w:eastAsia="zh-CN"/>
        </w:rPr>
        <w:t>E-R</w:t>
      </w:r>
      <w:r>
        <w:rPr>
          <w:rFonts w:ascii="Times New Roman" w:eastAsia="宋体" w:hAnsi="Times New Roman"/>
          <w:sz w:val="24"/>
          <w:lang w:eastAsia="zh-CN"/>
        </w:rPr>
        <w:t>图的绘制和数据表结构的定义；第四，完成系统各功能模块的详细设计，明确模块之间的接口和交互方式；第五，按照设计方案编码实现系统的各项功能；第六，对系统进行全面的测试，包括功能测试、性能测试和兼容性测试，验证系统的正确性和可靠性。</w:t>
      </w:r>
    </w:p>
    <w:p w14:paraId="4CA6DF9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研究方法上，本文采用软件工程的规范流程，按照需求分析、系统设计、编码实现、系统测试的步骤有序展开。在需求分析阶段，通过桌面调研和竞品分析的方式，全面了解植物养护管理的需求特点和现有产品的优缺点，形成系统的需求规格说明。在系统设计阶段，采用</w:t>
      </w:r>
      <w:r>
        <w:rPr>
          <w:rFonts w:ascii="Times New Roman" w:eastAsia="宋体" w:hAnsi="Times New Roman"/>
          <w:sz w:val="24"/>
          <w:lang w:eastAsia="zh-CN"/>
        </w:rPr>
        <w:t>B/S</w:t>
      </w:r>
      <w:r>
        <w:rPr>
          <w:rFonts w:ascii="Times New Roman" w:eastAsia="宋体" w:hAnsi="Times New Roman"/>
          <w:sz w:val="24"/>
          <w:lang w:eastAsia="zh-CN"/>
        </w:rPr>
        <w:t>架构和前后端分离的开发模式，利用</w:t>
      </w:r>
      <w:r>
        <w:rPr>
          <w:rFonts w:ascii="Times New Roman" w:eastAsia="宋体" w:hAnsi="Times New Roman"/>
          <w:sz w:val="24"/>
          <w:lang w:eastAsia="zh-CN"/>
        </w:rPr>
        <w:t>UML</w:t>
      </w:r>
      <w:r>
        <w:rPr>
          <w:rFonts w:ascii="Times New Roman" w:eastAsia="宋体" w:hAnsi="Times New Roman"/>
          <w:sz w:val="24"/>
          <w:lang w:eastAsia="zh-CN"/>
        </w:rPr>
        <w:t>工具绘制用例图、类图和时序图，描述系统的静态结构和动态行为。在编码实现阶段，</w:t>
      </w:r>
      <w:r>
        <w:rPr>
          <w:rFonts w:ascii="Times New Roman" w:eastAsia="宋体" w:hAnsi="Times New Roman"/>
          <w:sz w:val="24"/>
          <w:lang w:eastAsia="zh-CN"/>
        </w:rPr>
        <w:lastRenderedPageBreak/>
        <w:t>采用敏捷开发方法，以两周为一个迭代周期，逐步推进各功能模块的开发和集成。在测试阶段，采用黑盒测试方法设计测试用例，对系统的功能正确性、性能表现和浏览器兼容性进行验证。</w:t>
      </w:r>
    </w:p>
    <w:p w14:paraId="38DD18B9" w14:textId="77777777" w:rsidR="00A75826" w:rsidRDefault="00A75826">
      <w:pPr>
        <w:spacing w:before="120" w:after="120" w:line="360" w:lineRule="auto"/>
        <w:rPr>
          <w:lang w:eastAsia="zh-CN"/>
        </w:rPr>
      </w:pPr>
    </w:p>
    <w:p w14:paraId="150A3BC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本文共分为七章，各章内容安排如下：</w:t>
      </w:r>
    </w:p>
    <w:p w14:paraId="44A3776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章为绪论。本章介绍了课题的研究背景和意义，阐述了植物养护管理系统开发的必要性和价值；综述了国内外在植物养护信息化方面的研究现状和应用成果，分析了现有系统的优缺点；明确了本文的研究内容、研究方法和论文的组织结构。</w:t>
      </w:r>
    </w:p>
    <w:p w14:paraId="4E28F39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2</w:t>
      </w:r>
      <w:r>
        <w:rPr>
          <w:rFonts w:ascii="Times New Roman" w:eastAsia="宋体" w:hAnsi="Times New Roman"/>
          <w:sz w:val="24"/>
          <w:lang w:eastAsia="zh-CN"/>
        </w:rPr>
        <w:t>章为相关技术介绍。本章详细阐述了系统开发过程中所涉及的关键技术，包括</w:t>
      </w:r>
      <w:r>
        <w:rPr>
          <w:rFonts w:ascii="Times New Roman" w:eastAsia="宋体" w:hAnsi="Times New Roman"/>
          <w:sz w:val="24"/>
          <w:lang w:eastAsia="zh-CN"/>
        </w:rPr>
        <w:t>Spring Boot</w:t>
      </w:r>
      <w:r>
        <w:rPr>
          <w:rFonts w:ascii="Times New Roman" w:eastAsia="宋体" w:hAnsi="Times New Roman"/>
          <w:sz w:val="24"/>
          <w:lang w:eastAsia="zh-CN"/>
        </w:rPr>
        <w:t>框架、</w:t>
      </w:r>
      <w:r>
        <w:rPr>
          <w:rFonts w:ascii="Times New Roman" w:eastAsia="宋体" w:hAnsi="Times New Roman"/>
          <w:sz w:val="24"/>
          <w:lang w:eastAsia="zh-CN"/>
        </w:rPr>
        <w:t>MyBatis Plus</w:t>
      </w:r>
      <w:r>
        <w:rPr>
          <w:rFonts w:ascii="Times New Roman" w:eastAsia="宋体" w:hAnsi="Times New Roman"/>
          <w:sz w:val="24"/>
          <w:lang w:eastAsia="zh-CN"/>
        </w:rPr>
        <w:t>持久层框架、</w:t>
      </w:r>
      <w:r>
        <w:rPr>
          <w:rFonts w:ascii="Times New Roman" w:eastAsia="宋体" w:hAnsi="Times New Roman"/>
          <w:sz w:val="24"/>
          <w:lang w:eastAsia="zh-CN"/>
        </w:rPr>
        <w:t>Vue.js</w:t>
      </w:r>
      <w:r>
        <w:rPr>
          <w:rFonts w:ascii="Times New Roman" w:eastAsia="宋体" w:hAnsi="Times New Roman"/>
          <w:sz w:val="24"/>
          <w:lang w:eastAsia="zh-CN"/>
        </w:rPr>
        <w:t>前端框架、</w:t>
      </w:r>
      <w:r>
        <w:rPr>
          <w:rFonts w:ascii="Times New Roman" w:eastAsia="宋体" w:hAnsi="Times New Roman"/>
          <w:sz w:val="24"/>
          <w:lang w:eastAsia="zh-CN"/>
        </w:rPr>
        <w:t>MySQL</w:t>
      </w:r>
      <w:r>
        <w:rPr>
          <w:rFonts w:ascii="Times New Roman" w:eastAsia="宋体" w:hAnsi="Times New Roman"/>
          <w:sz w:val="24"/>
          <w:lang w:eastAsia="zh-CN"/>
        </w:rPr>
        <w:t>数据库、</w:t>
      </w:r>
      <w:r>
        <w:rPr>
          <w:rFonts w:ascii="Times New Roman" w:eastAsia="宋体" w:hAnsi="Times New Roman"/>
          <w:sz w:val="24"/>
          <w:lang w:eastAsia="zh-CN"/>
        </w:rPr>
        <w:t>Redis</w:t>
      </w:r>
      <w:r>
        <w:rPr>
          <w:rFonts w:ascii="Times New Roman" w:eastAsia="宋体" w:hAnsi="Times New Roman"/>
          <w:sz w:val="24"/>
          <w:lang w:eastAsia="zh-CN"/>
        </w:rPr>
        <w:t>缓存技术、</w:t>
      </w:r>
      <w:r>
        <w:rPr>
          <w:rFonts w:ascii="Times New Roman" w:eastAsia="宋体" w:hAnsi="Times New Roman"/>
          <w:sz w:val="24"/>
          <w:lang w:eastAsia="zh-CN"/>
        </w:rPr>
        <w:t>JWT</w:t>
      </w:r>
      <w:r>
        <w:rPr>
          <w:rFonts w:ascii="Times New Roman" w:eastAsia="宋体" w:hAnsi="Times New Roman"/>
          <w:sz w:val="24"/>
          <w:lang w:eastAsia="zh-CN"/>
        </w:rPr>
        <w:t>认证机制、百度</w:t>
      </w:r>
      <w:r>
        <w:rPr>
          <w:rFonts w:ascii="Times New Roman" w:eastAsia="宋体" w:hAnsi="Times New Roman"/>
          <w:sz w:val="24"/>
          <w:lang w:eastAsia="zh-CN"/>
        </w:rPr>
        <w:t>AI</w:t>
      </w:r>
      <w:r>
        <w:rPr>
          <w:rFonts w:ascii="Times New Roman" w:eastAsia="宋体" w:hAnsi="Times New Roman"/>
          <w:sz w:val="24"/>
          <w:lang w:eastAsia="zh-CN"/>
        </w:rPr>
        <w:t>识别接口和和风天气</w:t>
      </w:r>
      <w:r>
        <w:rPr>
          <w:rFonts w:ascii="Times New Roman" w:eastAsia="宋体" w:hAnsi="Times New Roman"/>
          <w:sz w:val="24"/>
          <w:lang w:eastAsia="zh-CN"/>
        </w:rPr>
        <w:t>API</w:t>
      </w:r>
      <w:r>
        <w:rPr>
          <w:rFonts w:ascii="Times New Roman" w:eastAsia="宋体" w:hAnsi="Times New Roman"/>
          <w:sz w:val="24"/>
          <w:lang w:eastAsia="zh-CN"/>
        </w:rPr>
        <w:t>等，为后续的系统设计和实现奠定技术基础。</w:t>
      </w:r>
    </w:p>
    <w:p w14:paraId="1416297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章为系统需求分析。本章从功能需求和非功能需求两个维度对系统进</w:t>
      </w:r>
      <w:r>
        <w:rPr>
          <w:rFonts w:ascii="Times New Roman" w:eastAsia="宋体" w:hAnsi="Times New Roman" w:hint="eastAsia"/>
          <w:sz w:val="24"/>
          <w:lang w:eastAsia="zh-CN"/>
        </w:rPr>
        <w:t>行了</w:t>
      </w:r>
      <w:r>
        <w:rPr>
          <w:rFonts w:ascii="Times New Roman" w:eastAsia="宋体" w:hAnsi="Times New Roman"/>
          <w:sz w:val="24"/>
          <w:lang w:eastAsia="zh-CN"/>
        </w:rPr>
        <w:t>全面分析，对各功能模块的用例进行了详细描述，分析了系统在技术、经济和操作三个方面的可行性。</w:t>
      </w:r>
    </w:p>
    <w:p w14:paraId="3141C83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4</w:t>
      </w:r>
      <w:r>
        <w:rPr>
          <w:rFonts w:ascii="Times New Roman" w:eastAsia="宋体" w:hAnsi="Times New Roman"/>
          <w:sz w:val="24"/>
          <w:lang w:eastAsia="zh-CN"/>
        </w:rPr>
        <w:t>章为系统设计。本章描述了系统的整体架构设计、各功能模块的详细设计、数据库的概念设计和物理设计、系统接口设计以及安全设计方案。</w:t>
      </w:r>
    </w:p>
    <w:p w14:paraId="43AAEE3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章为系统实现。本章展示了各功能模块的核心代码和实现逻辑，详细描述了用户模块、植物信息管理模块、养护计划模块、天气联动模块、</w:t>
      </w:r>
      <w:r>
        <w:rPr>
          <w:rFonts w:ascii="Times New Roman" w:eastAsia="宋体" w:hAnsi="Times New Roman"/>
          <w:sz w:val="24"/>
          <w:lang w:eastAsia="zh-CN"/>
        </w:rPr>
        <w:t>AI</w:t>
      </w:r>
      <w:r>
        <w:rPr>
          <w:rFonts w:ascii="Times New Roman" w:eastAsia="宋体" w:hAnsi="Times New Roman"/>
          <w:sz w:val="24"/>
          <w:lang w:eastAsia="zh-CN"/>
        </w:rPr>
        <w:t>识别模块、论坛模块和提醒通知模块等的实现过程。</w:t>
      </w:r>
    </w:p>
    <w:p w14:paraId="0F80FCE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6</w:t>
      </w:r>
      <w:r>
        <w:rPr>
          <w:rFonts w:ascii="Times New Roman" w:eastAsia="宋体" w:hAnsi="Times New Roman"/>
          <w:sz w:val="24"/>
          <w:lang w:eastAsia="zh-CN"/>
        </w:rPr>
        <w:t>章为系统测试。本章介绍了测试环境的配置，详细描述了功能测试、性能测试和兼容性测试的过程和结果，对系统质量进行了综合评价。</w:t>
      </w:r>
    </w:p>
    <w:p w14:paraId="62733D1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7</w:t>
      </w:r>
      <w:r>
        <w:rPr>
          <w:rFonts w:ascii="Times New Roman" w:eastAsia="宋体" w:hAnsi="Times New Roman"/>
          <w:sz w:val="24"/>
          <w:lang w:eastAsia="zh-CN"/>
        </w:rPr>
        <w:t>章为总结与展望。本章对全文进行了总结，归纳了本文的主要工作和成果，分析了系统存在的不足，并对未来的研究方向和改进计划进行了展望。</w:t>
      </w:r>
    </w:p>
    <w:p w14:paraId="79FAF836" w14:textId="77777777" w:rsidR="00A75826" w:rsidRDefault="00000000">
      <w:pPr>
        <w:rPr>
          <w:lang w:eastAsia="zh-CN"/>
        </w:rPr>
      </w:pPr>
      <w:r>
        <w:rPr>
          <w:lang w:eastAsia="zh-CN"/>
        </w:rPr>
        <w:br w:type="page"/>
      </w:r>
    </w:p>
    <w:p w14:paraId="2C11288E" w14:textId="77777777" w:rsidR="00A75826" w:rsidRDefault="00000000">
      <w:pPr>
        <w:spacing w:before="120" w:after="120" w:line="360" w:lineRule="auto"/>
        <w:outlineLvl w:val="1"/>
        <w:rPr>
          <w:lang w:eastAsia="zh-CN"/>
        </w:rPr>
      </w:pPr>
      <w:bookmarkStart w:id="9" w:name="_Toc4485"/>
      <w:r>
        <w:rPr>
          <w:rFonts w:ascii="Times New Roman" w:eastAsia="黑体" w:hAnsi="Times New Roman"/>
          <w:b/>
          <w:sz w:val="28"/>
          <w:lang w:eastAsia="zh-CN"/>
        </w:rPr>
        <w:lastRenderedPageBreak/>
        <w:t xml:space="preserve">1.4  </w:t>
      </w:r>
      <w:r>
        <w:rPr>
          <w:rFonts w:ascii="Times New Roman" w:eastAsia="黑体" w:hAnsi="Times New Roman"/>
          <w:b/>
          <w:sz w:val="28"/>
          <w:lang w:eastAsia="zh-CN"/>
        </w:rPr>
        <w:t>研究创新点</w:t>
      </w:r>
      <w:bookmarkEnd w:id="9"/>
    </w:p>
    <w:p w14:paraId="294D89A8" w14:textId="77777777" w:rsidR="00A75826" w:rsidRDefault="00000000">
      <w:pPr>
        <w:spacing w:line="360" w:lineRule="auto"/>
        <w:ind w:firstLine="480"/>
        <w:jc w:val="both"/>
        <w:rPr>
          <w:lang w:eastAsia="zh-CN"/>
        </w:rPr>
      </w:pPr>
      <w:r>
        <w:rPr>
          <w:rFonts w:ascii="Times New Roman" w:eastAsia="宋体" w:hAnsi="Times New Roman"/>
          <w:sz w:val="24"/>
          <w:lang w:eastAsia="zh-CN"/>
        </w:rPr>
        <w:t>本系统在设计与实现过程中具有以下几个创新点：</w:t>
      </w:r>
    </w:p>
    <w:p w14:paraId="1EA6C31B" w14:textId="77777777" w:rsidR="00A75826" w:rsidRDefault="00000000">
      <w:pPr>
        <w:spacing w:line="360" w:lineRule="auto"/>
        <w:ind w:firstLine="480"/>
        <w:jc w:val="both"/>
        <w:rPr>
          <w:lang w:eastAsia="zh-CN"/>
        </w:rPr>
      </w:pPr>
      <w:r>
        <w:rPr>
          <w:rFonts w:ascii="Times New Roman" w:eastAsia="宋体" w:hAnsi="Times New Roman"/>
          <w:sz w:val="24"/>
          <w:lang w:eastAsia="zh-CN"/>
        </w:rPr>
        <w:t>第一，</w:t>
      </w:r>
      <w:r>
        <w:rPr>
          <w:rFonts w:ascii="Times New Roman" w:eastAsia="宋体" w:hAnsi="Times New Roman"/>
          <w:sz w:val="24"/>
          <w:lang w:eastAsia="zh-CN"/>
        </w:rPr>
        <w:t>AI</w:t>
      </w:r>
      <w:r>
        <w:rPr>
          <w:rFonts w:ascii="Times New Roman" w:eastAsia="宋体" w:hAnsi="Times New Roman"/>
          <w:sz w:val="24"/>
          <w:lang w:eastAsia="zh-CN"/>
        </w:rPr>
        <w:t>赋能的智能识别。系统创新性地集成百度</w:t>
      </w:r>
      <w:r>
        <w:rPr>
          <w:rFonts w:ascii="Times New Roman" w:eastAsia="宋体" w:hAnsi="Times New Roman"/>
          <w:sz w:val="24"/>
          <w:lang w:eastAsia="zh-CN"/>
        </w:rPr>
        <w:t>AI</w:t>
      </w:r>
      <w:r>
        <w:rPr>
          <w:rFonts w:ascii="Times New Roman" w:eastAsia="宋体" w:hAnsi="Times New Roman"/>
          <w:sz w:val="24"/>
          <w:lang w:eastAsia="zh-CN"/>
        </w:rPr>
        <w:t>植物识别接口，实现了基于深度学习的拍照识花功能。用户只需拍摄植物照片，系统即可自动识别植物种类并匹配养护信息，大幅降低了植物养护的知识门槛。</w:t>
      </w:r>
    </w:p>
    <w:p w14:paraId="7E97AAD0" w14:textId="77777777" w:rsidR="00A75826" w:rsidRDefault="00000000">
      <w:pPr>
        <w:spacing w:line="360" w:lineRule="auto"/>
        <w:ind w:firstLine="480"/>
        <w:jc w:val="both"/>
        <w:rPr>
          <w:lang w:eastAsia="zh-CN"/>
        </w:rPr>
      </w:pPr>
      <w:r>
        <w:rPr>
          <w:rFonts w:ascii="Times New Roman" w:eastAsia="宋体" w:hAnsi="Times New Roman"/>
          <w:sz w:val="24"/>
          <w:lang w:eastAsia="zh-CN"/>
        </w:rPr>
        <w:t>第二，天气数据驱动的智能养护建议。系统对接和风天气</w:t>
      </w:r>
      <w:r>
        <w:rPr>
          <w:rFonts w:ascii="Times New Roman" w:eastAsia="宋体" w:hAnsi="Times New Roman"/>
          <w:sz w:val="24"/>
          <w:lang w:eastAsia="zh-CN"/>
        </w:rPr>
        <w:t>API</w:t>
      </w:r>
      <w:r>
        <w:rPr>
          <w:rFonts w:ascii="Times New Roman" w:eastAsia="宋体" w:hAnsi="Times New Roman"/>
          <w:sz w:val="24"/>
          <w:lang w:eastAsia="zh-CN"/>
        </w:rPr>
        <w:t>获取实时气象数据，结合预设规则引擎，根据温度、湿度、天气状况和降雨概率等参数自动生成个性化浇水建议，实现了养护决策的智能化和场景化。</w:t>
      </w:r>
    </w:p>
    <w:p w14:paraId="1B80DCC2" w14:textId="77777777" w:rsidR="00A75826" w:rsidRDefault="00000000">
      <w:pPr>
        <w:spacing w:line="360" w:lineRule="auto"/>
        <w:ind w:firstLine="480"/>
        <w:jc w:val="both"/>
        <w:rPr>
          <w:lang w:eastAsia="zh-CN"/>
        </w:rPr>
      </w:pPr>
      <w:r>
        <w:rPr>
          <w:rFonts w:ascii="Times New Roman" w:eastAsia="宋体" w:hAnsi="Times New Roman"/>
          <w:sz w:val="24"/>
          <w:lang w:eastAsia="zh-CN"/>
        </w:rPr>
        <w:t>第三，全流程的养护管理体系。系统将植物信息管理、养护计划</w:t>
      </w:r>
      <w:r>
        <w:rPr>
          <w:rFonts w:ascii="Times New Roman" w:eastAsia="宋体" w:hAnsi="Times New Roman" w:hint="eastAsia"/>
          <w:sz w:val="24"/>
          <w:lang w:eastAsia="zh-CN"/>
        </w:rPr>
        <w:t>制订</w:t>
      </w:r>
      <w:r>
        <w:rPr>
          <w:rFonts w:ascii="Times New Roman" w:eastAsia="宋体" w:hAnsi="Times New Roman"/>
          <w:sz w:val="24"/>
          <w:lang w:eastAsia="zh-CN"/>
        </w:rPr>
        <w:t>、养护记录追踪、日历视图展示和统计分析等功能有机整合，构建了从</w:t>
      </w:r>
      <w:r>
        <w:rPr>
          <w:rFonts w:ascii="Times New Roman" w:eastAsia="宋体" w:hAnsi="Times New Roman"/>
          <w:sz w:val="24"/>
          <w:lang w:eastAsia="zh-CN"/>
        </w:rPr>
        <w:t>"</w:t>
      </w:r>
      <w:r>
        <w:rPr>
          <w:rFonts w:ascii="Times New Roman" w:eastAsia="宋体" w:hAnsi="Times New Roman"/>
          <w:sz w:val="24"/>
          <w:lang w:eastAsia="zh-CN"/>
        </w:rPr>
        <w:t>认识植物</w:t>
      </w:r>
      <w:r>
        <w:rPr>
          <w:rFonts w:ascii="Times New Roman" w:eastAsia="宋体" w:hAnsi="Times New Roman"/>
          <w:sz w:val="24"/>
          <w:lang w:eastAsia="zh-CN"/>
        </w:rPr>
        <w:t>—</w:t>
      </w:r>
      <w:r>
        <w:rPr>
          <w:rFonts w:ascii="Times New Roman" w:eastAsia="宋体" w:hAnsi="Times New Roman" w:hint="eastAsia"/>
          <w:sz w:val="24"/>
          <w:lang w:eastAsia="zh-CN"/>
        </w:rPr>
        <w:t>制订计划</w:t>
      </w:r>
      <w:r>
        <w:rPr>
          <w:rFonts w:ascii="Times New Roman" w:eastAsia="宋体" w:hAnsi="Times New Roman"/>
          <w:sz w:val="24"/>
          <w:lang w:eastAsia="zh-CN"/>
        </w:rPr>
        <w:t>—</w:t>
      </w:r>
      <w:r>
        <w:rPr>
          <w:rFonts w:ascii="Times New Roman" w:eastAsia="宋体" w:hAnsi="Times New Roman"/>
          <w:sz w:val="24"/>
          <w:lang w:eastAsia="zh-CN"/>
        </w:rPr>
        <w:t>执行养护</w:t>
      </w:r>
      <w:r>
        <w:rPr>
          <w:rFonts w:ascii="Times New Roman" w:eastAsia="宋体" w:hAnsi="Times New Roman"/>
          <w:sz w:val="24"/>
          <w:lang w:eastAsia="zh-CN"/>
        </w:rPr>
        <w:t>—</w:t>
      </w:r>
      <w:r>
        <w:rPr>
          <w:rFonts w:ascii="Times New Roman" w:eastAsia="宋体" w:hAnsi="Times New Roman"/>
          <w:sz w:val="24"/>
          <w:lang w:eastAsia="zh-CN"/>
        </w:rPr>
        <w:t>数据复盘</w:t>
      </w:r>
      <w:r>
        <w:rPr>
          <w:rFonts w:ascii="Times New Roman" w:eastAsia="宋体" w:hAnsi="Times New Roman"/>
          <w:sz w:val="24"/>
          <w:lang w:eastAsia="zh-CN"/>
        </w:rPr>
        <w:t>"</w:t>
      </w:r>
      <w:r>
        <w:rPr>
          <w:rFonts w:ascii="Times New Roman" w:eastAsia="宋体" w:hAnsi="Times New Roman"/>
          <w:sz w:val="24"/>
          <w:lang w:eastAsia="zh-CN"/>
        </w:rPr>
        <w:t>的完整闭环管理流程。</w:t>
      </w:r>
    </w:p>
    <w:p w14:paraId="39A1C73C" w14:textId="77777777" w:rsidR="00A75826" w:rsidRDefault="00000000">
      <w:pPr>
        <w:spacing w:line="360" w:lineRule="auto"/>
        <w:ind w:firstLine="480"/>
        <w:jc w:val="both"/>
        <w:rPr>
          <w:lang w:eastAsia="zh-CN"/>
        </w:rPr>
      </w:pPr>
      <w:r>
        <w:rPr>
          <w:rFonts w:ascii="Times New Roman" w:eastAsia="宋体" w:hAnsi="Times New Roman"/>
          <w:sz w:val="24"/>
          <w:lang w:eastAsia="zh-CN"/>
        </w:rPr>
        <w:t>第四，社区化的交流平台。系统内置论坛模块支持用户发布养护心得、求助问答和品种交流，结合植物日记和照片管理功能，形成了以用户为中心的养护经验分享生态。</w:t>
      </w:r>
    </w:p>
    <w:p w14:paraId="0E650A96" w14:textId="77777777" w:rsidR="00A75826" w:rsidRDefault="00000000">
      <w:pPr>
        <w:rPr>
          <w:rFonts w:ascii="Times New Roman" w:eastAsia="黑体" w:hAnsi="Times New Roman"/>
          <w:b/>
          <w:sz w:val="32"/>
          <w:lang w:eastAsia="zh-CN"/>
        </w:rPr>
      </w:pPr>
      <w:bookmarkStart w:id="10" w:name="_Toc31451"/>
      <w:r>
        <w:rPr>
          <w:rFonts w:ascii="Times New Roman" w:eastAsia="黑体" w:hAnsi="Times New Roman"/>
          <w:b/>
          <w:sz w:val="32"/>
          <w:lang w:eastAsia="zh-CN"/>
        </w:rPr>
        <w:br w:type="page"/>
      </w:r>
    </w:p>
    <w:p w14:paraId="5553E266"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2</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相关理论与技术基础</w:t>
      </w:r>
      <w:bookmarkEnd w:id="10"/>
    </w:p>
    <w:p w14:paraId="0E214EF4" w14:textId="77777777" w:rsidR="00A75826" w:rsidRDefault="00000000">
      <w:pPr>
        <w:spacing w:before="120" w:after="120" w:line="360" w:lineRule="auto"/>
        <w:outlineLvl w:val="1"/>
      </w:pPr>
      <w:bookmarkStart w:id="11" w:name="_Toc25737"/>
      <w:r>
        <w:rPr>
          <w:rFonts w:ascii="Times New Roman" w:eastAsia="黑体" w:hAnsi="Times New Roman"/>
          <w:b/>
          <w:sz w:val="28"/>
        </w:rPr>
        <w:t>2.1  Spring Boot</w:t>
      </w:r>
      <w:r>
        <w:rPr>
          <w:rFonts w:ascii="Times New Roman" w:eastAsia="黑体" w:hAnsi="Times New Roman"/>
          <w:b/>
          <w:sz w:val="28"/>
        </w:rPr>
        <w:t>框架</w:t>
      </w:r>
      <w:bookmarkEnd w:id="11"/>
    </w:p>
    <w:p w14:paraId="2EDEAFB2" w14:textId="77777777" w:rsidR="00A75826" w:rsidRDefault="00000000">
      <w:pPr>
        <w:spacing w:after="0" w:line="360" w:lineRule="auto"/>
        <w:ind w:firstLine="480"/>
        <w:jc w:val="both"/>
      </w:pPr>
      <w:r>
        <w:rPr>
          <w:rFonts w:ascii="Times New Roman" w:eastAsia="宋体" w:hAnsi="Times New Roman"/>
          <w:sz w:val="24"/>
        </w:rPr>
        <w:t>Spring Boot</w:t>
      </w:r>
      <w:r>
        <w:rPr>
          <w:rFonts w:ascii="Times New Roman" w:eastAsia="宋体" w:hAnsi="Times New Roman"/>
          <w:sz w:val="24"/>
        </w:rPr>
        <w:t>是由</w:t>
      </w:r>
      <w:r>
        <w:rPr>
          <w:rFonts w:ascii="Times New Roman" w:eastAsia="宋体" w:hAnsi="Times New Roman"/>
          <w:sz w:val="24"/>
        </w:rPr>
        <w:t>Pivotal</w:t>
      </w:r>
      <w:r>
        <w:rPr>
          <w:rFonts w:ascii="Times New Roman" w:eastAsia="宋体" w:hAnsi="Times New Roman"/>
          <w:sz w:val="24"/>
        </w:rPr>
        <w:t>团队基于</w:t>
      </w:r>
      <w:r>
        <w:rPr>
          <w:rFonts w:ascii="Times New Roman" w:eastAsia="宋体" w:hAnsi="Times New Roman"/>
          <w:sz w:val="24"/>
        </w:rPr>
        <w:t>Spring</w:t>
      </w:r>
      <w:r>
        <w:rPr>
          <w:rFonts w:ascii="Times New Roman" w:eastAsia="宋体" w:hAnsi="Times New Roman"/>
          <w:sz w:val="24"/>
        </w:rPr>
        <w:t>框架推出的开源</w:t>
      </w:r>
      <w:r>
        <w:rPr>
          <w:rFonts w:ascii="Times New Roman" w:eastAsia="宋体" w:hAnsi="Times New Roman"/>
          <w:sz w:val="24"/>
        </w:rPr>
        <w:t>Java</w:t>
      </w:r>
      <w:r>
        <w:rPr>
          <w:rFonts w:ascii="Times New Roman" w:eastAsia="宋体" w:hAnsi="Times New Roman"/>
          <w:sz w:val="24"/>
        </w:rPr>
        <w:t>开发框架，其设计初衷是简化</w:t>
      </w:r>
      <w:r>
        <w:rPr>
          <w:rFonts w:ascii="Times New Roman" w:eastAsia="宋体" w:hAnsi="Times New Roman"/>
          <w:sz w:val="24"/>
        </w:rPr>
        <w:t>Spring</w:t>
      </w:r>
      <w:r>
        <w:rPr>
          <w:rFonts w:ascii="Times New Roman" w:eastAsia="宋体" w:hAnsi="Times New Roman"/>
          <w:sz w:val="24"/>
        </w:rPr>
        <w:t>应用的初始搭建和开发过程。传统的</w:t>
      </w:r>
      <w:r>
        <w:rPr>
          <w:rFonts w:ascii="Times New Roman" w:eastAsia="宋体" w:hAnsi="Times New Roman"/>
          <w:sz w:val="24"/>
        </w:rPr>
        <w:t>Spring</w:t>
      </w:r>
      <w:r>
        <w:rPr>
          <w:rFonts w:ascii="Times New Roman" w:eastAsia="宋体" w:hAnsi="Times New Roman"/>
          <w:sz w:val="24"/>
        </w:rPr>
        <w:t>框架虽然功能强大，但在项目初始化阶段需要编写大量的</w:t>
      </w:r>
      <w:r>
        <w:rPr>
          <w:rFonts w:ascii="Times New Roman" w:eastAsia="宋体" w:hAnsi="Times New Roman"/>
          <w:sz w:val="24"/>
        </w:rPr>
        <w:t>XML</w:t>
      </w:r>
      <w:r>
        <w:rPr>
          <w:rFonts w:ascii="Times New Roman" w:eastAsia="宋体" w:hAnsi="Times New Roman"/>
          <w:sz w:val="24"/>
        </w:rPr>
        <w:t>配置文件或</w:t>
      </w:r>
      <w:r>
        <w:rPr>
          <w:rFonts w:ascii="Times New Roman" w:eastAsia="宋体" w:hAnsi="Times New Roman"/>
          <w:sz w:val="24"/>
        </w:rPr>
        <w:t>Java</w:t>
      </w:r>
      <w:r>
        <w:rPr>
          <w:rFonts w:ascii="Times New Roman" w:eastAsia="宋体" w:hAnsi="Times New Roman"/>
          <w:sz w:val="24"/>
        </w:rPr>
        <w:t>配置类，配置过程繁琐且容易出错，对于初学者而言学习曲线较为陡峭。</w:t>
      </w:r>
      <w:r>
        <w:rPr>
          <w:rFonts w:ascii="Times New Roman" w:eastAsia="宋体" w:hAnsi="Times New Roman"/>
          <w:sz w:val="24"/>
        </w:rPr>
        <w:t>Spring Boot</w:t>
      </w:r>
      <w:r>
        <w:rPr>
          <w:rFonts w:ascii="Times New Roman" w:eastAsia="宋体" w:hAnsi="Times New Roman"/>
          <w:sz w:val="24"/>
        </w:rPr>
        <w:t>通过约定优于配置的理念，提供了自动配置（</w:t>
      </w:r>
      <w:r>
        <w:rPr>
          <w:rFonts w:ascii="Times New Roman" w:eastAsia="宋体" w:hAnsi="Times New Roman"/>
          <w:sz w:val="24"/>
        </w:rPr>
        <w:t>Auto-Configuration</w:t>
      </w:r>
      <w:r>
        <w:rPr>
          <w:rFonts w:ascii="Times New Roman" w:eastAsia="宋体" w:hAnsi="Times New Roman"/>
          <w:sz w:val="24"/>
        </w:rPr>
        <w:t>）、起步依赖（</w:t>
      </w:r>
      <w:r>
        <w:rPr>
          <w:rFonts w:ascii="Times New Roman" w:eastAsia="宋体" w:hAnsi="Times New Roman"/>
          <w:sz w:val="24"/>
        </w:rPr>
        <w:t>Starter Dependencies</w:t>
      </w:r>
      <w:r>
        <w:rPr>
          <w:rFonts w:ascii="Times New Roman" w:eastAsia="宋体" w:hAnsi="Times New Roman"/>
          <w:sz w:val="24"/>
        </w:rPr>
        <w:t>）和内嵌服务器（</w:t>
      </w:r>
      <w:r>
        <w:rPr>
          <w:rFonts w:ascii="Times New Roman" w:eastAsia="宋体" w:hAnsi="Times New Roman"/>
          <w:sz w:val="24"/>
        </w:rPr>
        <w:t>Embedded Server</w:t>
      </w:r>
      <w:r>
        <w:rPr>
          <w:rFonts w:ascii="Times New Roman" w:eastAsia="宋体" w:hAnsi="Times New Roman"/>
          <w:sz w:val="24"/>
        </w:rPr>
        <w:t>）三大核心特性，显著降低了</w:t>
      </w:r>
      <w:r>
        <w:rPr>
          <w:rFonts w:ascii="Times New Roman" w:eastAsia="宋体" w:hAnsi="Times New Roman"/>
          <w:sz w:val="24"/>
        </w:rPr>
        <w:t>Spring</w:t>
      </w:r>
      <w:r>
        <w:rPr>
          <w:rFonts w:ascii="Times New Roman" w:eastAsia="宋体" w:hAnsi="Times New Roman"/>
          <w:sz w:val="24"/>
        </w:rPr>
        <w:t>应用的开发门槛。</w:t>
      </w:r>
    </w:p>
    <w:p w14:paraId="30071D53" w14:textId="77777777" w:rsidR="00A75826" w:rsidRDefault="00000000">
      <w:pPr>
        <w:spacing w:after="0" w:line="360" w:lineRule="auto"/>
        <w:ind w:firstLine="480"/>
        <w:jc w:val="both"/>
        <w:rPr>
          <w:lang w:eastAsia="zh-CN"/>
        </w:rPr>
      </w:pPr>
      <w:r>
        <w:rPr>
          <w:rFonts w:ascii="Times New Roman" w:eastAsia="宋体" w:hAnsi="Times New Roman"/>
          <w:sz w:val="24"/>
        </w:rPr>
        <w:t>自动配置是</w:t>
      </w:r>
      <w:r>
        <w:rPr>
          <w:rFonts w:ascii="Times New Roman" w:eastAsia="宋体" w:hAnsi="Times New Roman"/>
          <w:sz w:val="24"/>
        </w:rPr>
        <w:t>Spring Boot</w:t>
      </w:r>
      <w:r>
        <w:rPr>
          <w:rFonts w:ascii="Times New Roman" w:eastAsia="宋体" w:hAnsi="Times New Roman"/>
          <w:sz w:val="24"/>
        </w:rPr>
        <w:t>最核心的特性之一。</w:t>
      </w:r>
      <w:r>
        <w:rPr>
          <w:rFonts w:ascii="Times New Roman" w:eastAsia="宋体" w:hAnsi="Times New Roman"/>
          <w:sz w:val="24"/>
        </w:rPr>
        <w:t>Spring Boot</w:t>
      </w:r>
      <w:r>
        <w:rPr>
          <w:rFonts w:ascii="Times New Roman" w:eastAsia="宋体" w:hAnsi="Times New Roman"/>
          <w:sz w:val="24"/>
        </w:rPr>
        <w:t>能够根据类路径中的依赖、已定义的</w:t>
      </w:r>
      <w:r>
        <w:rPr>
          <w:rFonts w:ascii="Times New Roman" w:eastAsia="宋体" w:hAnsi="Times New Roman"/>
          <w:sz w:val="24"/>
        </w:rPr>
        <w:t>Bean</w:t>
      </w:r>
      <w:r>
        <w:rPr>
          <w:rFonts w:ascii="Times New Roman" w:eastAsia="宋体" w:hAnsi="Times New Roman"/>
          <w:sz w:val="24"/>
        </w:rPr>
        <w:t>和配置文件中的属性，自动推断并配置应用所需的各种组件。例如，当类路径中存在</w:t>
      </w:r>
      <w:r>
        <w:rPr>
          <w:rFonts w:ascii="Times New Roman" w:eastAsia="宋体" w:hAnsi="Times New Roman"/>
          <w:sz w:val="24"/>
        </w:rPr>
        <w:t>spring-boot-starter-web</w:t>
      </w:r>
      <w:r>
        <w:rPr>
          <w:rFonts w:ascii="Times New Roman" w:eastAsia="宋体" w:hAnsi="Times New Roman"/>
          <w:sz w:val="24"/>
        </w:rPr>
        <w:t>依赖时，</w:t>
      </w:r>
      <w:r>
        <w:rPr>
          <w:rFonts w:ascii="Times New Roman" w:eastAsia="宋体" w:hAnsi="Times New Roman"/>
          <w:sz w:val="24"/>
        </w:rPr>
        <w:t>Spring Boot</w:t>
      </w:r>
      <w:r>
        <w:rPr>
          <w:rFonts w:ascii="Times New Roman" w:eastAsia="宋体" w:hAnsi="Times New Roman"/>
          <w:sz w:val="24"/>
        </w:rPr>
        <w:t>会自动配置</w:t>
      </w:r>
      <w:r>
        <w:rPr>
          <w:rFonts w:ascii="Times New Roman" w:eastAsia="宋体" w:hAnsi="Times New Roman"/>
          <w:sz w:val="24"/>
        </w:rPr>
        <w:t>DispatcherServlet</w:t>
      </w:r>
      <w:r>
        <w:rPr>
          <w:rFonts w:ascii="Times New Roman" w:eastAsia="宋体" w:hAnsi="Times New Roman"/>
          <w:sz w:val="24"/>
        </w:rPr>
        <w:t>、</w:t>
      </w:r>
      <w:r>
        <w:rPr>
          <w:rFonts w:ascii="Times New Roman" w:eastAsia="宋体" w:hAnsi="Times New Roman"/>
          <w:sz w:val="24"/>
        </w:rPr>
        <w:t>Tomcat</w:t>
      </w:r>
      <w:r>
        <w:rPr>
          <w:rFonts w:ascii="Times New Roman" w:eastAsia="宋体" w:hAnsi="Times New Roman"/>
          <w:sz w:val="24"/>
        </w:rPr>
        <w:t>服务器和相关的</w:t>
      </w:r>
      <w:r>
        <w:rPr>
          <w:rFonts w:ascii="Times New Roman" w:eastAsia="宋体" w:hAnsi="Times New Roman"/>
          <w:sz w:val="24"/>
        </w:rPr>
        <w:t>Web</w:t>
      </w:r>
      <w:r>
        <w:rPr>
          <w:rFonts w:ascii="Times New Roman" w:eastAsia="宋体" w:hAnsi="Times New Roman"/>
          <w:sz w:val="24"/>
        </w:rPr>
        <w:t>组件；当检测到</w:t>
      </w:r>
      <w:r>
        <w:rPr>
          <w:rFonts w:ascii="Times New Roman" w:eastAsia="宋体" w:hAnsi="Times New Roman"/>
          <w:sz w:val="24"/>
        </w:rPr>
        <w:t>MyBatis</w:t>
      </w:r>
      <w:r>
        <w:rPr>
          <w:rFonts w:ascii="Times New Roman" w:eastAsia="宋体" w:hAnsi="Times New Roman"/>
          <w:sz w:val="24"/>
        </w:rPr>
        <w:t>依赖时，会自动配置</w:t>
      </w:r>
      <w:r>
        <w:rPr>
          <w:rFonts w:ascii="Times New Roman" w:eastAsia="宋体" w:hAnsi="Times New Roman"/>
          <w:sz w:val="24"/>
        </w:rPr>
        <w:t>SqlSessionFactory</w:t>
      </w:r>
      <w:r>
        <w:rPr>
          <w:rFonts w:ascii="Times New Roman" w:eastAsia="宋体" w:hAnsi="Times New Roman"/>
          <w:sz w:val="24"/>
        </w:rPr>
        <w:t>和数据源。</w:t>
      </w:r>
      <w:r>
        <w:rPr>
          <w:rFonts w:ascii="Times New Roman" w:eastAsia="宋体" w:hAnsi="Times New Roman"/>
          <w:sz w:val="24"/>
          <w:lang w:eastAsia="zh-CN"/>
        </w:rPr>
        <w:t>开发者无需手动编写繁琐的配置代码，即可快速搭建一个可运行的</w:t>
      </w:r>
      <w:r>
        <w:rPr>
          <w:rFonts w:ascii="Times New Roman" w:eastAsia="宋体" w:hAnsi="Times New Roman"/>
          <w:sz w:val="24"/>
          <w:lang w:eastAsia="zh-CN"/>
        </w:rPr>
        <w:t>Web</w:t>
      </w:r>
      <w:r>
        <w:rPr>
          <w:rFonts w:ascii="Times New Roman" w:eastAsia="宋体" w:hAnsi="Times New Roman"/>
          <w:sz w:val="24"/>
          <w:lang w:eastAsia="zh-CN"/>
        </w:rPr>
        <w:t>应用。起步依赖则将相关的依赖打包在一起，开发者只需引入一个</w:t>
      </w:r>
      <w:r>
        <w:rPr>
          <w:rFonts w:ascii="Times New Roman" w:eastAsia="宋体" w:hAnsi="Times New Roman"/>
          <w:sz w:val="24"/>
          <w:lang w:eastAsia="zh-CN"/>
        </w:rPr>
        <w:t>Starter</w:t>
      </w:r>
      <w:r>
        <w:rPr>
          <w:rFonts w:ascii="Times New Roman" w:eastAsia="宋体" w:hAnsi="Times New Roman"/>
          <w:sz w:val="24"/>
          <w:lang w:eastAsia="zh-CN"/>
        </w:rPr>
        <w:t>即可获得一组相关的依赖，避免了依赖版本冲突的问题。内嵌服务器特性使得</w:t>
      </w:r>
      <w:r>
        <w:rPr>
          <w:rFonts w:ascii="Times New Roman" w:eastAsia="宋体" w:hAnsi="Times New Roman"/>
          <w:sz w:val="24"/>
          <w:lang w:eastAsia="zh-CN"/>
        </w:rPr>
        <w:t>Spring Boot</w:t>
      </w:r>
      <w:r>
        <w:rPr>
          <w:rFonts w:ascii="Times New Roman" w:eastAsia="宋体" w:hAnsi="Times New Roman"/>
          <w:sz w:val="24"/>
          <w:lang w:eastAsia="zh-CN"/>
        </w:rPr>
        <w:t>应用可以打包为独立的</w:t>
      </w:r>
      <w:r>
        <w:rPr>
          <w:rFonts w:ascii="Times New Roman" w:eastAsia="宋体" w:hAnsi="Times New Roman"/>
          <w:sz w:val="24"/>
          <w:lang w:eastAsia="zh-CN"/>
        </w:rPr>
        <w:t>jar</w:t>
      </w:r>
      <w:r>
        <w:rPr>
          <w:rFonts w:ascii="Times New Roman" w:eastAsia="宋体" w:hAnsi="Times New Roman"/>
          <w:sz w:val="24"/>
          <w:lang w:eastAsia="zh-CN"/>
        </w:rPr>
        <w:t>包运行，无需依赖外部的应用服务器，极大地简化了部署流程。</w:t>
      </w:r>
    </w:p>
    <w:p w14:paraId="1BFCD4F1" w14:textId="77777777" w:rsidR="00A75826" w:rsidRDefault="00000000">
      <w:pPr>
        <w:spacing w:after="0" w:line="360" w:lineRule="auto"/>
        <w:ind w:firstLine="480"/>
        <w:jc w:val="both"/>
        <w:rPr>
          <w:lang w:eastAsia="zh-CN"/>
        </w:rPr>
      </w:pPr>
      <w:r>
        <w:rPr>
          <w:rFonts w:ascii="Times New Roman" w:eastAsia="宋体" w:hAnsi="Times New Roman"/>
          <w:sz w:val="24"/>
        </w:rPr>
        <w:t>此外，</w:t>
      </w:r>
      <w:r>
        <w:rPr>
          <w:rFonts w:ascii="Times New Roman" w:eastAsia="宋体" w:hAnsi="Times New Roman"/>
          <w:sz w:val="24"/>
        </w:rPr>
        <w:t>Spring Boot</w:t>
      </w:r>
      <w:r>
        <w:rPr>
          <w:rFonts w:ascii="Times New Roman" w:eastAsia="宋体" w:hAnsi="Times New Roman"/>
          <w:sz w:val="24"/>
        </w:rPr>
        <w:t>还提供了</w:t>
      </w:r>
      <w:r>
        <w:rPr>
          <w:rFonts w:ascii="Times New Roman" w:eastAsia="宋体" w:hAnsi="Times New Roman"/>
          <w:sz w:val="24"/>
        </w:rPr>
        <w:t>Spring Boot Actuator</w:t>
      </w:r>
      <w:r>
        <w:rPr>
          <w:rFonts w:ascii="Times New Roman" w:eastAsia="宋体" w:hAnsi="Times New Roman"/>
          <w:sz w:val="24"/>
        </w:rPr>
        <w:t>组件用于应用的健康检查和运行时监控，提供了</w:t>
      </w:r>
      <w:r>
        <w:rPr>
          <w:rFonts w:ascii="Times New Roman" w:eastAsia="宋体" w:hAnsi="Times New Roman"/>
          <w:sz w:val="24"/>
        </w:rPr>
        <w:t>Spring Boot DevTools</w:t>
      </w:r>
      <w:r>
        <w:rPr>
          <w:rFonts w:ascii="Times New Roman" w:eastAsia="宋体" w:hAnsi="Times New Roman"/>
          <w:sz w:val="24"/>
        </w:rPr>
        <w:t>支持开发阶段的热部署和自动重启功能，提供了</w:t>
      </w:r>
      <w:r>
        <w:rPr>
          <w:rFonts w:ascii="Times New Roman" w:eastAsia="宋体" w:hAnsi="Times New Roman"/>
          <w:sz w:val="24"/>
        </w:rPr>
        <w:t>Spring Boot CLI</w:t>
      </w:r>
      <w:r>
        <w:rPr>
          <w:rFonts w:ascii="Times New Roman" w:eastAsia="宋体" w:hAnsi="Times New Roman"/>
          <w:sz w:val="24"/>
        </w:rPr>
        <w:t>支持</w:t>
      </w:r>
      <w:r>
        <w:rPr>
          <w:rFonts w:ascii="Times New Roman" w:eastAsia="宋体" w:hAnsi="Times New Roman"/>
          <w:sz w:val="24"/>
        </w:rPr>
        <w:t>Groovy</w:t>
      </w:r>
      <w:r>
        <w:rPr>
          <w:rFonts w:ascii="Times New Roman" w:eastAsia="宋体" w:hAnsi="Times New Roman"/>
          <w:sz w:val="24"/>
        </w:rPr>
        <w:t>脚本的快速开发。</w:t>
      </w:r>
      <w:r>
        <w:rPr>
          <w:rFonts w:ascii="Times New Roman" w:eastAsia="宋体" w:hAnsi="Times New Roman"/>
          <w:sz w:val="24"/>
        </w:rPr>
        <w:t>Spring Boot</w:t>
      </w:r>
      <w:r>
        <w:rPr>
          <w:rFonts w:ascii="Times New Roman" w:eastAsia="宋体" w:hAnsi="Times New Roman"/>
          <w:sz w:val="24"/>
        </w:rPr>
        <w:t>与</w:t>
      </w:r>
      <w:r>
        <w:rPr>
          <w:rFonts w:ascii="Times New Roman" w:eastAsia="宋体" w:hAnsi="Times New Roman"/>
          <w:sz w:val="24"/>
        </w:rPr>
        <w:t>Spring</w:t>
      </w:r>
      <w:r>
        <w:rPr>
          <w:rFonts w:ascii="Times New Roman" w:eastAsia="宋体" w:hAnsi="Times New Roman"/>
          <w:sz w:val="24"/>
        </w:rPr>
        <w:t>生态中的其他组件（如</w:t>
      </w:r>
      <w:r>
        <w:rPr>
          <w:rFonts w:ascii="Times New Roman" w:eastAsia="宋体" w:hAnsi="Times New Roman"/>
          <w:sz w:val="24"/>
        </w:rPr>
        <w:t>Spring Security</w:t>
      </w:r>
      <w:r>
        <w:rPr>
          <w:rFonts w:ascii="Times New Roman" w:eastAsia="宋体" w:hAnsi="Times New Roman"/>
          <w:sz w:val="24"/>
        </w:rPr>
        <w:t>、</w:t>
      </w:r>
      <w:r>
        <w:rPr>
          <w:rFonts w:ascii="Times New Roman" w:eastAsia="宋体" w:hAnsi="Times New Roman"/>
          <w:sz w:val="24"/>
        </w:rPr>
        <w:t>Spring Data</w:t>
      </w:r>
      <w:r>
        <w:rPr>
          <w:rFonts w:ascii="Times New Roman" w:eastAsia="宋体" w:hAnsi="Times New Roman"/>
          <w:sz w:val="24"/>
        </w:rPr>
        <w:t>、</w:t>
      </w:r>
      <w:r>
        <w:rPr>
          <w:rFonts w:ascii="Times New Roman" w:eastAsia="宋体" w:hAnsi="Times New Roman"/>
          <w:sz w:val="24"/>
        </w:rPr>
        <w:t>Spring Cloud</w:t>
      </w:r>
      <w:r>
        <w:rPr>
          <w:rFonts w:ascii="Times New Roman" w:eastAsia="宋体" w:hAnsi="Times New Roman"/>
          <w:sz w:val="24"/>
        </w:rPr>
        <w:t>等）无缝集成，能够满足从简单应用到微服务架构的各种开发需求。</w:t>
      </w:r>
      <w:r>
        <w:rPr>
          <w:rFonts w:ascii="Times New Roman" w:eastAsia="宋体" w:hAnsi="Times New Roman"/>
          <w:sz w:val="24"/>
          <w:lang w:eastAsia="zh-CN"/>
        </w:rPr>
        <w:t>本系统采用</w:t>
      </w:r>
      <w:r>
        <w:rPr>
          <w:rFonts w:ascii="Times New Roman" w:eastAsia="宋体" w:hAnsi="Times New Roman"/>
          <w:sz w:val="24"/>
          <w:lang w:eastAsia="zh-CN"/>
        </w:rPr>
        <w:t>Spring Boot 3.3.5</w:t>
      </w:r>
      <w:r>
        <w:rPr>
          <w:rFonts w:ascii="Times New Roman" w:eastAsia="宋体" w:hAnsi="Times New Roman"/>
          <w:sz w:val="24"/>
          <w:lang w:eastAsia="zh-CN"/>
        </w:rPr>
        <w:t>版本作为后端核心框架，利用其快速开发、易于部署、生态丰富的特性，构建稳定高效的后端服务。</w:t>
      </w:r>
    </w:p>
    <w:p w14:paraId="4D81E895" w14:textId="77777777" w:rsidR="00A75826" w:rsidRDefault="00000000">
      <w:pPr>
        <w:spacing w:before="120" w:after="120" w:line="360" w:lineRule="auto"/>
        <w:outlineLvl w:val="1"/>
        <w:rPr>
          <w:lang w:eastAsia="zh-CN"/>
        </w:rPr>
      </w:pPr>
      <w:bookmarkStart w:id="12" w:name="_Toc20314"/>
      <w:r>
        <w:rPr>
          <w:rFonts w:ascii="Times New Roman" w:eastAsia="黑体" w:hAnsi="Times New Roman"/>
          <w:b/>
          <w:sz w:val="28"/>
          <w:lang w:eastAsia="zh-CN"/>
        </w:rPr>
        <w:t xml:space="preserve">2.2  </w:t>
      </w:r>
      <w:r>
        <w:rPr>
          <w:rFonts w:ascii="Times New Roman" w:eastAsia="黑体" w:hAnsi="Times New Roman"/>
          <w:b/>
          <w:sz w:val="28"/>
          <w:lang w:eastAsia="zh-CN"/>
        </w:rPr>
        <w:t>开发与测试环境</w:t>
      </w:r>
      <w:bookmarkEnd w:id="12"/>
    </w:p>
    <w:p w14:paraId="0BC47D77" w14:textId="77777777" w:rsidR="00A75826" w:rsidRDefault="00000000">
      <w:pPr>
        <w:spacing w:line="360" w:lineRule="auto"/>
        <w:ind w:firstLine="480"/>
        <w:jc w:val="both"/>
        <w:rPr>
          <w:lang w:eastAsia="zh-CN"/>
        </w:rPr>
      </w:pPr>
      <w:r>
        <w:rPr>
          <w:rFonts w:ascii="Times New Roman" w:eastAsia="宋体" w:hAnsi="Times New Roman"/>
          <w:sz w:val="24"/>
        </w:rPr>
        <w:t>系统开发采用Windows 11操作系统作为主要开发环境，使用IntelliJ IDEA 2024作为后端集成开发环境，Visual Studio Code作为前端开发工具。后端基于Alibaba Dragonwell 21编译运行，使用Apache Maven 3.9进行项目构建和依赖管理。数据库采用MySQL 8.0，配合Navicat数据库管理工具进行数据建模和SQL调试。缓存服务使用Redis 7.0，通过Redis Desktop Manager进行可视化管理。前端开发使用Node.js 18运行环境，通过Vite构建工具进行项目打包和热更新。接口测试采用Postman和Apifox工具，性能测试使用Apache JMeter。版本控制使用Git，代码托管在GitHub平台。</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0C0DEFD6" w14:textId="77777777" w:rsidR="00A75826" w:rsidRDefault="00000000">
      <w:pPr>
        <w:spacing w:before="120" w:after="120" w:line="360" w:lineRule="auto"/>
        <w:outlineLvl w:val="1"/>
        <w:rPr>
          <w:lang w:eastAsia="zh-CN"/>
        </w:rPr>
      </w:pPr>
      <w:bookmarkStart w:id="13" w:name="_Toc3205"/>
      <w:r>
        <w:rPr>
          <w:rFonts w:ascii="Times New Roman" w:eastAsia="黑体" w:hAnsi="Times New Roman"/>
          <w:b/>
          <w:sz w:val="28"/>
          <w:lang w:eastAsia="zh-CN"/>
        </w:rPr>
        <w:t>2.3  MyBatis Plus</w:t>
      </w:r>
      <w:r>
        <w:rPr>
          <w:rFonts w:ascii="Times New Roman" w:eastAsia="黑体" w:hAnsi="Times New Roman"/>
          <w:b/>
          <w:sz w:val="28"/>
          <w:lang w:eastAsia="zh-CN"/>
        </w:rPr>
        <w:t>持久层框架</w:t>
      </w:r>
      <w:bookmarkEnd w:id="13"/>
    </w:p>
    <w:p w14:paraId="0DB6A1A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MyBatis Plus</w:t>
      </w:r>
      <w:r>
        <w:rPr>
          <w:rFonts w:ascii="Times New Roman" w:eastAsia="宋体" w:hAnsi="Times New Roman"/>
          <w:sz w:val="24"/>
          <w:lang w:eastAsia="zh-CN"/>
        </w:rPr>
        <w:t>是</w:t>
      </w:r>
      <w:r>
        <w:rPr>
          <w:rFonts w:ascii="Times New Roman" w:eastAsia="宋体" w:hAnsi="Times New Roman"/>
          <w:sz w:val="24"/>
          <w:lang w:eastAsia="zh-CN"/>
        </w:rPr>
        <w:t>MyBatis</w:t>
      </w:r>
      <w:r>
        <w:rPr>
          <w:rFonts w:ascii="Times New Roman" w:eastAsia="宋体" w:hAnsi="Times New Roman"/>
          <w:sz w:val="24"/>
          <w:lang w:eastAsia="zh-CN"/>
        </w:rPr>
        <w:t>的增强工具，在</w:t>
      </w:r>
      <w:r>
        <w:rPr>
          <w:rFonts w:ascii="Times New Roman" w:eastAsia="宋体" w:hAnsi="Times New Roman"/>
          <w:sz w:val="24"/>
          <w:lang w:eastAsia="zh-CN"/>
        </w:rPr>
        <w:t>MyBatis</w:t>
      </w:r>
      <w:r>
        <w:rPr>
          <w:rFonts w:ascii="Times New Roman" w:eastAsia="宋体" w:hAnsi="Times New Roman"/>
          <w:sz w:val="24"/>
          <w:lang w:eastAsia="zh-CN"/>
        </w:rPr>
        <w:t>的基础上只做增强不做改变，为简化开发、提高效率而生。</w:t>
      </w:r>
      <w:r>
        <w:rPr>
          <w:rFonts w:ascii="Times New Roman" w:eastAsia="宋体" w:hAnsi="Times New Roman"/>
          <w:sz w:val="24"/>
          <w:lang w:eastAsia="zh-CN"/>
        </w:rPr>
        <w:t>MyBatis</w:t>
      </w:r>
      <w:r>
        <w:rPr>
          <w:rFonts w:ascii="Times New Roman" w:eastAsia="宋体" w:hAnsi="Times New Roman"/>
          <w:sz w:val="24"/>
          <w:lang w:eastAsia="zh-CN"/>
        </w:rPr>
        <w:t>是一个优秀的持久层框架，它通过</w:t>
      </w:r>
      <w:r>
        <w:rPr>
          <w:rFonts w:ascii="Times New Roman" w:eastAsia="宋体" w:hAnsi="Times New Roman"/>
          <w:sz w:val="24"/>
          <w:lang w:eastAsia="zh-CN"/>
        </w:rPr>
        <w:t>XML</w:t>
      </w:r>
      <w:r>
        <w:rPr>
          <w:rFonts w:ascii="Times New Roman" w:eastAsia="宋体" w:hAnsi="Times New Roman"/>
          <w:sz w:val="24"/>
          <w:lang w:eastAsia="zh-CN"/>
        </w:rPr>
        <w:t>映射文件或注解将</w:t>
      </w:r>
      <w:r>
        <w:rPr>
          <w:rFonts w:ascii="Times New Roman" w:eastAsia="宋体" w:hAnsi="Times New Roman"/>
          <w:sz w:val="24"/>
          <w:lang w:eastAsia="zh-CN"/>
        </w:rPr>
        <w:t>SQL</w:t>
      </w:r>
      <w:r>
        <w:rPr>
          <w:rFonts w:ascii="Times New Roman" w:eastAsia="宋体" w:hAnsi="Times New Roman"/>
          <w:sz w:val="24"/>
          <w:lang w:eastAsia="zh-CN"/>
        </w:rPr>
        <w:t>语句与</w:t>
      </w:r>
      <w:r>
        <w:rPr>
          <w:rFonts w:ascii="Times New Roman" w:eastAsia="宋体" w:hAnsi="Times New Roman"/>
          <w:sz w:val="24"/>
          <w:lang w:eastAsia="zh-CN"/>
        </w:rPr>
        <w:t>Java</w:t>
      </w:r>
      <w:r>
        <w:rPr>
          <w:rFonts w:ascii="Times New Roman" w:eastAsia="宋体" w:hAnsi="Times New Roman"/>
          <w:sz w:val="24"/>
          <w:lang w:eastAsia="zh-CN"/>
        </w:rPr>
        <w:t>对象进行映射，支持动态</w:t>
      </w:r>
      <w:r>
        <w:rPr>
          <w:rFonts w:ascii="Times New Roman" w:eastAsia="宋体" w:hAnsi="Times New Roman"/>
          <w:sz w:val="24"/>
          <w:lang w:eastAsia="zh-CN"/>
        </w:rPr>
        <w:t>SQL</w:t>
      </w:r>
      <w:r>
        <w:rPr>
          <w:rFonts w:ascii="Times New Roman" w:eastAsia="宋体" w:hAnsi="Times New Roman"/>
          <w:sz w:val="24"/>
          <w:lang w:eastAsia="zh-CN"/>
        </w:rPr>
        <w:t>编写，相比</w:t>
      </w:r>
      <w:r>
        <w:rPr>
          <w:rFonts w:ascii="Times New Roman" w:eastAsia="宋体" w:hAnsi="Times New Roman"/>
          <w:sz w:val="24"/>
          <w:lang w:eastAsia="zh-CN"/>
        </w:rPr>
        <w:t>Hibernate</w:t>
      </w:r>
      <w:r>
        <w:rPr>
          <w:rFonts w:ascii="Times New Roman" w:eastAsia="宋体" w:hAnsi="Times New Roman"/>
          <w:sz w:val="24"/>
          <w:lang w:eastAsia="zh-CN"/>
        </w:rPr>
        <w:t>等全自动</w:t>
      </w:r>
      <w:r>
        <w:rPr>
          <w:rFonts w:ascii="Times New Roman" w:eastAsia="宋体" w:hAnsi="Times New Roman"/>
          <w:sz w:val="24"/>
          <w:lang w:eastAsia="zh-CN"/>
        </w:rPr>
        <w:t>ORM</w:t>
      </w:r>
      <w:r>
        <w:rPr>
          <w:rFonts w:ascii="Times New Roman" w:eastAsia="宋体" w:hAnsi="Times New Roman"/>
          <w:sz w:val="24"/>
          <w:lang w:eastAsia="zh-CN"/>
        </w:rPr>
        <w:t>框架，</w:t>
      </w:r>
      <w:r>
        <w:rPr>
          <w:rFonts w:ascii="Times New Roman" w:eastAsia="宋体" w:hAnsi="Times New Roman"/>
          <w:sz w:val="24"/>
          <w:lang w:eastAsia="zh-CN"/>
        </w:rPr>
        <w:t>MyBatis</w:t>
      </w:r>
      <w:r>
        <w:rPr>
          <w:rFonts w:ascii="Times New Roman" w:eastAsia="宋体" w:hAnsi="Times New Roman"/>
          <w:sz w:val="24"/>
          <w:lang w:eastAsia="zh-CN"/>
        </w:rPr>
        <w:t>给予开发者更多的</w:t>
      </w:r>
      <w:r>
        <w:rPr>
          <w:rFonts w:ascii="Times New Roman" w:eastAsia="宋体" w:hAnsi="Times New Roman"/>
          <w:sz w:val="24"/>
          <w:lang w:eastAsia="zh-CN"/>
        </w:rPr>
        <w:t>SQL</w:t>
      </w:r>
      <w:r>
        <w:rPr>
          <w:rFonts w:ascii="Times New Roman" w:eastAsia="宋体" w:hAnsi="Times New Roman"/>
          <w:sz w:val="24"/>
          <w:lang w:eastAsia="zh-CN"/>
        </w:rPr>
        <w:t>控制权。然而，使用原生</w:t>
      </w:r>
      <w:r>
        <w:rPr>
          <w:rFonts w:ascii="Times New Roman" w:eastAsia="宋体" w:hAnsi="Times New Roman"/>
          <w:sz w:val="24"/>
          <w:lang w:eastAsia="zh-CN"/>
        </w:rPr>
        <w:t>MyBatis</w:t>
      </w:r>
      <w:r>
        <w:rPr>
          <w:rFonts w:ascii="Times New Roman" w:eastAsia="宋体" w:hAnsi="Times New Roman"/>
          <w:sz w:val="24"/>
          <w:lang w:eastAsia="zh-CN"/>
        </w:rPr>
        <w:t>时，对于常见的</w:t>
      </w:r>
      <w:r>
        <w:rPr>
          <w:rFonts w:ascii="Times New Roman" w:eastAsia="宋体" w:hAnsi="Times New Roman"/>
          <w:sz w:val="24"/>
          <w:lang w:eastAsia="zh-CN"/>
        </w:rPr>
        <w:t>CRUD</w:t>
      </w:r>
      <w:r>
        <w:rPr>
          <w:rFonts w:ascii="Times New Roman" w:eastAsia="宋体" w:hAnsi="Times New Roman"/>
          <w:sz w:val="24"/>
          <w:lang w:eastAsia="zh-CN"/>
        </w:rPr>
        <w:t>操作也需要编写大量的</w:t>
      </w:r>
      <w:r>
        <w:rPr>
          <w:rFonts w:ascii="Times New Roman" w:eastAsia="宋体" w:hAnsi="Times New Roman"/>
          <w:sz w:val="24"/>
          <w:lang w:eastAsia="zh-CN"/>
        </w:rPr>
        <w:t>XML</w:t>
      </w:r>
      <w:r>
        <w:rPr>
          <w:rFonts w:ascii="Times New Roman" w:eastAsia="宋体" w:hAnsi="Times New Roman"/>
          <w:sz w:val="24"/>
          <w:lang w:eastAsia="zh-CN"/>
        </w:rPr>
        <w:t>文件或</w:t>
      </w:r>
      <w:r>
        <w:rPr>
          <w:rFonts w:ascii="Times New Roman" w:eastAsia="宋体" w:hAnsi="Times New Roman"/>
          <w:sz w:val="24"/>
          <w:lang w:eastAsia="zh-CN"/>
        </w:rPr>
        <w:t>Mapper</w:t>
      </w:r>
      <w:r>
        <w:rPr>
          <w:rFonts w:ascii="Times New Roman" w:eastAsia="宋体" w:hAnsi="Times New Roman"/>
          <w:sz w:val="24"/>
          <w:lang w:eastAsia="zh-CN"/>
        </w:rPr>
        <w:t>接口方法，代码重复度较高。</w:t>
      </w:r>
    </w:p>
    <w:p w14:paraId="32649DB9" w14:textId="77777777" w:rsidR="00A75826" w:rsidRDefault="00000000">
      <w:pPr>
        <w:spacing w:after="0" w:line="360" w:lineRule="auto"/>
        <w:ind w:firstLine="480"/>
        <w:jc w:val="both"/>
        <w:rPr>
          <w:lang w:eastAsia="zh-CN"/>
        </w:rPr>
      </w:pPr>
      <w:r>
        <w:rPr>
          <w:rFonts w:ascii="Times New Roman" w:eastAsia="宋体" w:hAnsi="Times New Roman"/>
          <w:sz w:val="24"/>
        </w:rPr>
        <w:t>MyBatis Plus</w:t>
      </w:r>
      <w:r>
        <w:rPr>
          <w:rFonts w:ascii="Times New Roman" w:eastAsia="宋体" w:hAnsi="Times New Roman"/>
          <w:sz w:val="24"/>
        </w:rPr>
        <w:t>针对这一痛点提供了多项增强功能。首先，它提供了通用的</w:t>
      </w:r>
      <w:r>
        <w:rPr>
          <w:rFonts w:ascii="Times New Roman" w:eastAsia="宋体" w:hAnsi="Times New Roman"/>
          <w:sz w:val="24"/>
        </w:rPr>
        <w:t>CRUD</w:t>
      </w:r>
      <w:r>
        <w:rPr>
          <w:rFonts w:ascii="Times New Roman" w:eastAsia="宋体" w:hAnsi="Times New Roman"/>
          <w:sz w:val="24"/>
        </w:rPr>
        <w:t>操作封装，开发者只需让</w:t>
      </w:r>
      <w:r>
        <w:rPr>
          <w:rFonts w:ascii="Times New Roman" w:eastAsia="宋体" w:hAnsi="Times New Roman"/>
          <w:sz w:val="24"/>
        </w:rPr>
        <w:t>Mapper</w:t>
      </w:r>
      <w:r>
        <w:rPr>
          <w:rFonts w:ascii="Times New Roman" w:eastAsia="宋体" w:hAnsi="Times New Roman"/>
          <w:sz w:val="24"/>
        </w:rPr>
        <w:t>接口继承</w:t>
      </w:r>
      <w:r>
        <w:rPr>
          <w:rFonts w:ascii="Times New Roman" w:eastAsia="宋体" w:hAnsi="Times New Roman"/>
          <w:sz w:val="24"/>
        </w:rPr>
        <w:t>BaseMapper</w:t>
      </w:r>
      <w:r>
        <w:rPr>
          <w:rFonts w:ascii="Times New Roman" w:eastAsia="宋体" w:hAnsi="Times New Roman"/>
          <w:sz w:val="24"/>
        </w:rPr>
        <w:t>接口，即可获得</w:t>
      </w:r>
      <w:r>
        <w:rPr>
          <w:rFonts w:ascii="Times New Roman" w:eastAsia="宋体" w:hAnsi="Times New Roman"/>
          <w:sz w:val="24"/>
        </w:rPr>
        <w:t>insert</w:t>
      </w:r>
      <w:r>
        <w:rPr>
          <w:rFonts w:ascii="Times New Roman" w:eastAsia="宋体" w:hAnsi="Times New Roman"/>
          <w:sz w:val="24"/>
        </w:rPr>
        <w:t>、</w:t>
      </w:r>
      <w:r>
        <w:rPr>
          <w:rFonts w:ascii="Times New Roman" w:eastAsia="宋体" w:hAnsi="Times New Roman"/>
          <w:sz w:val="24"/>
        </w:rPr>
        <w:t>delete</w:t>
      </w:r>
      <w:r>
        <w:rPr>
          <w:rFonts w:ascii="Times New Roman" w:eastAsia="宋体" w:hAnsi="Times New Roman"/>
          <w:sz w:val="24"/>
        </w:rPr>
        <w:t>、</w:t>
      </w:r>
      <w:r>
        <w:rPr>
          <w:rFonts w:ascii="Times New Roman" w:eastAsia="宋体" w:hAnsi="Times New Roman"/>
          <w:sz w:val="24"/>
        </w:rPr>
        <w:t>update</w:t>
      </w:r>
      <w:r>
        <w:rPr>
          <w:rFonts w:ascii="Times New Roman" w:eastAsia="宋体" w:hAnsi="Times New Roman"/>
          <w:sz w:val="24"/>
        </w:rPr>
        <w:t>、</w:t>
      </w:r>
      <w:r>
        <w:rPr>
          <w:rFonts w:ascii="Times New Roman" w:eastAsia="宋体" w:hAnsi="Times New Roman"/>
          <w:sz w:val="24"/>
        </w:rPr>
        <w:t>selectById</w:t>
      </w:r>
      <w:r>
        <w:rPr>
          <w:rFonts w:ascii="Times New Roman" w:eastAsia="宋体" w:hAnsi="Times New Roman"/>
          <w:sz w:val="24"/>
        </w:rPr>
        <w:t>、</w:t>
      </w:r>
      <w:r>
        <w:rPr>
          <w:rFonts w:ascii="Times New Roman" w:eastAsia="宋体" w:hAnsi="Times New Roman"/>
          <w:sz w:val="24"/>
        </w:rPr>
        <w:t>selectList</w:t>
      </w:r>
      <w:r>
        <w:rPr>
          <w:rFonts w:ascii="Times New Roman" w:eastAsia="宋体" w:hAnsi="Times New Roman"/>
          <w:sz w:val="24"/>
        </w:rPr>
        <w:t>等常用方法，无需编写任何</w:t>
      </w:r>
      <w:r>
        <w:rPr>
          <w:rFonts w:ascii="Times New Roman" w:eastAsia="宋体" w:hAnsi="Times New Roman"/>
          <w:sz w:val="24"/>
        </w:rPr>
        <w:t>SQL</w:t>
      </w:r>
      <w:r>
        <w:rPr>
          <w:rFonts w:ascii="Times New Roman" w:eastAsia="宋体" w:hAnsi="Times New Roman"/>
          <w:sz w:val="24"/>
        </w:rPr>
        <w:t>语句。</w:t>
      </w:r>
      <w:r>
        <w:rPr>
          <w:rFonts w:ascii="Times New Roman" w:eastAsia="宋体" w:hAnsi="Times New Roman"/>
          <w:sz w:val="24"/>
          <w:lang w:eastAsia="zh-CN"/>
        </w:rPr>
        <w:t>其次，</w:t>
      </w:r>
      <w:r>
        <w:rPr>
          <w:rFonts w:ascii="Times New Roman" w:eastAsia="宋体" w:hAnsi="Times New Roman"/>
          <w:sz w:val="24"/>
          <w:lang w:eastAsia="zh-CN"/>
        </w:rPr>
        <w:t>MyBatis Plus</w:t>
      </w:r>
      <w:r>
        <w:rPr>
          <w:rFonts w:ascii="Times New Roman" w:eastAsia="宋体" w:hAnsi="Times New Roman"/>
          <w:sz w:val="24"/>
          <w:lang w:eastAsia="zh-CN"/>
        </w:rPr>
        <w:t>内置了功能强大的条件构造器</w:t>
      </w:r>
      <w:r>
        <w:rPr>
          <w:rFonts w:ascii="Times New Roman" w:eastAsia="宋体" w:hAnsi="Times New Roman"/>
          <w:sz w:val="24"/>
          <w:lang w:eastAsia="zh-CN"/>
        </w:rPr>
        <w:t>Wrapper</w:t>
      </w:r>
      <w:r>
        <w:rPr>
          <w:rFonts w:ascii="Times New Roman" w:eastAsia="宋体" w:hAnsi="Times New Roman"/>
          <w:sz w:val="24"/>
          <w:lang w:eastAsia="zh-CN"/>
        </w:rPr>
        <w:t>，支持通过链式调用构建复杂的查询条件，同时支持</w:t>
      </w:r>
      <w:r>
        <w:rPr>
          <w:rFonts w:ascii="Times New Roman" w:eastAsia="宋体" w:hAnsi="Times New Roman"/>
          <w:sz w:val="24"/>
          <w:lang w:eastAsia="zh-CN"/>
        </w:rPr>
        <w:t>Lambda</w:t>
      </w:r>
      <w:r>
        <w:rPr>
          <w:rFonts w:ascii="Times New Roman" w:eastAsia="宋体" w:hAnsi="Times New Roman"/>
          <w:sz w:val="24"/>
          <w:lang w:eastAsia="zh-CN"/>
        </w:rPr>
        <w:t>表达式，避免硬编码字段名称。再次，</w:t>
      </w:r>
      <w:r>
        <w:rPr>
          <w:rFonts w:ascii="Times New Roman" w:eastAsia="宋体" w:hAnsi="Times New Roman"/>
          <w:sz w:val="24"/>
          <w:lang w:eastAsia="zh-CN"/>
        </w:rPr>
        <w:t>MyBatis Plus</w:t>
      </w:r>
      <w:r>
        <w:rPr>
          <w:rFonts w:ascii="Times New Roman" w:eastAsia="宋体" w:hAnsi="Times New Roman"/>
          <w:sz w:val="24"/>
          <w:lang w:eastAsia="zh-CN"/>
        </w:rPr>
        <w:t>提供了便捷的分页插件，只需简单的配置即可实现物理分页查询。此外，</w:t>
      </w:r>
      <w:r>
        <w:rPr>
          <w:rFonts w:ascii="Times New Roman" w:eastAsia="宋体" w:hAnsi="Times New Roman"/>
          <w:sz w:val="24"/>
          <w:lang w:eastAsia="zh-CN"/>
        </w:rPr>
        <w:t>MyBatis Plus</w:t>
      </w:r>
      <w:r>
        <w:rPr>
          <w:rFonts w:ascii="Times New Roman" w:eastAsia="宋体" w:hAnsi="Times New Roman"/>
          <w:sz w:val="24"/>
          <w:lang w:eastAsia="zh-CN"/>
        </w:rPr>
        <w:t>还提供了代码生成器，能够根据数据库表结构自动生成</w:t>
      </w:r>
      <w:r>
        <w:rPr>
          <w:rFonts w:ascii="Times New Roman" w:eastAsia="宋体" w:hAnsi="Times New Roman"/>
          <w:sz w:val="24"/>
          <w:lang w:eastAsia="zh-CN"/>
        </w:rPr>
        <w:t>Entity</w:t>
      </w:r>
      <w:r>
        <w:rPr>
          <w:rFonts w:ascii="Times New Roman" w:eastAsia="宋体" w:hAnsi="Times New Roman"/>
          <w:sz w:val="24"/>
          <w:lang w:eastAsia="zh-CN"/>
        </w:rPr>
        <w:t>、</w:t>
      </w:r>
      <w:r>
        <w:rPr>
          <w:rFonts w:ascii="Times New Roman" w:eastAsia="宋体" w:hAnsi="Times New Roman"/>
          <w:sz w:val="24"/>
          <w:lang w:eastAsia="zh-CN"/>
        </w:rPr>
        <w:t>Mapper</w:t>
      </w:r>
      <w:r>
        <w:rPr>
          <w:rFonts w:ascii="Times New Roman" w:eastAsia="宋体" w:hAnsi="Times New Roman"/>
          <w:sz w:val="24"/>
          <w:lang w:eastAsia="zh-CN"/>
        </w:rPr>
        <w:t>、</w:t>
      </w:r>
      <w:r>
        <w:rPr>
          <w:rFonts w:ascii="Times New Roman" w:eastAsia="宋体" w:hAnsi="Times New Roman"/>
          <w:sz w:val="24"/>
          <w:lang w:eastAsia="zh-CN"/>
        </w:rPr>
        <w:t>Service</w:t>
      </w:r>
      <w:r>
        <w:rPr>
          <w:rFonts w:ascii="Times New Roman" w:eastAsia="宋体" w:hAnsi="Times New Roman"/>
          <w:sz w:val="24"/>
          <w:lang w:eastAsia="zh-CN"/>
        </w:rPr>
        <w:t>和</w:t>
      </w:r>
      <w:r>
        <w:rPr>
          <w:rFonts w:ascii="Times New Roman" w:eastAsia="宋体" w:hAnsi="Times New Roman"/>
          <w:sz w:val="24"/>
          <w:lang w:eastAsia="zh-CN"/>
        </w:rPr>
        <w:t>Controller</w:t>
      </w:r>
      <w:r>
        <w:rPr>
          <w:rFonts w:ascii="Times New Roman" w:eastAsia="宋体" w:hAnsi="Times New Roman"/>
          <w:sz w:val="24"/>
          <w:lang w:eastAsia="zh-CN"/>
        </w:rPr>
        <w:t>代码，极大地提高了开发效率。</w:t>
      </w:r>
      <w:r>
        <w:rPr>
          <w:rFonts w:ascii="Times New Roman" w:eastAsia="宋体" w:hAnsi="Times New Roman"/>
          <w:sz w:val="24"/>
          <w:lang w:eastAsia="zh-CN"/>
        </w:rPr>
        <w:t>MyBatis Plus</w:t>
      </w:r>
      <w:r>
        <w:rPr>
          <w:rFonts w:ascii="Times New Roman" w:eastAsia="宋体" w:hAnsi="Times New Roman"/>
          <w:sz w:val="24"/>
          <w:lang w:eastAsia="zh-CN"/>
        </w:rPr>
        <w:t>还支持自动填充功能，可以自动为实体对象的创建时间和更新时间字段赋值，减少手动处理的工作量。本系统使用</w:t>
      </w:r>
      <w:r>
        <w:rPr>
          <w:rFonts w:ascii="Times New Roman" w:eastAsia="宋体" w:hAnsi="Times New Roman"/>
          <w:sz w:val="24"/>
          <w:lang w:eastAsia="zh-CN"/>
        </w:rPr>
        <w:t>MyBatis Plus 3.5.5</w:t>
      </w:r>
      <w:r>
        <w:rPr>
          <w:rFonts w:ascii="Times New Roman" w:eastAsia="宋体" w:hAnsi="Times New Roman"/>
          <w:sz w:val="24"/>
          <w:lang w:eastAsia="zh-CN"/>
        </w:rPr>
        <w:t>版本作为持久层框架，显著减少了数据访问层的代码编写量。</w:t>
      </w:r>
    </w:p>
    <w:p w14:paraId="59038711" w14:textId="77777777" w:rsidR="00A75826" w:rsidRDefault="00000000">
      <w:pPr>
        <w:spacing w:before="120" w:after="120" w:line="360" w:lineRule="auto"/>
        <w:outlineLvl w:val="1"/>
        <w:rPr>
          <w:lang w:eastAsia="zh-CN"/>
        </w:rPr>
      </w:pPr>
      <w:bookmarkStart w:id="14" w:name="_Toc15515"/>
      <w:r>
        <w:rPr>
          <w:rFonts w:ascii="Times New Roman" w:eastAsia="黑体" w:hAnsi="Times New Roman"/>
          <w:b/>
          <w:sz w:val="28"/>
          <w:lang w:eastAsia="zh-CN"/>
        </w:rPr>
        <w:t>2.4  Vue.js</w:t>
      </w:r>
      <w:r>
        <w:rPr>
          <w:rFonts w:ascii="Times New Roman" w:eastAsia="黑体" w:hAnsi="Times New Roman"/>
          <w:b/>
          <w:sz w:val="28"/>
          <w:lang w:eastAsia="zh-CN"/>
        </w:rPr>
        <w:t>前端框架</w:t>
      </w:r>
      <w:bookmarkEnd w:id="14"/>
    </w:p>
    <w:p w14:paraId="77616E3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Vue.js</w:t>
      </w:r>
      <w:r>
        <w:rPr>
          <w:rFonts w:ascii="Times New Roman" w:eastAsia="宋体" w:hAnsi="Times New Roman"/>
          <w:sz w:val="24"/>
          <w:lang w:eastAsia="zh-CN"/>
        </w:rPr>
        <w:t>是一套用于构建用户界面的渐进式</w:t>
      </w:r>
      <w:r>
        <w:rPr>
          <w:rFonts w:ascii="Times New Roman" w:eastAsia="宋体" w:hAnsi="Times New Roman"/>
          <w:sz w:val="24"/>
          <w:lang w:eastAsia="zh-CN"/>
        </w:rPr>
        <w:t>JavaScript</w:t>
      </w:r>
      <w:r>
        <w:rPr>
          <w:rFonts w:ascii="Times New Roman" w:eastAsia="宋体" w:hAnsi="Times New Roman"/>
          <w:sz w:val="24"/>
          <w:lang w:eastAsia="zh-CN"/>
        </w:rPr>
        <w:t>框架，由前</w:t>
      </w:r>
      <w:r>
        <w:rPr>
          <w:rFonts w:ascii="Times New Roman" w:eastAsia="宋体" w:hAnsi="Times New Roman"/>
          <w:sz w:val="24"/>
          <w:lang w:eastAsia="zh-CN"/>
        </w:rPr>
        <w:t>Google</w:t>
      </w:r>
      <w:r>
        <w:rPr>
          <w:rFonts w:ascii="Times New Roman" w:eastAsia="宋体" w:hAnsi="Times New Roman"/>
          <w:sz w:val="24"/>
          <w:lang w:eastAsia="zh-CN"/>
        </w:rPr>
        <w:t>工程师尤雨溪于</w:t>
      </w:r>
      <w:r>
        <w:rPr>
          <w:rFonts w:ascii="Times New Roman" w:eastAsia="宋体" w:hAnsi="Times New Roman"/>
          <w:sz w:val="24"/>
          <w:lang w:eastAsia="zh-CN"/>
        </w:rPr>
        <w:t>2014</w:t>
      </w:r>
      <w:r>
        <w:rPr>
          <w:rFonts w:ascii="Times New Roman" w:eastAsia="宋体" w:hAnsi="Times New Roman"/>
          <w:sz w:val="24"/>
          <w:lang w:eastAsia="zh-CN"/>
        </w:rPr>
        <w:t>年开发并开源。</w:t>
      </w:r>
      <w:r>
        <w:rPr>
          <w:rFonts w:ascii="Times New Roman" w:eastAsia="宋体" w:hAnsi="Times New Roman"/>
          <w:sz w:val="24"/>
          <w:lang w:eastAsia="zh-CN"/>
        </w:rPr>
        <w:t>Vue.js</w:t>
      </w:r>
      <w:r>
        <w:rPr>
          <w:rFonts w:ascii="Times New Roman" w:eastAsia="宋体" w:hAnsi="Times New Roman"/>
          <w:sz w:val="24"/>
          <w:lang w:eastAsia="zh-CN"/>
        </w:rPr>
        <w:t>的核心设计理念是渐进式，即开发者可以根据项目需求逐步引入</w:t>
      </w:r>
      <w:r>
        <w:rPr>
          <w:rFonts w:ascii="Times New Roman" w:eastAsia="宋体" w:hAnsi="Times New Roman"/>
          <w:sz w:val="24"/>
          <w:lang w:eastAsia="zh-CN"/>
        </w:rPr>
        <w:t>Vue</w:t>
      </w:r>
      <w:r>
        <w:rPr>
          <w:rFonts w:ascii="Times New Roman" w:eastAsia="宋体" w:hAnsi="Times New Roman"/>
          <w:sz w:val="24"/>
          <w:lang w:eastAsia="zh-CN"/>
        </w:rPr>
        <w:t>的各项功能，从简单的页面交互增强到复杂的单页应用</w:t>
      </w:r>
      <w:r>
        <w:rPr>
          <w:rFonts w:ascii="Times New Roman" w:eastAsia="宋体" w:hAnsi="Times New Roman"/>
          <w:sz w:val="24"/>
          <w:lang w:eastAsia="zh-CN"/>
        </w:rPr>
        <w:lastRenderedPageBreak/>
        <w:t>（</w:t>
      </w:r>
      <w:r>
        <w:rPr>
          <w:rFonts w:ascii="Times New Roman" w:eastAsia="宋体" w:hAnsi="Times New Roman"/>
          <w:sz w:val="24"/>
          <w:lang w:eastAsia="zh-CN"/>
        </w:rPr>
        <w:t>SPA</w:t>
      </w:r>
      <w:r>
        <w:rPr>
          <w:rFonts w:ascii="Times New Roman" w:eastAsia="宋体" w:hAnsi="Times New Roman"/>
          <w:sz w:val="24"/>
          <w:lang w:eastAsia="zh-CN"/>
        </w:rPr>
        <w:t>），</w:t>
      </w:r>
      <w:r>
        <w:rPr>
          <w:rFonts w:ascii="Times New Roman" w:eastAsia="宋体" w:hAnsi="Times New Roman"/>
          <w:sz w:val="24"/>
          <w:lang w:eastAsia="zh-CN"/>
        </w:rPr>
        <w:t>Vue</w:t>
      </w:r>
      <w:r>
        <w:rPr>
          <w:rFonts w:ascii="Times New Roman" w:eastAsia="宋体" w:hAnsi="Times New Roman"/>
          <w:sz w:val="24"/>
          <w:lang w:eastAsia="zh-CN"/>
        </w:rPr>
        <w:t>都能提供相应的支持。</w:t>
      </w:r>
      <w:r>
        <w:rPr>
          <w:rFonts w:ascii="Times New Roman" w:eastAsia="宋体" w:hAnsi="Times New Roman"/>
          <w:sz w:val="24"/>
          <w:lang w:eastAsia="zh-CN"/>
        </w:rPr>
        <w:t>Vue.js</w:t>
      </w:r>
      <w:r>
        <w:rPr>
          <w:rFonts w:ascii="Times New Roman" w:eastAsia="宋体" w:hAnsi="Times New Roman"/>
          <w:sz w:val="24"/>
          <w:lang w:eastAsia="zh-CN"/>
        </w:rPr>
        <w:t>采用</w:t>
      </w:r>
      <w:r>
        <w:rPr>
          <w:rFonts w:ascii="Times New Roman" w:eastAsia="宋体" w:hAnsi="Times New Roman"/>
          <w:sz w:val="24"/>
          <w:lang w:eastAsia="zh-CN"/>
        </w:rPr>
        <w:t>MVVM</w:t>
      </w:r>
      <w:r>
        <w:rPr>
          <w:rFonts w:ascii="Times New Roman" w:eastAsia="宋体" w:hAnsi="Times New Roman"/>
          <w:sz w:val="24"/>
          <w:lang w:eastAsia="zh-CN"/>
        </w:rPr>
        <w:t>（</w:t>
      </w:r>
      <w:r>
        <w:rPr>
          <w:rFonts w:ascii="Times New Roman" w:eastAsia="宋体" w:hAnsi="Times New Roman"/>
          <w:sz w:val="24"/>
          <w:lang w:eastAsia="zh-CN"/>
        </w:rPr>
        <w:t>Model-View-ViewModel</w:t>
      </w:r>
      <w:r>
        <w:rPr>
          <w:rFonts w:ascii="Times New Roman" w:eastAsia="宋体" w:hAnsi="Times New Roman"/>
          <w:sz w:val="24"/>
          <w:lang w:eastAsia="zh-CN"/>
        </w:rPr>
        <w:t>）架构模式，通过数据驱动视图的方式简化了</w:t>
      </w:r>
      <w:r>
        <w:rPr>
          <w:rFonts w:ascii="Times New Roman" w:eastAsia="宋体" w:hAnsi="Times New Roman"/>
          <w:sz w:val="24"/>
          <w:lang w:eastAsia="zh-CN"/>
        </w:rPr>
        <w:t>DOM</w:t>
      </w:r>
      <w:r>
        <w:rPr>
          <w:rFonts w:ascii="Times New Roman" w:eastAsia="宋体" w:hAnsi="Times New Roman"/>
          <w:sz w:val="24"/>
          <w:lang w:eastAsia="zh-CN"/>
        </w:rPr>
        <w:t>操作的复杂性。</w:t>
      </w:r>
    </w:p>
    <w:p w14:paraId="6FCF1CE8"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Vue 3</w:t>
      </w:r>
      <w:r>
        <w:rPr>
          <w:rFonts w:ascii="Times New Roman" w:eastAsia="宋体" w:hAnsi="Times New Roman"/>
          <w:sz w:val="24"/>
          <w:lang w:eastAsia="zh-CN"/>
        </w:rPr>
        <w:t>是</w:t>
      </w:r>
      <w:r>
        <w:rPr>
          <w:rFonts w:ascii="Times New Roman" w:eastAsia="宋体" w:hAnsi="Times New Roman"/>
          <w:sz w:val="24"/>
          <w:lang w:eastAsia="zh-CN"/>
        </w:rPr>
        <w:t>Vue.js</w:t>
      </w:r>
      <w:r>
        <w:rPr>
          <w:rFonts w:ascii="Times New Roman" w:eastAsia="宋体" w:hAnsi="Times New Roman"/>
          <w:sz w:val="24"/>
          <w:lang w:eastAsia="zh-CN"/>
        </w:rPr>
        <w:t>的</w:t>
      </w:r>
      <w:r>
        <w:rPr>
          <w:rFonts w:ascii="Times New Roman" w:eastAsia="宋体" w:hAnsi="Times New Roman" w:hint="eastAsia"/>
          <w:sz w:val="24"/>
          <w:lang w:eastAsia="zh-CN"/>
        </w:rPr>
        <w:t>最新</w:t>
      </w:r>
      <w:r>
        <w:rPr>
          <w:rFonts w:ascii="Times New Roman" w:eastAsia="宋体" w:hAnsi="Times New Roman"/>
          <w:sz w:val="24"/>
          <w:lang w:eastAsia="zh-CN"/>
        </w:rPr>
        <w:t>版本，于</w:t>
      </w:r>
      <w:r>
        <w:rPr>
          <w:rFonts w:ascii="Times New Roman" w:eastAsia="宋体" w:hAnsi="Times New Roman"/>
          <w:sz w:val="24"/>
          <w:lang w:eastAsia="zh-CN"/>
        </w:rPr>
        <w:t>2020</w:t>
      </w:r>
      <w:r>
        <w:rPr>
          <w:rFonts w:ascii="Times New Roman" w:eastAsia="宋体" w:hAnsi="Times New Roman"/>
          <w:sz w:val="24"/>
          <w:lang w:eastAsia="zh-CN"/>
        </w:rPr>
        <w:t>年正式发布，在性能和开发体验上都有显著提升。</w:t>
      </w:r>
      <w:r>
        <w:rPr>
          <w:rFonts w:ascii="Times New Roman" w:eastAsia="宋体" w:hAnsi="Times New Roman"/>
          <w:sz w:val="24"/>
          <w:lang w:eastAsia="zh-CN"/>
        </w:rPr>
        <w:t>Vue 3</w:t>
      </w:r>
      <w:r>
        <w:rPr>
          <w:rFonts w:ascii="Times New Roman" w:eastAsia="宋体" w:hAnsi="Times New Roman"/>
          <w:sz w:val="24"/>
          <w:lang w:eastAsia="zh-CN"/>
        </w:rPr>
        <w:t>重写了响应式系统，采用</w:t>
      </w:r>
      <w:r>
        <w:rPr>
          <w:rFonts w:ascii="Times New Roman" w:eastAsia="宋体" w:hAnsi="Times New Roman"/>
          <w:sz w:val="24"/>
          <w:lang w:eastAsia="zh-CN"/>
        </w:rPr>
        <w:t>ES6</w:t>
      </w:r>
      <w:r>
        <w:rPr>
          <w:rFonts w:ascii="Times New Roman" w:eastAsia="宋体" w:hAnsi="Times New Roman"/>
          <w:sz w:val="24"/>
          <w:lang w:eastAsia="zh-CN"/>
        </w:rPr>
        <w:t>的</w:t>
      </w:r>
      <w:r>
        <w:rPr>
          <w:rFonts w:ascii="Times New Roman" w:eastAsia="宋体" w:hAnsi="Times New Roman"/>
          <w:sz w:val="24"/>
          <w:lang w:eastAsia="zh-CN"/>
        </w:rPr>
        <w:t>Proxy</w:t>
      </w:r>
      <w:r>
        <w:rPr>
          <w:rFonts w:ascii="Times New Roman" w:eastAsia="宋体" w:hAnsi="Times New Roman"/>
          <w:sz w:val="24"/>
          <w:lang w:eastAsia="zh-CN"/>
        </w:rPr>
        <w:t>替代</w:t>
      </w:r>
      <w:r>
        <w:rPr>
          <w:rFonts w:ascii="Times New Roman" w:eastAsia="宋体" w:hAnsi="Times New Roman"/>
          <w:sz w:val="24"/>
          <w:lang w:eastAsia="zh-CN"/>
        </w:rPr>
        <w:t>Object.defineProperty</w:t>
      </w:r>
      <w:r>
        <w:rPr>
          <w:rFonts w:ascii="Times New Roman" w:eastAsia="宋体" w:hAnsi="Times New Roman"/>
          <w:sz w:val="24"/>
          <w:lang w:eastAsia="zh-CN"/>
        </w:rPr>
        <w:t>实现数据劫持，解决了</w:t>
      </w:r>
      <w:r>
        <w:rPr>
          <w:rFonts w:ascii="Times New Roman" w:eastAsia="宋体" w:hAnsi="Times New Roman"/>
          <w:sz w:val="24"/>
          <w:lang w:eastAsia="zh-CN"/>
        </w:rPr>
        <w:t>Vue 2</w:t>
      </w:r>
      <w:r>
        <w:rPr>
          <w:rFonts w:ascii="Times New Roman" w:eastAsia="宋体" w:hAnsi="Times New Roman"/>
          <w:sz w:val="24"/>
          <w:lang w:eastAsia="zh-CN"/>
        </w:rPr>
        <w:t>中无法检测对象属性新增和删除、数组下标修改等问题。</w:t>
      </w:r>
      <w:r>
        <w:rPr>
          <w:rFonts w:ascii="Times New Roman" w:eastAsia="宋体" w:hAnsi="Times New Roman"/>
          <w:sz w:val="24"/>
          <w:lang w:eastAsia="zh-CN"/>
        </w:rPr>
        <w:t>Vue 3</w:t>
      </w:r>
      <w:r>
        <w:rPr>
          <w:rFonts w:ascii="Times New Roman" w:eastAsia="宋体" w:hAnsi="Times New Roman"/>
          <w:sz w:val="24"/>
          <w:lang w:eastAsia="zh-CN"/>
        </w:rPr>
        <w:t>引入了</w:t>
      </w:r>
      <w:r>
        <w:rPr>
          <w:rFonts w:ascii="Times New Roman" w:eastAsia="宋体" w:hAnsi="Times New Roman"/>
          <w:sz w:val="24"/>
          <w:lang w:eastAsia="zh-CN"/>
        </w:rPr>
        <w:t>Composition API</w:t>
      </w:r>
      <w:r>
        <w:rPr>
          <w:rFonts w:ascii="Times New Roman" w:eastAsia="宋体" w:hAnsi="Times New Roman"/>
          <w:sz w:val="24"/>
          <w:lang w:eastAsia="zh-CN"/>
        </w:rPr>
        <w:t>，允许开发者按照逻辑功能组织代码，相比</w:t>
      </w:r>
      <w:r>
        <w:rPr>
          <w:rFonts w:ascii="Times New Roman" w:eastAsia="宋体" w:hAnsi="Times New Roman"/>
          <w:sz w:val="24"/>
          <w:lang w:eastAsia="zh-CN"/>
        </w:rPr>
        <w:t>Options API</w:t>
      </w:r>
      <w:r>
        <w:rPr>
          <w:rFonts w:ascii="Times New Roman" w:eastAsia="宋体" w:hAnsi="Times New Roman"/>
          <w:sz w:val="24"/>
          <w:lang w:eastAsia="zh-CN"/>
        </w:rPr>
        <w:t>更有利于代码的复用和维护。</w:t>
      </w:r>
      <w:r>
        <w:rPr>
          <w:rFonts w:ascii="Times New Roman" w:eastAsia="宋体" w:hAnsi="Times New Roman"/>
          <w:sz w:val="24"/>
          <w:lang w:eastAsia="zh-CN"/>
        </w:rPr>
        <w:t>Vue 3</w:t>
      </w:r>
      <w:r>
        <w:rPr>
          <w:rFonts w:ascii="Times New Roman" w:eastAsia="宋体" w:hAnsi="Times New Roman"/>
          <w:sz w:val="24"/>
          <w:lang w:eastAsia="zh-CN"/>
        </w:rPr>
        <w:t>还引入了</w:t>
      </w:r>
      <w:r>
        <w:rPr>
          <w:rFonts w:ascii="Times New Roman" w:eastAsia="宋体" w:hAnsi="Times New Roman"/>
          <w:sz w:val="24"/>
          <w:lang w:eastAsia="zh-CN"/>
        </w:rPr>
        <w:t>Teleport</w:t>
      </w:r>
      <w:r>
        <w:rPr>
          <w:rFonts w:ascii="Times New Roman" w:eastAsia="宋体" w:hAnsi="Times New Roman"/>
          <w:sz w:val="24"/>
          <w:lang w:eastAsia="zh-CN"/>
        </w:rPr>
        <w:t>和</w:t>
      </w:r>
      <w:r>
        <w:rPr>
          <w:rFonts w:ascii="Times New Roman" w:eastAsia="宋体" w:hAnsi="Times New Roman"/>
          <w:sz w:val="24"/>
          <w:lang w:eastAsia="zh-CN"/>
        </w:rPr>
        <w:t>Suspense</w:t>
      </w:r>
      <w:r>
        <w:rPr>
          <w:rFonts w:ascii="Times New Roman" w:eastAsia="宋体" w:hAnsi="Times New Roman"/>
          <w:sz w:val="24"/>
          <w:lang w:eastAsia="zh-CN"/>
        </w:rPr>
        <w:t>等新组件，</w:t>
      </w:r>
      <w:r>
        <w:rPr>
          <w:rFonts w:ascii="Times New Roman" w:eastAsia="宋体" w:hAnsi="Times New Roman"/>
          <w:sz w:val="24"/>
          <w:lang w:eastAsia="zh-CN"/>
        </w:rPr>
        <w:t>Teleport</w:t>
      </w:r>
      <w:r>
        <w:rPr>
          <w:rFonts w:ascii="Times New Roman" w:eastAsia="宋体" w:hAnsi="Times New Roman"/>
          <w:sz w:val="24"/>
          <w:lang w:eastAsia="zh-CN"/>
        </w:rPr>
        <w:t>可以将组件渲染到</w:t>
      </w:r>
      <w:r>
        <w:rPr>
          <w:rFonts w:ascii="Times New Roman" w:eastAsia="宋体" w:hAnsi="Times New Roman"/>
          <w:sz w:val="24"/>
          <w:lang w:eastAsia="zh-CN"/>
        </w:rPr>
        <w:t>DOM</w:t>
      </w:r>
      <w:r>
        <w:rPr>
          <w:rFonts w:ascii="Times New Roman" w:eastAsia="宋体" w:hAnsi="Times New Roman"/>
          <w:sz w:val="24"/>
          <w:lang w:eastAsia="zh-CN"/>
        </w:rPr>
        <w:t>树中的任意位置，</w:t>
      </w:r>
      <w:r>
        <w:rPr>
          <w:rFonts w:ascii="Times New Roman" w:eastAsia="宋体" w:hAnsi="Times New Roman"/>
          <w:sz w:val="24"/>
          <w:lang w:eastAsia="zh-CN"/>
        </w:rPr>
        <w:t>Suspense</w:t>
      </w:r>
      <w:r>
        <w:rPr>
          <w:rFonts w:ascii="Times New Roman" w:eastAsia="宋体" w:hAnsi="Times New Roman"/>
          <w:sz w:val="24"/>
          <w:lang w:eastAsia="zh-CN"/>
        </w:rPr>
        <w:t>支持异步组件的加载状态管理。在性能方面，</w:t>
      </w:r>
      <w:r>
        <w:rPr>
          <w:rFonts w:ascii="Times New Roman" w:eastAsia="宋体" w:hAnsi="Times New Roman"/>
          <w:sz w:val="24"/>
          <w:lang w:eastAsia="zh-CN"/>
        </w:rPr>
        <w:t>Vue 3</w:t>
      </w:r>
      <w:r>
        <w:rPr>
          <w:rFonts w:ascii="Times New Roman" w:eastAsia="宋体" w:hAnsi="Times New Roman"/>
          <w:sz w:val="24"/>
          <w:lang w:eastAsia="zh-CN"/>
        </w:rPr>
        <w:t>的打包体积更小，初次渲染速度更快，更新性能更好，内存占用更低。本系统前端采用</w:t>
      </w:r>
      <w:r>
        <w:rPr>
          <w:rFonts w:ascii="Times New Roman" w:eastAsia="宋体" w:hAnsi="Times New Roman"/>
          <w:sz w:val="24"/>
          <w:lang w:eastAsia="zh-CN"/>
        </w:rPr>
        <w:t>Vue 3.5.24</w:t>
      </w:r>
      <w:r>
        <w:rPr>
          <w:rFonts w:ascii="Times New Roman" w:eastAsia="宋体" w:hAnsi="Times New Roman"/>
          <w:sz w:val="24"/>
          <w:lang w:eastAsia="zh-CN"/>
        </w:rPr>
        <w:t>版本，配合</w:t>
      </w:r>
      <w:r>
        <w:rPr>
          <w:rFonts w:ascii="Times New Roman" w:eastAsia="宋体" w:hAnsi="Times New Roman"/>
          <w:sz w:val="24"/>
          <w:lang w:eastAsia="zh-CN"/>
        </w:rPr>
        <w:t>Element Plus</w:t>
      </w:r>
      <w:r>
        <w:rPr>
          <w:rFonts w:ascii="Times New Roman" w:eastAsia="宋体" w:hAnsi="Times New Roman"/>
          <w:sz w:val="24"/>
          <w:lang w:eastAsia="zh-CN"/>
        </w:rPr>
        <w:t>组件库和</w:t>
      </w:r>
      <w:r>
        <w:rPr>
          <w:rFonts w:ascii="Times New Roman" w:eastAsia="宋体" w:hAnsi="Times New Roman"/>
          <w:sz w:val="24"/>
          <w:lang w:eastAsia="zh-CN"/>
        </w:rPr>
        <w:t>Vite</w:t>
      </w:r>
      <w:r>
        <w:rPr>
          <w:rFonts w:ascii="Times New Roman" w:eastAsia="宋体" w:hAnsi="Times New Roman"/>
          <w:sz w:val="24"/>
          <w:lang w:eastAsia="zh-CN"/>
        </w:rPr>
        <w:t>构建工具，构建高效美观的用户界面。</w:t>
      </w:r>
    </w:p>
    <w:p w14:paraId="7794EF2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Element Plus</w:t>
      </w:r>
      <w:r>
        <w:rPr>
          <w:rFonts w:ascii="Times New Roman" w:eastAsia="宋体" w:hAnsi="Times New Roman"/>
          <w:sz w:val="24"/>
          <w:lang w:eastAsia="zh-CN"/>
        </w:rPr>
        <w:t>是</w:t>
      </w:r>
      <w:r>
        <w:rPr>
          <w:rFonts w:ascii="Times New Roman" w:eastAsia="宋体" w:hAnsi="Times New Roman"/>
          <w:sz w:val="24"/>
          <w:lang w:eastAsia="zh-CN"/>
        </w:rPr>
        <w:t>Element UI</w:t>
      </w:r>
      <w:r>
        <w:rPr>
          <w:rFonts w:ascii="Times New Roman" w:eastAsia="宋体" w:hAnsi="Times New Roman"/>
          <w:sz w:val="24"/>
          <w:lang w:eastAsia="zh-CN"/>
        </w:rPr>
        <w:t>针对</w:t>
      </w:r>
      <w:r>
        <w:rPr>
          <w:rFonts w:ascii="Times New Roman" w:eastAsia="宋体" w:hAnsi="Times New Roman"/>
          <w:sz w:val="24"/>
          <w:lang w:eastAsia="zh-CN"/>
        </w:rPr>
        <w:t>Vue 3</w:t>
      </w:r>
      <w:r>
        <w:rPr>
          <w:rFonts w:ascii="Times New Roman" w:eastAsia="宋体" w:hAnsi="Times New Roman"/>
          <w:sz w:val="24"/>
          <w:lang w:eastAsia="zh-CN"/>
        </w:rPr>
        <w:t>的升级版本，提供了丰富的</w:t>
      </w:r>
      <w:r>
        <w:rPr>
          <w:rFonts w:ascii="Times New Roman" w:eastAsia="宋体" w:hAnsi="Times New Roman"/>
          <w:sz w:val="24"/>
          <w:lang w:eastAsia="zh-CN"/>
        </w:rPr>
        <w:t>UI</w:t>
      </w:r>
      <w:r>
        <w:rPr>
          <w:rFonts w:ascii="Times New Roman" w:eastAsia="宋体" w:hAnsi="Times New Roman"/>
          <w:sz w:val="24"/>
          <w:lang w:eastAsia="zh-CN"/>
        </w:rPr>
        <w:t>组件，包括表格、表单、对话框、通知、菜单、分页、日期选择器等，覆盖了后台管理系统所需的大部分界面元素。</w:t>
      </w:r>
      <w:r>
        <w:rPr>
          <w:rFonts w:ascii="Times New Roman" w:eastAsia="宋体" w:hAnsi="Times New Roman"/>
          <w:sz w:val="24"/>
          <w:lang w:eastAsia="zh-CN"/>
        </w:rPr>
        <w:t>Element Plus</w:t>
      </w:r>
      <w:r>
        <w:rPr>
          <w:rFonts w:ascii="Times New Roman" w:eastAsia="宋体" w:hAnsi="Times New Roman"/>
          <w:sz w:val="24"/>
          <w:lang w:eastAsia="zh-CN"/>
        </w:rPr>
        <w:t>的组件设计风格统一、美观大方，支持按需引入和主题定制，能够快速构建高质量的管理界面。</w:t>
      </w:r>
      <w:r>
        <w:rPr>
          <w:rFonts w:ascii="Times New Roman" w:eastAsia="宋体" w:hAnsi="Times New Roman"/>
          <w:sz w:val="24"/>
          <w:lang w:eastAsia="zh-CN"/>
        </w:rPr>
        <w:t>Vite</w:t>
      </w:r>
      <w:r>
        <w:rPr>
          <w:rFonts w:ascii="Times New Roman" w:eastAsia="宋体" w:hAnsi="Times New Roman"/>
          <w:sz w:val="24"/>
          <w:lang w:eastAsia="zh-CN"/>
        </w:rPr>
        <w:t>是</w:t>
      </w:r>
      <w:r>
        <w:rPr>
          <w:rFonts w:ascii="Times New Roman" w:eastAsia="宋体" w:hAnsi="Times New Roman"/>
          <w:sz w:val="24"/>
          <w:lang w:eastAsia="zh-CN"/>
        </w:rPr>
        <w:t>Vue</w:t>
      </w:r>
      <w:r>
        <w:rPr>
          <w:rFonts w:ascii="Times New Roman" w:eastAsia="宋体" w:hAnsi="Times New Roman"/>
          <w:sz w:val="24"/>
          <w:lang w:eastAsia="zh-CN"/>
        </w:rPr>
        <w:t>作者开发的前端构建工具，利用浏览器原生</w:t>
      </w:r>
      <w:r>
        <w:rPr>
          <w:rFonts w:ascii="Times New Roman" w:eastAsia="宋体" w:hAnsi="Times New Roman"/>
          <w:sz w:val="24"/>
          <w:lang w:eastAsia="zh-CN"/>
        </w:rPr>
        <w:t>ES Module</w:t>
      </w:r>
      <w:r>
        <w:rPr>
          <w:rFonts w:ascii="Times New Roman" w:eastAsia="宋体" w:hAnsi="Times New Roman"/>
          <w:sz w:val="24"/>
          <w:lang w:eastAsia="zh-CN"/>
        </w:rPr>
        <w:t>支持实现了极速的开发服务器启动和热模块替换（</w:t>
      </w:r>
      <w:r>
        <w:rPr>
          <w:rFonts w:ascii="Times New Roman" w:eastAsia="宋体" w:hAnsi="Times New Roman"/>
          <w:sz w:val="24"/>
          <w:lang w:eastAsia="zh-CN"/>
        </w:rPr>
        <w:t>HMR</w:t>
      </w:r>
      <w:r>
        <w:rPr>
          <w:rFonts w:ascii="Times New Roman" w:eastAsia="宋体" w:hAnsi="Times New Roman"/>
          <w:sz w:val="24"/>
          <w:lang w:eastAsia="zh-CN"/>
        </w:rPr>
        <w:t>），相比传统的</w:t>
      </w:r>
      <w:r>
        <w:rPr>
          <w:rFonts w:ascii="Times New Roman" w:eastAsia="宋体" w:hAnsi="Times New Roman"/>
          <w:sz w:val="24"/>
          <w:lang w:eastAsia="zh-CN"/>
        </w:rPr>
        <w:t>Webpack</w:t>
      </w:r>
      <w:r>
        <w:rPr>
          <w:rFonts w:ascii="Times New Roman" w:eastAsia="宋体" w:hAnsi="Times New Roman"/>
          <w:sz w:val="24"/>
          <w:lang w:eastAsia="zh-CN"/>
        </w:rPr>
        <w:t>构建工具有着显著的速度优势。</w:t>
      </w:r>
    </w:p>
    <w:p w14:paraId="27A6D920" w14:textId="77777777" w:rsidR="00A75826" w:rsidRDefault="00000000">
      <w:pPr>
        <w:spacing w:before="120" w:after="120" w:line="360" w:lineRule="auto"/>
        <w:outlineLvl w:val="1"/>
        <w:rPr>
          <w:lang w:eastAsia="zh-CN"/>
        </w:rPr>
      </w:pPr>
      <w:bookmarkStart w:id="15" w:name="_Toc5186"/>
      <w:r>
        <w:rPr>
          <w:rFonts w:ascii="Times New Roman" w:eastAsia="黑体" w:hAnsi="Times New Roman"/>
          <w:b/>
          <w:sz w:val="28"/>
          <w:lang w:eastAsia="zh-CN"/>
        </w:rPr>
        <w:t>2.5  MySQL</w:t>
      </w:r>
      <w:r>
        <w:rPr>
          <w:rFonts w:ascii="Times New Roman" w:eastAsia="黑体" w:hAnsi="Times New Roman"/>
          <w:b/>
          <w:sz w:val="28"/>
          <w:lang w:eastAsia="zh-CN"/>
        </w:rPr>
        <w:t>数据库</w:t>
      </w:r>
      <w:bookmarkEnd w:id="15"/>
    </w:p>
    <w:p w14:paraId="46E45826"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MySQL</w:t>
      </w:r>
      <w:r>
        <w:rPr>
          <w:rFonts w:ascii="Times New Roman" w:eastAsia="宋体" w:hAnsi="Times New Roman"/>
          <w:sz w:val="24"/>
          <w:lang w:eastAsia="zh-CN"/>
        </w:rPr>
        <w:t>是由</w:t>
      </w:r>
      <w:r>
        <w:rPr>
          <w:rFonts w:ascii="Times New Roman" w:eastAsia="宋体" w:hAnsi="Times New Roman"/>
          <w:sz w:val="24"/>
          <w:lang w:eastAsia="zh-CN"/>
        </w:rPr>
        <w:t>Oracle</w:t>
      </w:r>
      <w:r>
        <w:rPr>
          <w:rFonts w:ascii="Times New Roman" w:eastAsia="宋体" w:hAnsi="Times New Roman"/>
          <w:sz w:val="24"/>
          <w:lang w:eastAsia="zh-CN"/>
        </w:rPr>
        <w:t>公司开发和维护的开源关系型数据库管理系统（</w:t>
      </w:r>
      <w:r>
        <w:rPr>
          <w:rFonts w:ascii="Times New Roman" w:eastAsia="宋体" w:hAnsi="Times New Roman"/>
          <w:sz w:val="24"/>
          <w:lang w:eastAsia="zh-CN"/>
        </w:rPr>
        <w:t>RDBMS</w:t>
      </w:r>
      <w:r>
        <w:rPr>
          <w:rFonts w:ascii="Times New Roman" w:eastAsia="宋体" w:hAnsi="Times New Roman"/>
          <w:sz w:val="24"/>
          <w:lang w:eastAsia="zh-CN"/>
        </w:rPr>
        <w:t>），是目前世界上最流行的开源数据库之一。</w:t>
      </w:r>
      <w:r>
        <w:rPr>
          <w:rFonts w:ascii="Times New Roman" w:eastAsia="宋体" w:hAnsi="Times New Roman"/>
          <w:sz w:val="24"/>
          <w:lang w:eastAsia="zh-CN"/>
        </w:rPr>
        <w:t>MySQL</w:t>
      </w:r>
      <w:r>
        <w:rPr>
          <w:rFonts w:ascii="Times New Roman" w:eastAsia="宋体" w:hAnsi="Times New Roman"/>
          <w:sz w:val="24"/>
          <w:lang w:eastAsia="zh-CN"/>
        </w:rPr>
        <w:t>采用结构化查询语言（</w:t>
      </w:r>
      <w:r>
        <w:rPr>
          <w:rFonts w:ascii="Times New Roman" w:eastAsia="宋体" w:hAnsi="Times New Roman"/>
          <w:sz w:val="24"/>
          <w:lang w:eastAsia="zh-CN"/>
        </w:rPr>
        <w:t>SQL</w:t>
      </w:r>
      <w:r>
        <w:rPr>
          <w:rFonts w:ascii="Times New Roman" w:eastAsia="宋体" w:hAnsi="Times New Roman"/>
          <w:sz w:val="24"/>
          <w:lang w:eastAsia="zh-CN"/>
        </w:rPr>
        <w:t>）进行数据的定义、操作和查询，支持标准的</w:t>
      </w:r>
      <w:r>
        <w:rPr>
          <w:rFonts w:ascii="Times New Roman" w:eastAsia="宋体" w:hAnsi="Times New Roman"/>
          <w:sz w:val="24"/>
          <w:lang w:eastAsia="zh-CN"/>
        </w:rPr>
        <w:t>SQL</w:t>
      </w:r>
      <w:r>
        <w:rPr>
          <w:rFonts w:ascii="Times New Roman" w:eastAsia="宋体" w:hAnsi="Times New Roman"/>
          <w:sz w:val="24"/>
          <w:lang w:eastAsia="zh-CN"/>
        </w:rPr>
        <w:t>语法和多种存储引擎。其中，</w:t>
      </w:r>
      <w:r>
        <w:rPr>
          <w:rFonts w:ascii="Times New Roman" w:eastAsia="宋体" w:hAnsi="Times New Roman"/>
          <w:sz w:val="24"/>
          <w:lang w:eastAsia="zh-CN"/>
        </w:rPr>
        <w:t>InnoDB</w:t>
      </w:r>
      <w:r>
        <w:rPr>
          <w:rFonts w:ascii="Times New Roman" w:eastAsia="宋体" w:hAnsi="Times New Roman"/>
          <w:sz w:val="24"/>
          <w:lang w:eastAsia="zh-CN"/>
        </w:rPr>
        <w:t>是</w:t>
      </w:r>
      <w:r>
        <w:rPr>
          <w:rFonts w:ascii="Times New Roman" w:eastAsia="宋体" w:hAnsi="Times New Roman"/>
          <w:sz w:val="24"/>
          <w:lang w:eastAsia="zh-CN"/>
        </w:rPr>
        <w:t>MySQL</w:t>
      </w:r>
      <w:r>
        <w:rPr>
          <w:rFonts w:ascii="Times New Roman" w:eastAsia="宋体" w:hAnsi="Times New Roman"/>
          <w:sz w:val="24"/>
          <w:lang w:eastAsia="zh-CN"/>
        </w:rPr>
        <w:t>的默认存储引擎，支持事务处理、行级锁定、外键约束等企业级特性，能够保证数据的完整性和一致性。</w:t>
      </w:r>
      <w:r>
        <w:rPr>
          <w:rFonts w:ascii="Times New Roman" w:eastAsia="宋体" w:hAnsi="Times New Roman"/>
          <w:sz w:val="24"/>
          <w:lang w:eastAsia="zh-CN"/>
        </w:rPr>
        <w:t>MySQL</w:t>
      </w:r>
      <w:r>
        <w:rPr>
          <w:rFonts w:ascii="Times New Roman" w:eastAsia="宋体" w:hAnsi="Times New Roman"/>
          <w:sz w:val="24"/>
          <w:lang w:eastAsia="zh-CN"/>
        </w:rPr>
        <w:t>因其体积小、速度快、总体拥有成本低、开放源码等优点，成为中小型</w:t>
      </w:r>
      <w:r>
        <w:rPr>
          <w:rFonts w:ascii="Times New Roman" w:eastAsia="宋体" w:hAnsi="Times New Roman"/>
          <w:sz w:val="24"/>
          <w:lang w:eastAsia="zh-CN"/>
        </w:rPr>
        <w:t>Web</w:t>
      </w:r>
      <w:r>
        <w:rPr>
          <w:rFonts w:ascii="Times New Roman" w:eastAsia="宋体" w:hAnsi="Times New Roman"/>
          <w:sz w:val="24"/>
          <w:lang w:eastAsia="zh-CN"/>
        </w:rPr>
        <w:t>应用最常用的数据库选择。</w:t>
      </w:r>
    </w:p>
    <w:p w14:paraId="41167422" w14:textId="77777777" w:rsidR="00A75826" w:rsidRDefault="00000000">
      <w:pPr>
        <w:spacing w:after="0" w:line="360" w:lineRule="auto"/>
        <w:ind w:firstLine="480"/>
        <w:jc w:val="both"/>
        <w:rPr>
          <w:lang w:eastAsia="zh-CN"/>
        </w:rPr>
      </w:pPr>
      <w:r>
        <w:rPr>
          <w:rFonts w:ascii="Times New Roman" w:eastAsia="宋体" w:hAnsi="Times New Roman"/>
          <w:sz w:val="24"/>
        </w:rPr>
        <w:t>MySQL 8.0版本引入了多项重要特性，包括窗口函数（Window Functions）、通用表表达式（CTE）、JSON数据类型的增强支持、不可见索引（Invisible Indexes）、原子DDL语句等。窗口函数使得复杂的统计分析查询变得更加简洁高效，通用表表达式提高了递归查询和复杂查询的可读性。MySQL 8.0还默认使用utf8mb4字符集，完整支持Unicode字符，包括emoji表情符号。在安全性方面，MySQL 8.0增强了密码管理机制，支持角色（Role）权限管理，提供了更加完善的安全保障。本系统使用MySQL 8.0作为核心数据存储方案，部署于阿里云ECS（2核2G，Alibaba Cloud Linux 3），存储用户信息、植物数据、养护记录、论坛帖子等全部业务数据，并通过合理的索引设计和查询优化确保数据访问的高效性。</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15721D63" w14:textId="77777777" w:rsidR="00A75826" w:rsidRDefault="00000000">
      <w:pPr>
        <w:spacing w:before="120" w:after="120" w:line="360" w:lineRule="auto"/>
        <w:outlineLvl w:val="1"/>
      </w:pPr>
      <w:bookmarkStart w:id="16" w:name="_Toc14726"/>
      <w:r>
        <w:rPr>
          <w:rFonts w:ascii="Times New Roman" w:eastAsia="黑体" w:hAnsi="Times New Roman"/>
          <w:b/>
          <w:sz w:val="28"/>
        </w:rPr>
        <w:t>2.6  Redis</w:t>
      </w:r>
      <w:r>
        <w:rPr>
          <w:rFonts w:ascii="Times New Roman" w:eastAsia="黑体" w:hAnsi="Times New Roman"/>
          <w:b/>
          <w:sz w:val="28"/>
        </w:rPr>
        <w:t>缓存技术</w:t>
      </w:r>
      <w:bookmarkEnd w:id="16"/>
    </w:p>
    <w:p w14:paraId="55DE1B0E" w14:textId="77777777" w:rsidR="00A75826" w:rsidRDefault="00000000">
      <w:pPr>
        <w:spacing w:after="0" w:line="360" w:lineRule="auto"/>
        <w:ind w:firstLine="480"/>
        <w:jc w:val="both"/>
      </w:pPr>
      <w:r>
        <w:rPr>
          <w:rFonts w:ascii="Times New Roman" w:eastAsia="宋体" w:hAnsi="Times New Roman"/>
          <w:sz w:val="24"/>
        </w:rPr>
        <w:t>Redis</w:t>
      </w:r>
      <w:r>
        <w:rPr>
          <w:rFonts w:ascii="Times New Roman" w:eastAsia="宋体" w:hAnsi="Times New Roman"/>
          <w:sz w:val="24"/>
        </w:rPr>
        <w:t>（</w:t>
      </w:r>
      <w:r>
        <w:rPr>
          <w:rFonts w:ascii="Times New Roman" w:eastAsia="宋体" w:hAnsi="Times New Roman"/>
          <w:sz w:val="24"/>
        </w:rPr>
        <w:t>Remote Dictionary Server</w:t>
      </w:r>
      <w:r>
        <w:rPr>
          <w:rFonts w:ascii="Times New Roman" w:eastAsia="宋体" w:hAnsi="Times New Roman"/>
          <w:sz w:val="24"/>
        </w:rPr>
        <w:t>）是一款高性能的开源键值对存储数据库，由</w:t>
      </w:r>
      <w:r>
        <w:rPr>
          <w:rFonts w:ascii="Times New Roman" w:eastAsia="宋体" w:hAnsi="Times New Roman"/>
          <w:sz w:val="24"/>
        </w:rPr>
        <w:t>Salvatore Sanfilippo</w:t>
      </w:r>
      <w:r>
        <w:rPr>
          <w:rFonts w:ascii="Times New Roman" w:eastAsia="宋体" w:hAnsi="Times New Roman"/>
          <w:sz w:val="24"/>
        </w:rPr>
        <w:t>于</w:t>
      </w:r>
      <w:r>
        <w:rPr>
          <w:rFonts w:ascii="Times New Roman" w:eastAsia="宋体" w:hAnsi="Times New Roman"/>
          <w:sz w:val="24"/>
        </w:rPr>
        <w:t>2009</w:t>
      </w:r>
      <w:r>
        <w:rPr>
          <w:rFonts w:ascii="Times New Roman" w:eastAsia="宋体" w:hAnsi="Times New Roman"/>
          <w:sz w:val="24"/>
        </w:rPr>
        <w:t>年开发。</w:t>
      </w:r>
      <w:r>
        <w:rPr>
          <w:rFonts w:ascii="Times New Roman" w:eastAsia="宋体" w:hAnsi="Times New Roman"/>
          <w:sz w:val="24"/>
        </w:rPr>
        <w:t>Redis</w:t>
      </w:r>
      <w:r>
        <w:rPr>
          <w:rFonts w:ascii="Times New Roman" w:eastAsia="宋体" w:hAnsi="Times New Roman"/>
          <w:sz w:val="24"/>
        </w:rPr>
        <w:t>将数据存储在内存中，读写速度极快，读取速度可达每秒十万次以上，写入速度可达每秒八万次以上，是目前速度最快的键值对数据库之一。</w:t>
      </w:r>
      <w:r>
        <w:rPr>
          <w:rFonts w:ascii="Times New Roman" w:eastAsia="宋体" w:hAnsi="Times New Roman"/>
          <w:sz w:val="24"/>
        </w:rPr>
        <w:t>Redis</w:t>
      </w:r>
      <w:r>
        <w:rPr>
          <w:rFonts w:ascii="Times New Roman" w:eastAsia="宋体" w:hAnsi="Times New Roman"/>
          <w:sz w:val="24"/>
        </w:rPr>
        <w:t>支持丰富的数据结构，包括字符串（</w:t>
      </w:r>
      <w:r>
        <w:rPr>
          <w:rFonts w:ascii="Times New Roman" w:eastAsia="宋体" w:hAnsi="Times New Roman"/>
          <w:sz w:val="24"/>
        </w:rPr>
        <w:t>String</w:t>
      </w:r>
      <w:r>
        <w:rPr>
          <w:rFonts w:ascii="Times New Roman" w:eastAsia="宋体" w:hAnsi="Times New Roman"/>
          <w:sz w:val="24"/>
        </w:rPr>
        <w:t>）、哈希（</w:t>
      </w:r>
      <w:r>
        <w:rPr>
          <w:rFonts w:ascii="Times New Roman" w:eastAsia="宋体" w:hAnsi="Times New Roman"/>
          <w:sz w:val="24"/>
        </w:rPr>
        <w:t>Hash</w:t>
      </w:r>
      <w:r>
        <w:rPr>
          <w:rFonts w:ascii="Times New Roman" w:eastAsia="宋体" w:hAnsi="Times New Roman"/>
          <w:sz w:val="24"/>
        </w:rPr>
        <w:t>）、列表（</w:t>
      </w:r>
      <w:r>
        <w:rPr>
          <w:rFonts w:ascii="Times New Roman" w:eastAsia="宋体" w:hAnsi="Times New Roman"/>
          <w:sz w:val="24"/>
        </w:rPr>
        <w:t>List</w:t>
      </w:r>
      <w:r>
        <w:rPr>
          <w:rFonts w:ascii="Times New Roman" w:eastAsia="宋体" w:hAnsi="Times New Roman"/>
          <w:sz w:val="24"/>
        </w:rPr>
        <w:t>）、集合（</w:t>
      </w:r>
      <w:r>
        <w:rPr>
          <w:rFonts w:ascii="Times New Roman" w:eastAsia="宋体" w:hAnsi="Times New Roman"/>
          <w:sz w:val="24"/>
        </w:rPr>
        <w:t>Set</w:t>
      </w:r>
      <w:r>
        <w:rPr>
          <w:rFonts w:ascii="Times New Roman" w:eastAsia="宋体" w:hAnsi="Times New Roman"/>
          <w:sz w:val="24"/>
        </w:rPr>
        <w:t>）、有序集合（</w:t>
      </w:r>
      <w:r>
        <w:rPr>
          <w:rFonts w:ascii="Times New Roman" w:eastAsia="宋体" w:hAnsi="Times New Roman"/>
          <w:sz w:val="24"/>
        </w:rPr>
        <w:t>Sorted Set</w:t>
      </w:r>
      <w:r>
        <w:rPr>
          <w:rFonts w:ascii="Times New Roman" w:eastAsia="宋体" w:hAnsi="Times New Roman"/>
          <w:sz w:val="24"/>
        </w:rPr>
        <w:t>）、位图（</w:t>
      </w:r>
      <w:r>
        <w:rPr>
          <w:rFonts w:ascii="Times New Roman" w:eastAsia="宋体" w:hAnsi="Times New Roman"/>
          <w:sz w:val="24"/>
        </w:rPr>
        <w:t>Bitmap</w:t>
      </w:r>
      <w:r>
        <w:rPr>
          <w:rFonts w:ascii="Times New Roman" w:eastAsia="宋体" w:hAnsi="Times New Roman"/>
          <w:sz w:val="24"/>
        </w:rPr>
        <w:t>）、</w:t>
      </w:r>
      <w:r>
        <w:rPr>
          <w:rFonts w:ascii="Times New Roman" w:eastAsia="宋体" w:hAnsi="Times New Roman"/>
          <w:sz w:val="24"/>
        </w:rPr>
        <w:t>HyperLogLog</w:t>
      </w:r>
      <w:r>
        <w:rPr>
          <w:rFonts w:ascii="Times New Roman" w:eastAsia="宋体" w:hAnsi="Times New Roman"/>
          <w:sz w:val="24"/>
        </w:rPr>
        <w:t>和地理空间（</w:t>
      </w:r>
      <w:r>
        <w:rPr>
          <w:rFonts w:ascii="Times New Roman" w:eastAsia="宋体" w:hAnsi="Times New Roman"/>
          <w:sz w:val="24"/>
        </w:rPr>
        <w:t>Geospatial</w:t>
      </w:r>
      <w:r>
        <w:rPr>
          <w:rFonts w:ascii="Times New Roman" w:eastAsia="宋体" w:hAnsi="Times New Roman"/>
          <w:sz w:val="24"/>
        </w:rPr>
        <w:t>）等，能够满足各种复杂的数据存储需求。</w:t>
      </w:r>
    </w:p>
    <w:p w14:paraId="44C0DBDA" w14:textId="77777777" w:rsidR="00A75826" w:rsidRDefault="00000000">
      <w:pPr>
        <w:spacing w:after="0" w:line="360" w:lineRule="auto"/>
        <w:ind w:firstLine="480"/>
        <w:jc w:val="both"/>
      </w:pPr>
      <w:r>
        <w:rPr>
          <w:rFonts w:ascii="Times New Roman" w:eastAsia="宋体" w:hAnsi="Times New Roman"/>
          <w:sz w:val="24"/>
          <w:lang w:eastAsia="zh-CN"/>
        </w:rPr>
        <w:t>Redis</w:t>
      </w:r>
      <w:r>
        <w:rPr>
          <w:rFonts w:ascii="Times New Roman" w:eastAsia="宋体" w:hAnsi="Times New Roman"/>
          <w:sz w:val="24"/>
          <w:lang w:eastAsia="zh-CN"/>
        </w:rPr>
        <w:t>在实际项目中的应用场景非常广泛。作为缓存层，</w:t>
      </w:r>
      <w:r>
        <w:rPr>
          <w:rFonts w:ascii="Times New Roman" w:eastAsia="宋体" w:hAnsi="Times New Roman"/>
          <w:sz w:val="24"/>
          <w:lang w:eastAsia="zh-CN"/>
        </w:rPr>
        <w:t>Redis</w:t>
      </w:r>
      <w:r>
        <w:rPr>
          <w:rFonts w:ascii="Times New Roman" w:eastAsia="宋体" w:hAnsi="Times New Roman"/>
          <w:sz w:val="24"/>
          <w:lang w:eastAsia="zh-CN"/>
        </w:rPr>
        <w:t>可以缓存数据库查询结果、</w:t>
      </w:r>
      <w:r>
        <w:rPr>
          <w:rFonts w:ascii="Times New Roman" w:eastAsia="宋体" w:hAnsi="Times New Roman"/>
          <w:sz w:val="24"/>
          <w:lang w:eastAsia="zh-CN"/>
        </w:rPr>
        <w:t>API</w:t>
      </w:r>
      <w:r>
        <w:rPr>
          <w:rFonts w:ascii="Times New Roman" w:eastAsia="宋体" w:hAnsi="Times New Roman"/>
          <w:sz w:val="24"/>
          <w:lang w:eastAsia="zh-CN"/>
        </w:rPr>
        <w:t>调用结果和会话数据，显著降低数据库的访问压力，提升系统的响应速度。</w:t>
      </w:r>
      <w:r>
        <w:rPr>
          <w:rFonts w:ascii="Times New Roman" w:eastAsia="宋体" w:hAnsi="Times New Roman"/>
          <w:sz w:val="24"/>
        </w:rPr>
        <w:t>作为消息队列，</w:t>
      </w:r>
      <w:r>
        <w:rPr>
          <w:rFonts w:ascii="Times New Roman" w:eastAsia="宋体" w:hAnsi="Times New Roman"/>
          <w:sz w:val="24"/>
        </w:rPr>
        <w:t>Redis</w:t>
      </w:r>
      <w:r>
        <w:rPr>
          <w:rFonts w:ascii="Times New Roman" w:eastAsia="宋体" w:hAnsi="Times New Roman"/>
          <w:sz w:val="24"/>
        </w:rPr>
        <w:t>的发布</w:t>
      </w:r>
      <w:r>
        <w:rPr>
          <w:rFonts w:ascii="Times New Roman" w:eastAsia="宋体" w:hAnsi="Times New Roman"/>
          <w:sz w:val="24"/>
        </w:rPr>
        <w:t>/</w:t>
      </w:r>
      <w:r>
        <w:rPr>
          <w:rFonts w:ascii="Times New Roman" w:eastAsia="宋体" w:hAnsi="Times New Roman"/>
          <w:sz w:val="24"/>
        </w:rPr>
        <w:t>订阅（</w:t>
      </w:r>
      <w:r>
        <w:rPr>
          <w:rFonts w:ascii="Times New Roman" w:eastAsia="宋体" w:hAnsi="Times New Roman"/>
          <w:sz w:val="24"/>
        </w:rPr>
        <w:t>Pub/Sub</w:t>
      </w:r>
      <w:r>
        <w:rPr>
          <w:rFonts w:ascii="Times New Roman" w:eastAsia="宋体" w:hAnsi="Times New Roman"/>
          <w:sz w:val="24"/>
        </w:rPr>
        <w:t>）机制和</w:t>
      </w:r>
      <w:r>
        <w:rPr>
          <w:rFonts w:ascii="Times New Roman" w:eastAsia="宋体" w:hAnsi="Times New Roman"/>
          <w:sz w:val="24"/>
        </w:rPr>
        <w:t>Stream</w:t>
      </w:r>
      <w:r>
        <w:rPr>
          <w:rFonts w:ascii="Times New Roman" w:eastAsia="宋体" w:hAnsi="Times New Roman"/>
          <w:sz w:val="24"/>
        </w:rPr>
        <w:t>数据结构可以实现简单的消息通信。作为分布式锁，</w:t>
      </w:r>
      <w:r>
        <w:rPr>
          <w:rFonts w:ascii="Times New Roman" w:eastAsia="宋体" w:hAnsi="Times New Roman"/>
          <w:sz w:val="24"/>
        </w:rPr>
        <w:t>Redis</w:t>
      </w:r>
      <w:r>
        <w:rPr>
          <w:rFonts w:ascii="Times New Roman" w:eastAsia="宋体" w:hAnsi="Times New Roman"/>
          <w:sz w:val="24"/>
        </w:rPr>
        <w:t>的</w:t>
      </w:r>
      <w:r>
        <w:rPr>
          <w:rFonts w:ascii="Times New Roman" w:eastAsia="宋体" w:hAnsi="Times New Roman"/>
          <w:sz w:val="24"/>
        </w:rPr>
        <w:t>SETNX</w:t>
      </w:r>
      <w:r>
        <w:rPr>
          <w:rFonts w:ascii="Times New Roman" w:eastAsia="宋体" w:hAnsi="Times New Roman"/>
          <w:sz w:val="24"/>
        </w:rPr>
        <w:t>命令和</w:t>
      </w:r>
      <w:r>
        <w:rPr>
          <w:rFonts w:ascii="Times New Roman" w:eastAsia="宋体" w:hAnsi="Times New Roman"/>
          <w:sz w:val="24"/>
        </w:rPr>
        <w:t>Lua</w:t>
      </w:r>
      <w:r>
        <w:rPr>
          <w:rFonts w:ascii="Times New Roman" w:eastAsia="宋体" w:hAnsi="Times New Roman"/>
          <w:sz w:val="24"/>
        </w:rPr>
        <w:t>脚本可以实现高效的分布式锁机制。</w:t>
      </w:r>
      <w:r>
        <w:rPr>
          <w:rFonts w:ascii="Times New Roman" w:eastAsia="宋体" w:hAnsi="Times New Roman"/>
          <w:sz w:val="24"/>
        </w:rPr>
        <w:t>Redis</w:t>
      </w:r>
      <w:r>
        <w:rPr>
          <w:rFonts w:ascii="Times New Roman" w:eastAsia="宋体" w:hAnsi="Times New Roman"/>
          <w:sz w:val="24"/>
        </w:rPr>
        <w:t>还支持数据持久化，提供了</w:t>
      </w:r>
      <w:r>
        <w:rPr>
          <w:rFonts w:ascii="Times New Roman" w:eastAsia="宋体" w:hAnsi="Times New Roman"/>
          <w:sz w:val="24"/>
        </w:rPr>
        <w:t>RDB</w:t>
      </w:r>
      <w:r>
        <w:rPr>
          <w:rFonts w:ascii="Times New Roman" w:eastAsia="宋体" w:hAnsi="Times New Roman"/>
          <w:sz w:val="24"/>
        </w:rPr>
        <w:t>（快照）和</w:t>
      </w:r>
      <w:r>
        <w:rPr>
          <w:rFonts w:ascii="Times New Roman" w:eastAsia="宋体" w:hAnsi="Times New Roman"/>
          <w:sz w:val="24"/>
        </w:rPr>
        <w:t>AOF</w:t>
      </w:r>
      <w:r>
        <w:rPr>
          <w:rFonts w:ascii="Times New Roman" w:eastAsia="宋体" w:hAnsi="Times New Roman"/>
          <w:sz w:val="24"/>
        </w:rPr>
        <w:t>（追加日志）两种持久化方式，能够将内存中的数据保存到磁盘，防止数据丢失。本系统主要将</w:t>
      </w:r>
      <w:r>
        <w:rPr>
          <w:rFonts w:ascii="Times New Roman" w:eastAsia="宋体" w:hAnsi="Times New Roman"/>
          <w:sz w:val="24"/>
        </w:rPr>
        <w:t>Redis</w:t>
      </w:r>
      <w:r>
        <w:rPr>
          <w:rFonts w:ascii="Times New Roman" w:eastAsia="宋体" w:hAnsi="Times New Roman"/>
          <w:sz w:val="24"/>
        </w:rPr>
        <w:t>用作缓存层，缓存热门植物信息、天气数据和用户会话信息，有效提升系统性能。同时利用</w:t>
      </w:r>
      <w:r>
        <w:rPr>
          <w:rFonts w:ascii="Times New Roman" w:eastAsia="宋体" w:hAnsi="Times New Roman"/>
          <w:sz w:val="24"/>
        </w:rPr>
        <w:t>Redis</w:t>
      </w:r>
      <w:r>
        <w:rPr>
          <w:rFonts w:ascii="Times New Roman" w:eastAsia="宋体" w:hAnsi="Times New Roman"/>
          <w:sz w:val="24"/>
        </w:rPr>
        <w:t>的过期机制实现验证码的自动失效，利用</w:t>
      </w:r>
      <w:r>
        <w:rPr>
          <w:rFonts w:ascii="Times New Roman" w:eastAsia="宋体" w:hAnsi="Times New Roman"/>
          <w:sz w:val="24"/>
        </w:rPr>
        <w:t>Redis</w:t>
      </w:r>
      <w:r>
        <w:rPr>
          <w:rFonts w:ascii="Times New Roman" w:eastAsia="宋体" w:hAnsi="Times New Roman"/>
          <w:sz w:val="24"/>
        </w:rPr>
        <w:t>的原子操作实现防重复提交等业务需求。</w:t>
      </w:r>
    </w:p>
    <w:p w14:paraId="35BF0606" w14:textId="77777777" w:rsidR="00A75826" w:rsidRDefault="00000000">
      <w:pPr>
        <w:spacing w:before="120" w:after="120" w:line="360" w:lineRule="auto"/>
        <w:outlineLvl w:val="1"/>
      </w:pPr>
      <w:bookmarkStart w:id="17" w:name="_Toc22850"/>
      <w:r>
        <w:rPr>
          <w:rFonts w:ascii="Times New Roman" w:eastAsia="黑体" w:hAnsi="Times New Roman"/>
          <w:b/>
          <w:sz w:val="28"/>
        </w:rPr>
        <w:t>2.7  JWT</w:t>
      </w:r>
      <w:r>
        <w:rPr>
          <w:rFonts w:ascii="Times New Roman" w:eastAsia="黑体" w:hAnsi="Times New Roman"/>
          <w:b/>
          <w:sz w:val="28"/>
        </w:rPr>
        <w:t>认证机制</w:t>
      </w:r>
      <w:bookmarkEnd w:id="17"/>
    </w:p>
    <w:p w14:paraId="7C56E71F" w14:textId="77777777" w:rsidR="00A75826" w:rsidRDefault="00000000">
      <w:pPr>
        <w:spacing w:after="0" w:line="360" w:lineRule="auto"/>
        <w:ind w:firstLine="480"/>
        <w:jc w:val="both"/>
      </w:pPr>
      <w:r>
        <w:rPr>
          <w:rFonts w:ascii="Times New Roman" w:eastAsia="宋体" w:hAnsi="Times New Roman"/>
          <w:sz w:val="24"/>
        </w:rPr>
        <w:t>JSON Web Token</w:t>
      </w:r>
      <w:r>
        <w:rPr>
          <w:rFonts w:ascii="Times New Roman" w:eastAsia="宋体" w:hAnsi="Times New Roman"/>
          <w:sz w:val="24"/>
        </w:rPr>
        <w:t>（</w:t>
      </w:r>
      <w:r>
        <w:rPr>
          <w:rFonts w:ascii="Times New Roman" w:eastAsia="宋体" w:hAnsi="Times New Roman"/>
          <w:sz w:val="24"/>
        </w:rPr>
        <w:t>JWT</w:t>
      </w:r>
      <w:r>
        <w:rPr>
          <w:rFonts w:ascii="Times New Roman" w:eastAsia="宋体" w:hAnsi="Times New Roman"/>
          <w:sz w:val="24"/>
        </w:rPr>
        <w:t>）是一种开放标准（</w:t>
      </w:r>
      <w:r>
        <w:rPr>
          <w:rFonts w:ascii="Times New Roman" w:eastAsia="宋体" w:hAnsi="Times New Roman"/>
          <w:sz w:val="24"/>
        </w:rPr>
        <w:t>RFC 7519</w:t>
      </w:r>
      <w:r>
        <w:rPr>
          <w:rFonts w:ascii="Times New Roman" w:eastAsia="宋体" w:hAnsi="Times New Roman"/>
          <w:sz w:val="24"/>
        </w:rPr>
        <w:t>），定义了一种紧凑且自包含的方式，用于在各方之间安全地传输信息。</w:t>
      </w:r>
      <w:r>
        <w:rPr>
          <w:rFonts w:ascii="Times New Roman" w:eastAsia="宋体" w:hAnsi="Times New Roman"/>
          <w:sz w:val="24"/>
        </w:rPr>
        <w:t>JWT</w:t>
      </w:r>
      <w:r>
        <w:rPr>
          <w:rFonts w:ascii="Times New Roman" w:eastAsia="宋体" w:hAnsi="Times New Roman"/>
          <w:sz w:val="24"/>
        </w:rPr>
        <w:t>由三部分组成，以点号（</w:t>
      </w:r>
      <w:r>
        <w:rPr>
          <w:rFonts w:ascii="Times New Roman" w:eastAsia="宋体" w:hAnsi="Times New Roman"/>
          <w:sz w:val="24"/>
        </w:rPr>
        <w:t>.</w:t>
      </w:r>
      <w:r>
        <w:rPr>
          <w:rFonts w:ascii="Times New Roman" w:eastAsia="宋体" w:hAnsi="Times New Roman"/>
          <w:sz w:val="24"/>
        </w:rPr>
        <w:t>）分隔：头部（</w:t>
      </w:r>
      <w:r>
        <w:rPr>
          <w:rFonts w:ascii="Times New Roman" w:eastAsia="宋体" w:hAnsi="Times New Roman"/>
          <w:sz w:val="24"/>
        </w:rPr>
        <w:t>Header</w:t>
      </w:r>
      <w:r>
        <w:rPr>
          <w:rFonts w:ascii="Times New Roman" w:eastAsia="宋体" w:hAnsi="Times New Roman"/>
          <w:sz w:val="24"/>
        </w:rPr>
        <w:t>）、载荷（</w:t>
      </w:r>
      <w:r>
        <w:rPr>
          <w:rFonts w:ascii="Times New Roman" w:eastAsia="宋体" w:hAnsi="Times New Roman"/>
          <w:sz w:val="24"/>
        </w:rPr>
        <w:t>Payload</w:t>
      </w:r>
      <w:r>
        <w:rPr>
          <w:rFonts w:ascii="Times New Roman" w:eastAsia="宋体" w:hAnsi="Times New Roman"/>
          <w:sz w:val="24"/>
        </w:rPr>
        <w:t>）和签名（</w:t>
      </w:r>
      <w:r>
        <w:rPr>
          <w:rFonts w:ascii="Times New Roman" w:eastAsia="宋体" w:hAnsi="Times New Roman"/>
          <w:sz w:val="24"/>
        </w:rPr>
        <w:t>Signature</w:t>
      </w:r>
      <w:r>
        <w:rPr>
          <w:rFonts w:ascii="Times New Roman" w:eastAsia="宋体" w:hAnsi="Times New Roman"/>
          <w:sz w:val="24"/>
        </w:rPr>
        <w:t>）。头部通常包含令牌类型（</w:t>
      </w:r>
      <w:r>
        <w:rPr>
          <w:rFonts w:ascii="Times New Roman" w:eastAsia="宋体" w:hAnsi="Times New Roman"/>
          <w:sz w:val="24"/>
        </w:rPr>
        <w:t>typ: JWT</w:t>
      </w:r>
      <w:r>
        <w:rPr>
          <w:rFonts w:ascii="Times New Roman" w:eastAsia="宋体" w:hAnsi="Times New Roman"/>
          <w:sz w:val="24"/>
        </w:rPr>
        <w:t>）和签名算法（如</w:t>
      </w:r>
      <w:r>
        <w:rPr>
          <w:rFonts w:ascii="Times New Roman" w:eastAsia="宋体" w:hAnsi="Times New Roman"/>
          <w:sz w:val="24"/>
        </w:rPr>
        <w:t>HS256</w:t>
      </w:r>
      <w:r>
        <w:rPr>
          <w:rFonts w:ascii="Times New Roman" w:eastAsia="宋体" w:hAnsi="Times New Roman"/>
          <w:sz w:val="24"/>
        </w:rPr>
        <w:t>或</w:t>
      </w:r>
      <w:r>
        <w:rPr>
          <w:rFonts w:ascii="Times New Roman" w:eastAsia="宋体" w:hAnsi="Times New Roman"/>
          <w:sz w:val="24"/>
        </w:rPr>
        <w:t>RS256</w:t>
      </w:r>
      <w:r>
        <w:rPr>
          <w:rFonts w:ascii="Times New Roman" w:eastAsia="宋体" w:hAnsi="Times New Roman"/>
          <w:sz w:val="24"/>
        </w:rPr>
        <w:t>）；载荷包含声明（</w:t>
      </w:r>
      <w:r>
        <w:rPr>
          <w:rFonts w:ascii="Times New Roman" w:eastAsia="宋体" w:hAnsi="Times New Roman"/>
          <w:sz w:val="24"/>
        </w:rPr>
        <w:t>Claims</w:t>
      </w:r>
      <w:r>
        <w:rPr>
          <w:rFonts w:ascii="Times New Roman" w:eastAsia="宋体" w:hAnsi="Times New Roman"/>
          <w:sz w:val="24"/>
        </w:rPr>
        <w:t>），即</w:t>
      </w:r>
      <w:r>
        <w:rPr>
          <w:rFonts w:ascii="Times New Roman" w:eastAsia="宋体" w:hAnsi="Times New Roman"/>
          <w:sz w:val="24"/>
        </w:rPr>
        <w:lastRenderedPageBreak/>
        <w:t>需要传递的数据，如用户</w:t>
      </w:r>
      <w:r>
        <w:rPr>
          <w:rFonts w:ascii="Times New Roman" w:eastAsia="宋体" w:hAnsi="Times New Roman"/>
          <w:sz w:val="24"/>
        </w:rPr>
        <w:t>ID</w:t>
      </w:r>
      <w:r>
        <w:rPr>
          <w:rFonts w:ascii="Times New Roman" w:eastAsia="宋体" w:hAnsi="Times New Roman"/>
          <w:sz w:val="24"/>
        </w:rPr>
        <w:t>、角色、过期时间等；签名是对头部和载荷进行</w:t>
      </w:r>
      <w:r>
        <w:rPr>
          <w:rFonts w:ascii="Times New Roman" w:eastAsia="宋体" w:hAnsi="Times New Roman"/>
          <w:sz w:val="24"/>
        </w:rPr>
        <w:t>Base64</w:t>
      </w:r>
      <w:r>
        <w:rPr>
          <w:rFonts w:ascii="Times New Roman" w:eastAsia="宋体" w:hAnsi="Times New Roman"/>
          <w:sz w:val="24"/>
        </w:rPr>
        <w:t>编码后，使用指定算法和密钥进行加密生成的，用于验证令牌的完整性。</w:t>
      </w:r>
    </w:p>
    <w:p w14:paraId="2CED9363" w14:textId="77777777" w:rsidR="00A75826" w:rsidRDefault="00000000">
      <w:pPr>
        <w:spacing w:after="0" w:line="360" w:lineRule="auto"/>
        <w:ind w:firstLine="480"/>
        <w:jc w:val="both"/>
      </w:pPr>
      <w:r>
        <w:rPr>
          <w:rFonts w:ascii="Times New Roman" w:eastAsia="宋体" w:hAnsi="Times New Roman"/>
          <w:sz w:val="24"/>
        </w:rPr>
        <w:t>与传统的</w:t>
      </w:r>
      <w:r>
        <w:rPr>
          <w:rFonts w:ascii="Times New Roman" w:eastAsia="宋体" w:hAnsi="Times New Roman"/>
          <w:sz w:val="24"/>
        </w:rPr>
        <w:t>Session</w:t>
      </w:r>
      <w:r>
        <w:rPr>
          <w:rFonts w:ascii="Times New Roman" w:eastAsia="宋体" w:hAnsi="Times New Roman"/>
          <w:sz w:val="24"/>
        </w:rPr>
        <w:t>认证方式相比，</w:t>
      </w:r>
      <w:r>
        <w:rPr>
          <w:rFonts w:ascii="Times New Roman" w:eastAsia="宋体" w:hAnsi="Times New Roman"/>
          <w:sz w:val="24"/>
        </w:rPr>
        <w:t>JWT</w:t>
      </w:r>
      <w:r>
        <w:rPr>
          <w:rFonts w:ascii="Times New Roman" w:eastAsia="宋体" w:hAnsi="Times New Roman"/>
          <w:sz w:val="24"/>
        </w:rPr>
        <w:t>具有明显的优势。</w:t>
      </w:r>
      <w:r>
        <w:rPr>
          <w:rFonts w:ascii="Times New Roman" w:eastAsia="宋体" w:hAnsi="Times New Roman"/>
          <w:sz w:val="24"/>
        </w:rPr>
        <w:t>Session</w:t>
      </w:r>
      <w:r>
        <w:rPr>
          <w:rFonts w:ascii="Times New Roman" w:eastAsia="宋体" w:hAnsi="Times New Roman"/>
          <w:sz w:val="24"/>
        </w:rPr>
        <w:t>方式需要服务器存储每个用户的会话信息，在分布式环境下需要额外的</w:t>
      </w:r>
      <w:r>
        <w:rPr>
          <w:rFonts w:ascii="Times New Roman" w:eastAsia="宋体" w:hAnsi="Times New Roman"/>
          <w:sz w:val="24"/>
        </w:rPr>
        <w:t>Session</w:t>
      </w:r>
      <w:r>
        <w:rPr>
          <w:rFonts w:ascii="Times New Roman" w:eastAsia="宋体" w:hAnsi="Times New Roman"/>
          <w:sz w:val="24"/>
        </w:rPr>
        <w:t>同步机制。而</w:t>
      </w:r>
      <w:r>
        <w:rPr>
          <w:rFonts w:ascii="Times New Roman" w:eastAsia="宋体" w:hAnsi="Times New Roman"/>
          <w:sz w:val="24"/>
        </w:rPr>
        <w:t>JWT</w:t>
      </w:r>
      <w:r>
        <w:rPr>
          <w:rFonts w:ascii="Times New Roman" w:eastAsia="宋体" w:hAnsi="Times New Roman"/>
          <w:sz w:val="24"/>
        </w:rPr>
        <w:t>是无状态的，服务器不需要存储任何会话信息，所有必要的信息都包含在</w:t>
      </w:r>
      <w:r>
        <w:rPr>
          <w:rFonts w:ascii="Times New Roman" w:eastAsia="宋体" w:hAnsi="Times New Roman"/>
          <w:sz w:val="24"/>
        </w:rPr>
        <w:t>Token</w:t>
      </w:r>
      <w:r>
        <w:rPr>
          <w:rFonts w:ascii="Times New Roman" w:eastAsia="宋体" w:hAnsi="Times New Roman"/>
          <w:sz w:val="24"/>
        </w:rPr>
        <w:t>中，特别适合分布式系统和前后端分离的架构。用户登录成功后，服务器签发</w:t>
      </w:r>
      <w:r>
        <w:rPr>
          <w:rFonts w:ascii="Times New Roman" w:eastAsia="宋体" w:hAnsi="Times New Roman"/>
          <w:sz w:val="24"/>
        </w:rPr>
        <w:t>JWT</w:t>
      </w:r>
      <w:r>
        <w:rPr>
          <w:rFonts w:ascii="Times New Roman" w:eastAsia="宋体" w:hAnsi="Times New Roman"/>
          <w:sz w:val="24"/>
        </w:rPr>
        <w:t>令牌，客户端将</w:t>
      </w:r>
      <w:r>
        <w:rPr>
          <w:rFonts w:ascii="Times New Roman" w:eastAsia="宋体" w:hAnsi="Times New Roman"/>
          <w:sz w:val="24"/>
        </w:rPr>
        <w:t>Token</w:t>
      </w:r>
      <w:r>
        <w:rPr>
          <w:rFonts w:ascii="Times New Roman" w:eastAsia="宋体" w:hAnsi="Times New Roman"/>
          <w:sz w:val="24"/>
        </w:rPr>
        <w:t>保存在本地（通常存储在</w:t>
      </w:r>
      <w:r>
        <w:rPr>
          <w:rFonts w:ascii="Times New Roman" w:eastAsia="宋体" w:hAnsi="Times New Roman"/>
          <w:sz w:val="24"/>
        </w:rPr>
        <w:t>localStorage</w:t>
      </w:r>
      <w:r>
        <w:rPr>
          <w:rFonts w:ascii="Times New Roman" w:eastAsia="宋体" w:hAnsi="Times New Roman"/>
          <w:sz w:val="24"/>
        </w:rPr>
        <w:t>或</w:t>
      </w:r>
      <w:r>
        <w:rPr>
          <w:rFonts w:ascii="Times New Roman" w:eastAsia="宋体" w:hAnsi="Times New Roman"/>
          <w:sz w:val="24"/>
        </w:rPr>
        <w:t>Cookie</w:t>
      </w:r>
      <w:r>
        <w:rPr>
          <w:rFonts w:ascii="Times New Roman" w:eastAsia="宋体" w:hAnsi="Times New Roman"/>
          <w:sz w:val="24"/>
        </w:rPr>
        <w:t>中），在后续每次请求中通过</w:t>
      </w:r>
      <w:r>
        <w:rPr>
          <w:rFonts w:ascii="Times New Roman" w:eastAsia="宋体" w:hAnsi="Times New Roman"/>
          <w:sz w:val="24"/>
        </w:rPr>
        <w:t>HTTP Authorization</w:t>
      </w:r>
      <w:r>
        <w:rPr>
          <w:rFonts w:ascii="Times New Roman" w:eastAsia="宋体" w:hAnsi="Times New Roman"/>
          <w:sz w:val="24"/>
        </w:rPr>
        <w:t>头携带该</w:t>
      </w:r>
      <w:r>
        <w:rPr>
          <w:rFonts w:ascii="Times New Roman" w:eastAsia="宋体" w:hAnsi="Times New Roman"/>
          <w:sz w:val="24"/>
        </w:rPr>
        <w:t>Token</w:t>
      </w:r>
      <w:r>
        <w:rPr>
          <w:rFonts w:ascii="Times New Roman" w:eastAsia="宋体" w:hAnsi="Times New Roman"/>
          <w:sz w:val="24"/>
        </w:rPr>
        <w:t>。服务器收到请求后，通过验证</w:t>
      </w:r>
      <w:r>
        <w:rPr>
          <w:rFonts w:ascii="Times New Roman" w:eastAsia="宋体" w:hAnsi="Times New Roman"/>
          <w:sz w:val="24"/>
        </w:rPr>
        <w:t>Token</w:t>
      </w:r>
      <w:r>
        <w:rPr>
          <w:rFonts w:ascii="Times New Roman" w:eastAsia="宋体" w:hAnsi="Times New Roman"/>
          <w:sz w:val="24"/>
        </w:rPr>
        <w:t>的签名和有效期来确认用户身份，无需查询数据库或缓存。本系统采用</w:t>
      </w:r>
      <w:r>
        <w:rPr>
          <w:rFonts w:ascii="Times New Roman" w:eastAsia="宋体" w:hAnsi="Times New Roman"/>
          <w:sz w:val="24"/>
        </w:rPr>
        <w:t>JWT</w:t>
      </w:r>
      <w:r>
        <w:rPr>
          <w:rFonts w:ascii="Times New Roman" w:eastAsia="宋体" w:hAnsi="Times New Roman"/>
          <w:sz w:val="24"/>
        </w:rPr>
        <w:t>实现用户认证和授权，在</w:t>
      </w:r>
      <w:r>
        <w:rPr>
          <w:rFonts w:ascii="Times New Roman" w:eastAsia="宋体" w:hAnsi="Times New Roman"/>
          <w:sz w:val="24"/>
        </w:rPr>
        <w:t>Token</w:t>
      </w:r>
      <w:r>
        <w:rPr>
          <w:rFonts w:ascii="Times New Roman" w:eastAsia="宋体" w:hAnsi="Times New Roman"/>
          <w:sz w:val="24"/>
        </w:rPr>
        <w:t>的</w:t>
      </w:r>
      <w:r>
        <w:rPr>
          <w:rFonts w:ascii="Times New Roman" w:eastAsia="宋体" w:hAnsi="Times New Roman"/>
          <w:sz w:val="24"/>
        </w:rPr>
        <w:t>Payload</w:t>
      </w:r>
      <w:r>
        <w:rPr>
          <w:rFonts w:ascii="Times New Roman" w:eastAsia="宋体" w:hAnsi="Times New Roman"/>
          <w:sz w:val="24"/>
        </w:rPr>
        <w:t>中编码用户</w:t>
      </w:r>
      <w:r>
        <w:rPr>
          <w:rFonts w:ascii="Times New Roman" w:eastAsia="宋体" w:hAnsi="Times New Roman"/>
          <w:sz w:val="24"/>
        </w:rPr>
        <w:t>ID</w:t>
      </w:r>
      <w:r>
        <w:rPr>
          <w:rFonts w:ascii="Times New Roman" w:eastAsia="宋体" w:hAnsi="Times New Roman"/>
          <w:sz w:val="24"/>
        </w:rPr>
        <w:t>和角色信息，设置</w:t>
      </w:r>
      <w:r>
        <w:rPr>
          <w:rFonts w:ascii="Times New Roman" w:eastAsia="宋体" w:hAnsi="Times New Roman"/>
          <w:sz w:val="24"/>
        </w:rPr>
        <w:t>Token</w:t>
      </w:r>
      <w:r>
        <w:rPr>
          <w:rFonts w:ascii="Times New Roman" w:eastAsia="宋体" w:hAnsi="Times New Roman"/>
          <w:sz w:val="24"/>
        </w:rPr>
        <w:t>有效期为</w:t>
      </w:r>
      <w:r>
        <w:rPr>
          <w:rFonts w:ascii="Times New Roman" w:eastAsia="宋体" w:hAnsi="Times New Roman"/>
          <w:sz w:val="24"/>
        </w:rPr>
        <w:t>24</w:t>
      </w:r>
      <w:r>
        <w:rPr>
          <w:rFonts w:ascii="Times New Roman" w:eastAsia="宋体" w:hAnsi="Times New Roman"/>
          <w:sz w:val="24"/>
        </w:rPr>
        <w:t>小时，并通过</w:t>
      </w:r>
      <w:r>
        <w:rPr>
          <w:rFonts w:ascii="Times New Roman" w:eastAsia="宋体" w:hAnsi="Times New Roman"/>
          <w:sz w:val="24"/>
        </w:rPr>
        <w:t>Spring MVC</w:t>
      </w:r>
      <w:r>
        <w:rPr>
          <w:rFonts w:ascii="Times New Roman" w:eastAsia="宋体" w:hAnsi="Times New Roman"/>
          <w:sz w:val="24"/>
        </w:rPr>
        <w:t>的拦截器机制统一验证请求中</w:t>
      </w:r>
      <w:r>
        <w:rPr>
          <w:rFonts w:ascii="Times New Roman" w:eastAsia="宋体" w:hAnsi="Times New Roman"/>
          <w:sz w:val="24"/>
        </w:rPr>
        <w:t>Token</w:t>
      </w:r>
      <w:r>
        <w:rPr>
          <w:rFonts w:ascii="Times New Roman" w:eastAsia="宋体" w:hAnsi="Times New Roman"/>
          <w:sz w:val="24"/>
        </w:rPr>
        <w:t>的合法性。</w:t>
      </w:r>
    </w:p>
    <w:p w14:paraId="313C1202" w14:textId="77777777" w:rsidR="00A75826" w:rsidRDefault="00000000">
      <w:pPr>
        <w:spacing w:before="120" w:after="120" w:line="360" w:lineRule="auto"/>
        <w:outlineLvl w:val="1"/>
      </w:pPr>
      <w:bookmarkStart w:id="18" w:name="_Toc20192"/>
      <w:r>
        <w:rPr>
          <w:rFonts w:ascii="Times New Roman" w:eastAsia="黑体" w:hAnsi="Times New Roman"/>
          <w:b/>
          <w:sz w:val="28"/>
        </w:rPr>
        <w:t xml:space="preserve">2.8  </w:t>
      </w:r>
      <w:r>
        <w:rPr>
          <w:rFonts w:ascii="Times New Roman" w:eastAsia="黑体" w:hAnsi="Times New Roman"/>
          <w:b/>
          <w:sz w:val="28"/>
        </w:rPr>
        <w:t>百度</w:t>
      </w:r>
      <w:r>
        <w:rPr>
          <w:rFonts w:ascii="Times New Roman" w:eastAsia="黑体" w:hAnsi="Times New Roman"/>
          <w:b/>
          <w:sz w:val="28"/>
        </w:rPr>
        <w:t>AI</w:t>
      </w:r>
      <w:r>
        <w:rPr>
          <w:rFonts w:ascii="Times New Roman" w:eastAsia="黑体" w:hAnsi="Times New Roman"/>
          <w:b/>
          <w:sz w:val="28"/>
        </w:rPr>
        <w:t>识别接口</w:t>
      </w:r>
      <w:bookmarkEnd w:id="18"/>
    </w:p>
    <w:p w14:paraId="688BB6C8" w14:textId="77777777" w:rsidR="00A75826" w:rsidRDefault="00000000">
      <w:pPr>
        <w:spacing w:after="0" w:line="360" w:lineRule="auto"/>
        <w:ind w:firstLine="480"/>
        <w:jc w:val="both"/>
      </w:pPr>
      <w:r>
        <w:rPr>
          <w:rFonts w:ascii="Times New Roman" w:eastAsia="宋体" w:hAnsi="Times New Roman"/>
          <w:sz w:val="24"/>
        </w:rPr>
        <w:t>百度</w:t>
      </w:r>
      <w:r>
        <w:rPr>
          <w:rFonts w:ascii="Times New Roman" w:eastAsia="宋体" w:hAnsi="Times New Roman"/>
          <w:sz w:val="24"/>
        </w:rPr>
        <w:t>AI</w:t>
      </w:r>
      <w:r>
        <w:rPr>
          <w:rFonts w:ascii="Times New Roman" w:eastAsia="宋体" w:hAnsi="Times New Roman"/>
          <w:sz w:val="24"/>
        </w:rPr>
        <w:t>开放平台是百度推出的</w:t>
      </w:r>
      <w:r>
        <w:rPr>
          <w:rFonts w:ascii="Times New Roman" w:eastAsia="宋体" w:hAnsi="Times New Roman"/>
          <w:sz w:val="24"/>
        </w:rPr>
        <w:t>AI</w:t>
      </w:r>
      <w:r>
        <w:rPr>
          <w:rFonts w:ascii="Times New Roman" w:eastAsia="宋体" w:hAnsi="Times New Roman"/>
          <w:sz w:val="24"/>
        </w:rPr>
        <w:t>能力开放平台，提供了自然语言处理、计算机视觉、语音技术、知识图谱等多个领域的</w:t>
      </w:r>
      <w:r>
        <w:rPr>
          <w:rFonts w:ascii="Times New Roman" w:eastAsia="宋体" w:hAnsi="Times New Roman"/>
          <w:sz w:val="24"/>
        </w:rPr>
        <w:t>AI</w:t>
      </w:r>
      <w:r>
        <w:rPr>
          <w:rFonts w:ascii="Times New Roman" w:eastAsia="宋体" w:hAnsi="Times New Roman"/>
          <w:sz w:val="24"/>
        </w:rPr>
        <w:t>能力接口。在计算机视觉领域，百度</w:t>
      </w:r>
      <w:r>
        <w:rPr>
          <w:rFonts w:ascii="Times New Roman" w:eastAsia="宋体" w:hAnsi="Times New Roman"/>
          <w:sz w:val="24"/>
        </w:rPr>
        <w:t>AI</w:t>
      </w:r>
      <w:r>
        <w:rPr>
          <w:rFonts w:ascii="Times New Roman" w:eastAsia="宋体" w:hAnsi="Times New Roman"/>
          <w:sz w:val="24"/>
        </w:rPr>
        <w:t>提供了通用物体识别、人脸检测与识别、文字识别（</w:t>
      </w:r>
      <w:r>
        <w:rPr>
          <w:rFonts w:ascii="Times New Roman" w:eastAsia="宋体" w:hAnsi="Times New Roman"/>
          <w:sz w:val="24"/>
        </w:rPr>
        <w:t>OCR</w:t>
      </w:r>
      <w:r>
        <w:rPr>
          <w:rFonts w:ascii="Times New Roman" w:eastAsia="宋体" w:hAnsi="Times New Roman"/>
          <w:sz w:val="24"/>
        </w:rPr>
        <w:t>）、图像审核等丰富的</w:t>
      </w:r>
      <w:r>
        <w:rPr>
          <w:rFonts w:ascii="Times New Roman" w:eastAsia="宋体" w:hAnsi="Times New Roman"/>
          <w:sz w:val="24"/>
        </w:rPr>
        <w:t>API</w:t>
      </w:r>
      <w:r>
        <w:rPr>
          <w:rFonts w:ascii="Times New Roman" w:eastAsia="宋体" w:hAnsi="Times New Roman"/>
          <w:sz w:val="24"/>
        </w:rPr>
        <w:t>。其中，植物识别</w:t>
      </w:r>
      <w:r>
        <w:rPr>
          <w:rFonts w:ascii="Times New Roman" w:eastAsia="宋体" w:hAnsi="Times New Roman"/>
          <w:sz w:val="24"/>
        </w:rPr>
        <w:t>API</w:t>
      </w:r>
      <w:r>
        <w:rPr>
          <w:rFonts w:ascii="Times New Roman" w:eastAsia="宋体" w:hAnsi="Times New Roman"/>
          <w:sz w:val="24"/>
        </w:rPr>
        <w:t>是专门针对植物种类识别的图像识别服务，能够通过图片识别植物的种类，并返回植物名称、置信度、百科信息等详细结果。</w:t>
      </w:r>
    </w:p>
    <w:p w14:paraId="52F0119D" w14:textId="77777777" w:rsidR="00A75826" w:rsidRDefault="00000000">
      <w:pPr>
        <w:spacing w:after="0" w:line="360" w:lineRule="auto"/>
        <w:ind w:firstLine="480"/>
        <w:jc w:val="both"/>
      </w:pPr>
      <w:r>
        <w:rPr>
          <w:rFonts w:ascii="Times New Roman" w:eastAsia="宋体" w:hAnsi="Times New Roman"/>
          <w:sz w:val="24"/>
        </w:rPr>
        <w:t>百度</w:t>
      </w:r>
      <w:r>
        <w:rPr>
          <w:rFonts w:ascii="Times New Roman" w:eastAsia="宋体" w:hAnsi="Times New Roman"/>
          <w:sz w:val="24"/>
        </w:rPr>
        <w:t>AI</w:t>
      </w:r>
      <w:r>
        <w:rPr>
          <w:rFonts w:ascii="Times New Roman" w:eastAsia="宋体" w:hAnsi="Times New Roman"/>
          <w:sz w:val="24"/>
        </w:rPr>
        <w:t>植物识别接口基于深度卷积神经网络模型，经过大量植物图像数据的训练，能够识别数千种常见植物，识别准确率较高。开发者通过</w:t>
      </w:r>
      <w:r>
        <w:rPr>
          <w:rFonts w:ascii="Times New Roman" w:eastAsia="宋体" w:hAnsi="Times New Roman"/>
          <w:sz w:val="24"/>
        </w:rPr>
        <w:t>HTTP POST</w:t>
      </w:r>
      <w:r>
        <w:rPr>
          <w:rFonts w:ascii="Times New Roman" w:eastAsia="宋体" w:hAnsi="Times New Roman"/>
          <w:sz w:val="24"/>
        </w:rPr>
        <w:t>请求将图片数据（支持</w:t>
      </w:r>
      <w:r>
        <w:rPr>
          <w:rFonts w:ascii="Times New Roman" w:eastAsia="宋体" w:hAnsi="Times New Roman"/>
          <w:sz w:val="24"/>
        </w:rPr>
        <w:t>URL</w:t>
      </w:r>
      <w:r>
        <w:rPr>
          <w:rFonts w:ascii="Times New Roman" w:eastAsia="宋体" w:hAnsi="Times New Roman"/>
          <w:sz w:val="24"/>
        </w:rPr>
        <w:t>和</w:t>
      </w:r>
      <w:r>
        <w:rPr>
          <w:rFonts w:ascii="Times New Roman" w:eastAsia="宋体" w:hAnsi="Times New Roman"/>
          <w:sz w:val="24"/>
        </w:rPr>
        <w:t>Base64</w:t>
      </w:r>
      <w:r>
        <w:rPr>
          <w:rFonts w:ascii="Times New Roman" w:eastAsia="宋体" w:hAnsi="Times New Roman"/>
          <w:sz w:val="24"/>
        </w:rPr>
        <w:t>编码两种方式）发送到</w:t>
      </w:r>
      <w:r>
        <w:rPr>
          <w:rFonts w:ascii="Times New Roman" w:eastAsia="宋体" w:hAnsi="Times New Roman"/>
          <w:sz w:val="24"/>
        </w:rPr>
        <w:t>API</w:t>
      </w:r>
      <w:r>
        <w:rPr>
          <w:rFonts w:ascii="Times New Roman" w:eastAsia="宋体" w:hAnsi="Times New Roman"/>
          <w:sz w:val="24"/>
        </w:rPr>
        <w:t>端点，</w:t>
      </w:r>
      <w:r>
        <w:rPr>
          <w:rFonts w:ascii="Times New Roman" w:eastAsia="宋体" w:hAnsi="Times New Roman"/>
          <w:sz w:val="24"/>
        </w:rPr>
        <w:t>API</w:t>
      </w:r>
      <w:r>
        <w:rPr>
          <w:rFonts w:ascii="Times New Roman" w:eastAsia="宋体" w:hAnsi="Times New Roman"/>
          <w:sz w:val="24"/>
        </w:rPr>
        <w:t>以</w:t>
      </w:r>
      <w:r>
        <w:rPr>
          <w:rFonts w:ascii="Times New Roman" w:eastAsia="宋体" w:hAnsi="Times New Roman"/>
          <w:sz w:val="24"/>
        </w:rPr>
        <w:t>JSON</w:t>
      </w:r>
      <w:r>
        <w:rPr>
          <w:rFonts w:ascii="Times New Roman" w:eastAsia="宋体" w:hAnsi="Times New Roman"/>
          <w:sz w:val="24"/>
        </w:rPr>
        <w:t>格式返回识别结果，包括识别出的植物名称列表、对应的置信度分数和百度百科链接。使用该接口需要先在百度</w:t>
      </w:r>
      <w:r>
        <w:rPr>
          <w:rFonts w:ascii="Times New Roman" w:eastAsia="宋体" w:hAnsi="Times New Roman"/>
          <w:sz w:val="24"/>
        </w:rPr>
        <w:t>AI</w:t>
      </w:r>
      <w:r>
        <w:rPr>
          <w:rFonts w:ascii="Times New Roman" w:eastAsia="宋体" w:hAnsi="Times New Roman"/>
          <w:sz w:val="24"/>
        </w:rPr>
        <w:t>开放平台注册账号并创建应用，获取</w:t>
      </w:r>
      <w:r>
        <w:rPr>
          <w:rFonts w:ascii="Times New Roman" w:eastAsia="宋体" w:hAnsi="Times New Roman"/>
          <w:sz w:val="24"/>
        </w:rPr>
        <w:t>API Key</w:t>
      </w:r>
      <w:r>
        <w:rPr>
          <w:rFonts w:ascii="Times New Roman" w:eastAsia="宋体" w:hAnsi="Times New Roman"/>
          <w:sz w:val="24"/>
        </w:rPr>
        <w:t>和</w:t>
      </w:r>
      <w:r>
        <w:rPr>
          <w:rFonts w:ascii="Times New Roman" w:eastAsia="宋体" w:hAnsi="Times New Roman"/>
          <w:sz w:val="24"/>
        </w:rPr>
        <w:t>Secret Key</w:t>
      </w:r>
      <w:r>
        <w:rPr>
          <w:rFonts w:ascii="Times New Roman" w:eastAsia="宋体" w:hAnsi="Times New Roman"/>
          <w:sz w:val="24"/>
        </w:rPr>
        <w:t>，然后通过</w:t>
      </w:r>
      <w:r>
        <w:rPr>
          <w:rFonts w:ascii="Times New Roman" w:eastAsia="宋体" w:hAnsi="Times New Roman"/>
          <w:sz w:val="24"/>
        </w:rPr>
        <w:t>OAuth 2.0</w:t>
      </w:r>
      <w:r>
        <w:rPr>
          <w:rFonts w:ascii="Times New Roman" w:eastAsia="宋体" w:hAnsi="Times New Roman"/>
          <w:sz w:val="24"/>
        </w:rPr>
        <w:t>协议获取</w:t>
      </w:r>
      <w:r>
        <w:rPr>
          <w:rFonts w:ascii="Times New Roman" w:eastAsia="宋体" w:hAnsi="Times New Roman"/>
          <w:sz w:val="24"/>
        </w:rPr>
        <w:t>Access Token</w:t>
      </w:r>
      <w:r>
        <w:rPr>
          <w:rFonts w:ascii="Times New Roman" w:eastAsia="宋体" w:hAnsi="Times New Roman"/>
          <w:sz w:val="24"/>
        </w:rPr>
        <w:t>，再调用识别接口。本系统集成百度</w:t>
      </w:r>
      <w:r>
        <w:rPr>
          <w:rFonts w:ascii="Times New Roman" w:eastAsia="宋体" w:hAnsi="Times New Roman"/>
          <w:sz w:val="24"/>
        </w:rPr>
        <w:t>AI</w:t>
      </w:r>
      <w:r>
        <w:rPr>
          <w:rFonts w:ascii="Times New Roman" w:eastAsia="宋体" w:hAnsi="Times New Roman"/>
          <w:sz w:val="24"/>
        </w:rPr>
        <w:t>植物识别接口，实现了拍照识花功能，用户可以通过手机拍照或从相册选择照片上传，系统调用</w:t>
      </w:r>
      <w:r>
        <w:rPr>
          <w:rFonts w:ascii="Times New Roman" w:eastAsia="宋体" w:hAnsi="Times New Roman"/>
          <w:sz w:val="24"/>
        </w:rPr>
        <w:t>AI</w:t>
      </w:r>
      <w:r>
        <w:rPr>
          <w:rFonts w:ascii="Times New Roman" w:eastAsia="宋体" w:hAnsi="Times New Roman"/>
          <w:sz w:val="24"/>
        </w:rPr>
        <w:t>接口识别植物种类，并自动匹配官方植物库中的养护信息，为用户提供便捷的植物识别体验。</w:t>
      </w:r>
    </w:p>
    <w:p w14:paraId="5EE090A5" w14:textId="77777777" w:rsidR="00A75826" w:rsidRDefault="00000000">
      <w:pPr>
        <w:spacing w:before="120" w:after="120" w:line="360" w:lineRule="auto"/>
        <w:outlineLvl w:val="1"/>
      </w:pPr>
      <w:bookmarkStart w:id="19" w:name="_Toc9537"/>
      <w:r>
        <w:rPr>
          <w:rFonts w:ascii="Times New Roman" w:eastAsia="黑体" w:hAnsi="Times New Roman"/>
          <w:b/>
          <w:sz w:val="28"/>
        </w:rPr>
        <w:t xml:space="preserve">2.9  </w:t>
      </w:r>
      <w:r>
        <w:rPr>
          <w:rFonts w:ascii="Times New Roman" w:eastAsia="黑体" w:hAnsi="Times New Roman"/>
          <w:b/>
          <w:sz w:val="28"/>
        </w:rPr>
        <w:t>和风天气</w:t>
      </w:r>
      <w:r>
        <w:rPr>
          <w:rFonts w:ascii="Times New Roman" w:eastAsia="黑体" w:hAnsi="Times New Roman"/>
          <w:b/>
          <w:sz w:val="28"/>
        </w:rPr>
        <w:t>API</w:t>
      </w:r>
      <w:bookmarkEnd w:id="19"/>
    </w:p>
    <w:p w14:paraId="6819F742" w14:textId="77777777" w:rsidR="00A75826" w:rsidRDefault="00000000">
      <w:pPr>
        <w:spacing w:after="0" w:line="360" w:lineRule="auto"/>
        <w:ind w:firstLine="480"/>
        <w:jc w:val="both"/>
      </w:pPr>
      <w:r>
        <w:rPr>
          <w:rFonts w:ascii="Times New Roman" w:eastAsia="宋体" w:hAnsi="Times New Roman"/>
          <w:sz w:val="24"/>
        </w:rPr>
        <w:lastRenderedPageBreak/>
        <w:t>和风天气（</w:t>
      </w:r>
      <w:r>
        <w:rPr>
          <w:rFonts w:ascii="Times New Roman" w:eastAsia="宋体" w:hAnsi="Times New Roman"/>
          <w:sz w:val="24"/>
        </w:rPr>
        <w:t>QWeather</w:t>
      </w:r>
      <w:r>
        <w:rPr>
          <w:rFonts w:ascii="Times New Roman" w:eastAsia="宋体" w:hAnsi="Times New Roman"/>
          <w:sz w:val="24"/>
        </w:rPr>
        <w:t>）是中国领先的气象服务提供商，为开发者提供了全球范围的气象数据</w:t>
      </w:r>
      <w:r>
        <w:rPr>
          <w:rFonts w:ascii="Times New Roman" w:eastAsia="宋体" w:hAnsi="Times New Roman"/>
          <w:sz w:val="24"/>
        </w:rPr>
        <w:t>API</w:t>
      </w:r>
      <w:r>
        <w:rPr>
          <w:rFonts w:ascii="Times New Roman" w:eastAsia="宋体" w:hAnsi="Times New Roman"/>
          <w:sz w:val="24"/>
        </w:rPr>
        <w:t>服务。和风天气</w:t>
      </w:r>
      <w:r>
        <w:rPr>
          <w:rFonts w:ascii="Times New Roman" w:eastAsia="宋体" w:hAnsi="Times New Roman"/>
          <w:sz w:val="24"/>
        </w:rPr>
        <w:t>API</w:t>
      </w:r>
      <w:r>
        <w:rPr>
          <w:rFonts w:ascii="Times New Roman" w:eastAsia="宋体" w:hAnsi="Times New Roman"/>
          <w:sz w:val="24"/>
        </w:rPr>
        <w:t>覆盖了全球多个国家和地区，提供了实时天气、天气预报（逐小时和逐天）、分钟级降水预报、天气预警、空气质量指数、天文数据（日出日落、月相等）等多种气象数据接口。其</w:t>
      </w:r>
      <w:r>
        <w:rPr>
          <w:rFonts w:ascii="Times New Roman" w:eastAsia="宋体" w:hAnsi="Times New Roman"/>
          <w:sz w:val="24"/>
        </w:rPr>
        <w:t>API</w:t>
      </w:r>
      <w:r>
        <w:rPr>
          <w:rFonts w:ascii="Times New Roman" w:eastAsia="宋体" w:hAnsi="Times New Roman"/>
          <w:sz w:val="24"/>
        </w:rPr>
        <w:t>采用</w:t>
      </w:r>
      <w:r>
        <w:rPr>
          <w:rFonts w:ascii="Times New Roman" w:eastAsia="宋体" w:hAnsi="Times New Roman"/>
          <w:sz w:val="24"/>
        </w:rPr>
        <w:t>RESTful</w:t>
      </w:r>
      <w:r>
        <w:rPr>
          <w:rFonts w:ascii="Times New Roman" w:eastAsia="宋体" w:hAnsi="Times New Roman"/>
          <w:sz w:val="24"/>
        </w:rPr>
        <w:t>风格设计，通过</w:t>
      </w:r>
      <w:r>
        <w:rPr>
          <w:rFonts w:ascii="Times New Roman" w:eastAsia="宋体" w:hAnsi="Times New Roman"/>
          <w:sz w:val="24"/>
        </w:rPr>
        <w:t>HTTPS</w:t>
      </w:r>
      <w:r>
        <w:rPr>
          <w:rFonts w:ascii="Times New Roman" w:eastAsia="宋体" w:hAnsi="Times New Roman"/>
          <w:sz w:val="24"/>
        </w:rPr>
        <w:t>协议访问，返回</w:t>
      </w:r>
      <w:r>
        <w:rPr>
          <w:rFonts w:ascii="Times New Roman" w:eastAsia="宋体" w:hAnsi="Times New Roman"/>
          <w:sz w:val="24"/>
        </w:rPr>
        <w:t>JSON</w:t>
      </w:r>
      <w:r>
        <w:rPr>
          <w:rFonts w:ascii="Times New Roman" w:eastAsia="宋体" w:hAnsi="Times New Roman"/>
          <w:sz w:val="24"/>
        </w:rPr>
        <w:t>格式的数据，具有响应速度快、数据准确、接口稳定等特点。</w:t>
      </w:r>
    </w:p>
    <w:p w14:paraId="472F9FB4" w14:textId="77777777" w:rsidR="00A75826" w:rsidRDefault="00000000">
      <w:pPr>
        <w:spacing w:after="0" w:line="360" w:lineRule="auto"/>
        <w:ind w:firstLine="480"/>
        <w:jc w:val="both"/>
      </w:pPr>
      <w:r>
        <w:rPr>
          <w:rFonts w:ascii="Times New Roman" w:eastAsia="宋体" w:hAnsi="Times New Roman"/>
          <w:sz w:val="24"/>
        </w:rPr>
        <w:t>开发者使用和风天气</w:t>
      </w:r>
      <w:r>
        <w:rPr>
          <w:rFonts w:ascii="Times New Roman" w:eastAsia="宋体" w:hAnsi="Times New Roman"/>
          <w:sz w:val="24"/>
        </w:rPr>
        <w:t>API</w:t>
      </w:r>
      <w:r>
        <w:rPr>
          <w:rFonts w:ascii="Times New Roman" w:eastAsia="宋体" w:hAnsi="Times New Roman"/>
          <w:sz w:val="24"/>
        </w:rPr>
        <w:t>时，需要先在其开发者平台注册账号并创建项目，获取</w:t>
      </w:r>
      <w:r>
        <w:rPr>
          <w:rFonts w:ascii="Times New Roman" w:eastAsia="宋体" w:hAnsi="Times New Roman"/>
          <w:sz w:val="24"/>
        </w:rPr>
        <w:t>API Host</w:t>
      </w:r>
      <w:r>
        <w:rPr>
          <w:rFonts w:ascii="Times New Roman" w:eastAsia="宋体" w:hAnsi="Times New Roman"/>
          <w:sz w:val="24"/>
        </w:rPr>
        <w:t>和</w:t>
      </w:r>
      <w:r>
        <w:rPr>
          <w:rFonts w:ascii="Times New Roman" w:eastAsia="宋体" w:hAnsi="Times New Roman"/>
          <w:sz w:val="24"/>
        </w:rPr>
        <w:t>API Key</w:t>
      </w:r>
      <w:r>
        <w:rPr>
          <w:rFonts w:ascii="Times New Roman" w:eastAsia="宋体" w:hAnsi="Times New Roman"/>
          <w:sz w:val="24"/>
        </w:rPr>
        <w:t>。调用</w:t>
      </w:r>
      <w:r>
        <w:rPr>
          <w:rFonts w:ascii="Times New Roman" w:eastAsia="宋体" w:hAnsi="Times New Roman"/>
          <w:sz w:val="24"/>
        </w:rPr>
        <w:t>API</w:t>
      </w:r>
      <w:r>
        <w:rPr>
          <w:rFonts w:ascii="Times New Roman" w:eastAsia="宋体" w:hAnsi="Times New Roman"/>
          <w:sz w:val="24"/>
        </w:rPr>
        <w:t>时，通过城市名称、城市</w:t>
      </w:r>
      <w:r>
        <w:rPr>
          <w:rFonts w:ascii="Times New Roman" w:eastAsia="宋体" w:hAnsi="Times New Roman"/>
          <w:sz w:val="24"/>
        </w:rPr>
        <w:t>ID</w:t>
      </w:r>
      <w:r>
        <w:rPr>
          <w:rFonts w:ascii="Times New Roman" w:eastAsia="宋体" w:hAnsi="Times New Roman"/>
          <w:sz w:val="24"/>
        </w:rPr>
        <w:t>或经纬度坐标指定查询位置，</w:t>
      </w:r>
      <w:r>
        <w:rPr>
          <w:rFonts w:ascii="Times New Roman" w:eastAsia="宋体" w:hAnsi="Times New Roman"/>
          <w:sz w:val="24"/>
        </w:rPr>
        <w:t>API</w:t>
      </w:r>
      <w:r>
        <w:rPr>
          <w:rFonts w:ascii="Times New Roman" w:eastAsia="宋体" w:hAnsi="Times New Roman"/>
          <w:sz w:val="24"/>
        </w:rPr>
        <w:t>返回该位置的天气数据，包括天气状况（晴、多云、雨等）、温度、体感温度、风向、风速、湿度、能见度、气压等详细信息。和风天气</w:t>
      </w:r>
      <w:r>
        <w:rPr>
          <w:rFonts w:ascii="Times New Roman" w:eastAsia="宋体" w:hAnsi="Times New Roman"/>
          <w:sz w:val="24"/>
        </w:rPr>
        <w:t>API</w:t>
      </w:r>
      <w:r>
        <w:rPr>
          <w:rFonts w:ascii="Times New Roman" w:eastAsia="宋体" w:hAnsi="Times New Roman"/>
          <w:sz w:val="24"/>
        </w:rPr>
        <w:t>提供免费版和付费版两种服务模式，免费版支持每日一定次数的</w:t>
      </w:r>
      <w:r>
        <w:rPr>
          <w:rFonts w:ascii="Times New Roman" w:eastAsia="宋体" w:hAnsi="Times New Roman"/>
          <w:sz w:val="24"/>
        </w:rPr>
        <w:t>API</w:t>
      </w:r>
      <w:r>
        <w:rPr>
          <w:rFonts w:ascii="Times New Roman" w:eastAsia="宋体" w:hAnsi="Times New Roman"/>
          <w:sz w:val="24"/>
        </w:rPr>
        <w:t>调用，足以满足中小型应用的使用需求。</w:t>
      </w:r>
    </w:p>
    <w:p w14:paraId="090E987B" w14:textId="77777777" w:rsidR="00A75826" w:rsidRDefault="00000000">
      <w:pPr>
        <w:spacing w:after="0" w:line="360" w:lineRule="auto"/>
        <w:ind w:firstLine="480"/>
        <w:jc w:val="both"/>
      </w:pPr>
      <w:r>
        <w:rPr>
          <w:rFonts w:ascii="Times New Roman" w:eastAsia="宋体" w:hAnsi="Times New Roman"/>
          <w:sz w:val="24"/>
        </w:rPr>
        <w:t>本系统集成和风天气</w:t>
      </w:r>
      <w:r>
        <w:rPr>
          <w:rFonts w:ascii="Times New Roman" w:eastAsia="宋体" w:hAnsi="Times New Roman"/>
          <w:sz w:val="24"/>
        </w:rPr>
        <w:t>API</w:t>
      </w:r>
      <w:r>
        <w:rPr>
          <w:rFonts w:ascii="Times New Roman" w:eastAsia="宋体" w:hAnsi="Times New Roman"/>
          <w:sz w:val="24"/>
        </w:rPr>
        <w:t>获取用户所在城市的实时天气数据，包括当前温度、湿度、天气状况和未来天气预报等信息。系统根据获取的天气数据，结合预设的规则引擎，生成智能的浇水建议。例如，当天气预报显示未来</w:t>
      </w:r>
      <w:r>
        <w:rPr>
          <w:rFonts w:ascii="Times New Roman" w:eastAsia="宋体" w:hAnsi="Times New Roman"/>
          <w:sz w:val="24"/>
        </w:rPr>
        <w:t>24</w:t>
      </w:r>
      <w:r>
        <w:rPr>
          <w:rFonts w:ascii="Times New Roman" w:eastAsia="宋体" w:hAnsi="Times New Roman"/>
          <w:sz w:val="24"/>
        </w:rPr>
        <w:t>小时内有降雨时，系统会建议用户适当减少室外植物的浇水量；当气温超过</w:t>
      </w:r>
      <w:r>
        <w:rPr>
          <w:rFonts w:ascii="Times New Roman" w:eastAsia="宋体" w:hAnsi="Times New Roman"/>
          <w:sz w:val="24"/>
        </w:rPr>
        <w:t>35</w:t>
      </w:r>
      <w:r>
        <w:rPr>
          <w:rFonts w:ascii="Times New Roman" w:eastAsia="宋体" w:hAnsi="Times New Roman"/>
          <w:sz w:val="24"/>
        </w:rPr>
        <w:t>摄氏度时，系统会建议用户增加浇水频率并避免在正午时段浇水；当空气湿度过高时，系统会提醒用户注意植物的通风以防止病虫害。通过将天气数据与养护建议相结合，系统实现了更加智能化和科学化的植物养护管理。</w:t>
      </w:r>
    </w:p>
    <w:p w14:paraId="0FFC633B" w14:textId="77777777" w:rsidR="00A75826" w:rsidRDefault="00000000">
      <w:r>
        <w:br w:type="page"/>
      </w:r>
    </w:p>
    <w:p w14:paraId="607778EB" w14:textId="77777777" w:rsidR="00A75826" w:rsidRDefault="00000000">
      <w:pPr>
        <w:spacing w:before="240" w:after="240" w:line="240" w:lineRule="auto"/>
        <w:jc w:val="center"/>
        <w:outlineLvl w:val="0"/>
      </w:pPr>
      <w:bookmarkStart w:id="20" w:name="_Toc7007"/>
      <w:r>
        <w:rPr>
          <w:rFonts w:ascii="Times New Roman" w:eastAsia="黑体" w:hAnsi="Times New Roman"/>
          <w:b/>
          <w:sz w:val="32"/>
        </w:rPr>
        <w:lastRenderedPageBreak/>
        <w:t>第</w:t>
      </w:r>
      <w:r>
        <w:rPr>
          <w:rFonts w:ascii="Times New Roman" w:eastAsia="黑体" w:hAnsi="Times New Roman"/>
          <w:b/>
          <w:sz w:val="32"/>
        </w:rPr>
        <w:t>3</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系统需求分析</w:t>
      </w:r>
      <w:bookmarkEnd w:id="20"/>
    </w:p>
    <w:p w14:paraId="6266A8D5" w14:textId="77777777" w:rsidR="00A75826" w:rsidRDefault="00000000">
      <w:pPr>
        <w:spacing w:before="120" w:after="120" w:line="360" w:lineRule="auto"/>
        <w:outlineLvl w:val="1"/>
      </w:pPr>
      <w:bookmarkStart w:id="21" w:name="_Toc12407"/>
      <w:r>
        <w:rPr>
          <w:rFonts w:ascii="Times New Roman" w:eastAsia="黑体" w:hAnsi="Times New Roman"/>
          <w:b/>
          <w:sz w:val="28"/>
        </w:rPr>
        <w:t xml:space="preserve">3.1  </w:t>
      </w:r>
      <w:r>
        <w:rPr>
          <w:rFonts w:ascii="Times New Roman" w:eastAsia="黑体" w:hAnsi="Times New Roman"/>
          <w:b/>
          <w:sz w:val="28"/>
        </w:rPr>
        <w:t>功能需求分析</w:t>
      </w:r>
      <w:bookmarkEnd w:id="21"/>
    </w:p>
    <w:p w14:paraId="1767EEF0" w14:textId="77777777" w:rsidR="00A75826" w:rsidRDefault="00000000">
      <w:pPr>
        <w:spacing w:after="0" w:line="360" w:lineRule="auto"/>
        <w:ind w:firstLine="480"/>
        <w:jc w:val="both"/>
      </w:pPr>
      <w:r>
        <w:rPr>
          <w:rFonts w:ascii="Times New Roman" w:eastAsia="宋体" w:hAnsi="Times New Roman"/>
          <w:sz w:val="24"/>
        </w:rPr>
        <w:t>通过对植物养护管理场景的深入调研和分析，结合对现有产品的对比研究，确定系统需要满足以下功能需求。功能需求按照模块进行组织和描述，每个模块包含若干子功能点。</w:t>
      </w:r>
    </w:p>
    <w:p w14:paraId="094634D3" w14:textId="77777777" w:rsidR="00A75826" w:rsidRDefault="00000000">
      <w:pPr>
        <w:spacing w:before="120" w:after="120" w:line="360" w:lineRule="auto"/>
        <w:outlineLvl w:val="2"/>
      </w:pPr>
      <w:bookmarkStart w:id="22" w:name="_Toc8518"/>
      <w:r>
        <w:rPr>
          <w:rFonts w:ascii="Times New Roman" w:eastAsia="黑体" w:hAnsi="Times New Roman"/>
          <w:b/>
          <w:sz w:val="24"/>
        </w:rPr>
        <w:t xml:space="preserve">3.1.1  </w:t>
      </w:r>
      <w:r>
        <w:rPr>
          <w:rFonts w:ascii="Times New Roman" w:eastAsia="黑体" w:hAnsi="Times New Roman"/>
          <w:b/>
          <w:sz w:val="24"/>
        </w:rPr>
        <w:t>用户管理模块</w:t>
      </w:r>
      <w:bookmarkEnd w:id="22"/>
    </w:p>
    <w:p w14:paraId="656528A4" w14:textId="77777777" w:rsidR="00A75826" w:rsidRDefault="00000000">
      <w:pPr>
        <w:spacing w:after="0" w:line="360" w:lineRule="auto"/>
        <w:ind w:firstLine="480"/>
        <w:jc w:val="both"/>
      </w:pPr>
      <w:r>
        <w:rPr>
          <w:rFonts w:ascii="Times New Roman" w:eastAsia="宋体" w:hAnsi="Times New Roman"/>
          <w:sz w:val="24"/>
        </w:rPr>
        <w:t>用户管理模块是系统的基础模块，负责用户的注册、登录、身份认证和个人信息管理。具体功能需求如下：用户注册功能要求支持用户名、密码和邮箱的注册方式，用户名需要进行唯一性校验，密码需要满足一定的复杂度要求（长度不少于</w:t>
      </w:r>
      <w:r>
        <w:rPr>
          <w:rFonts w:ascii="Times New Roman" w:eastAsia="宋体" w:hAnsi="Times New Roman"/>
          <w:sz w:val="24"/>
        </w:rPr>
        <w:t>6</w:t>
      </w:r>
      <w:r>
        <w:rPr>
          <w:rFonts w:ascii="Times New Roman" w:eastAsia="宋体" w:hAnsi="Times New Roman"/>
          <w:sz w:val="24"/>
        </w:rPr>
        <w:t>位，包含字母和数字），邮箱格式需要合法性验证。登录功能要求支持用户名和密码认证，登录成功后返回</w:t>
      </w:r>
      <w:r>
        <w:rPr>
          <w:rFonts w:ascii="Times New Roman" w:eastAsia="宋体" w:hAnsi="Times New Roman"/>
          <w:sz w:val="24"/>
        </w:rPr>
        <w:t>JWT</w:t>
      </w:r>
      <w:r>
        <w:rPr>
          <w:rFonts w:ascii="Times New Roman" w:eastAsia="宋体" w:hAnsi="Times New Roman"/>
          <w:sz w:val="24"/>
        </w:rPr>
        <w:t>令牌，登录失败时给出明确的错误提示。个人信息管理功能允许用户查看和修改自己的昵称、头像、邮箱、所在城市等信息，支持密码修改，修改密码时需要验证原密码。此外，系统需要支持管理员角色，管理员拥有用户管理的权限，可以查看所有注册用户的信息，可以禁用或启用用户账号。</w:t>
      </w:r>
    </w:p>
    <w:p w14:paraId="74D4F8F0" w14:textId="77777777" w:rsidR="00A75826" w:rsidRDefault="00000000">
      <w:pPr>
        <w:spacing w:before="120" w:after="120" w:line="360" w:lineRule="auto"/>
        <w:outlineLvl w:val="2"/>
      </w:pPr>
      <w:bookmarkStart w:id="23" w:name="_Toc15173"/>
      <w:r>
        <w:rPr>
          <w:rFonts w:ascii="Times New Roman" w:eastAsia="黑体" w:hAnsi="Times New Roman"/>
          <w:b/>
          <w:sz w:val="24"/>
        </w:rPr>
        <w:t xml:space="preserve">3.1.2  </w:t>
      </w:r>
      <w:r>
        <w:rPr>
          <w:rFonts w:ascii="Times New Roman" w:eastAsia="黑体" w:hAnsi="Times New Roman"/>
          <w:b/>
          <w:sz w:val="24"/>
        </w:rPr>
        <w:t>植物信息管理模块</w:t>
      </w:r>
      <w:bookmarkEnd w:id="23"/>
    </w:p>
    <w:p w14:paraId="295EF577" w14:textId="77777777" w:rsidR="00A75826" w:rsidRDefault="00000000">
      <w:pPr>
        <w:spacing w:after="0" w:line="360" w:lineRule="auto"/>
        <w:ind w:firstLine="480"/>
        <w:jc w:val="both"/>
      </w:pPr>
      <w:r>
        <w:rPr>
          <w:rFonts w:ascii="Times New Roman" w:eastAsia="宋体" w:hAnsi="Times New Roman"/>
          <w:sz w:val="24"/>
        </w:rPr>
        <w:t>植物信息管理模块包含两个层面：官方植物库和我的植物。官方植物库由系统维护和管理，收录常见植物的详细信息，包括植物名称、学名、科属分类、形态描述、生长习性、养护要点（光照需求、浇水需求、温度需求、施肥建议等）和参考图片等。用户可以浏览官方植物库，通过分页加载的方式逐页查看植物列表；支持按植物名称进行关键词搜索，搜索结果实时展示；可以点击植物查看详细的养护信息。</w:t>
      </w:r>
    </w:p>
    <w:p w14:paraId="3AFBADD3" w14:textId="77777777" w:rsidR="00A75826" w:rsidRDefault="00000000">
      <w:pPr>
        <w:spacing w:after="0" w:line="360" w:lineRule="auto"/>
        <w:ind w:firstLine="480"/>
        <w:jc w:val="both"/>
      </w:pPr>
      <w:r>
        <w:rPr>
          <w:rFonts w:ascii="Times New Roman" w:eastAsia="宋体" w:hAnsi="Times New Roman"/>
          <w:sz w:val="24"/>
        </w:rPr>
        <w:t>我的植物功能允许用户添加自己正在养护的植物，形成个人的植物清单。添加植物时，用户可以关联官方植物库中的植物（获取标准养护信息），也可以自定义填写植物信息。每盆植物需要记录的信息包括：植物昵称（用户自定义）、品种、当前位置（如客厅、阳台、卧室等）、获取日期、当前状态和备注信息。用户可以对已添加的植物进行编辑和删除操作，支持按名称搜索和按位置筛选。系统需要记录每盆植物的添加时间和最后更新时间。</w:t>
      </w:r>
    </w:p>
    <w:p w14:paraId="64483817" w14:textId="77777777" w:rsidR="00A75826" w:rsidRDefault="00000000">
      <w:pPr>
        <w:spacing w:before="120" w:after="120" w:line="360" w:lineRule="auto"/>
        <w:outlineLvl w:val="2"/>
      </w:pPr>
      <w:bookmarkStart w:id="24" w:name="_Toc29178"/>
      <w:r>
        <w:rPr>
          <w:rFonts w:ascii="Times New Roman" w:eastAsia="黑体" w:hAnsi="Times New Roman"/>
          <w:b/>
          <w:sz w:val="24"/>
        </w:rPr>
        <w:lastRenderedPageBreak/>
        <w:t xml:space="preserve">3.1.3  </w:t>
      </w:r>
      <w:r>
        <w:rPr>
          <w:rFonts w:ascii="Times New Roman" w:eastAsia="黑体" w:hAnsi="Times New Roman"/>
          <w:b/>
          <w:sz w:val="24"/>
        </w:rPr>
        <w:t>养护计划模块</w:t>
      </w:r>
      <w:bookmarkEnd w:id="24"/>
    </w:p>
    <w:p w14:paraId="419CAC49" w14:textId="77777777" w:rsidR="00A75826" w:rsidRDefault="00000000">
      <w:pPr>
        <w:spacing w:after="0" w:line="360" w:lineRule="auto"/>
        <w:ind w:firstLine="480"/>
        <w:jc w:val="both"/>
      </w:pPr>
      <w:r>
        <w:rPr>
          <w:rFonts w:ascii="Times New Roman" w:eastAsia="宋体" w:hAnsi="Times New Roman"/>
          <w:sz w:val="24"/>
        </w:rPr>
        <w:t>养护计划模块是系统的核心功能之一，负责管理用户的养护任务安排和执行记录。用户可以为每盆植物制定养护计划，支持的养护类型包括：浇水、施肥、修剪、换盆、松土、病虫害防治、其他（用户自定义）。每个养护计划需要设置执行频率，支持每天、每</w:t>
      </w:r>
      <w:r>
        <w:rPr>
          <w:rFonts w:ascii="Times New Roman" w:eastAsia="宋体" w:hAnsi="Times New Roman"/>
          <w:sz w:val="24"/>
        </w:rPr>
        <w:t>N</w:t>
      </w:r>
      <w:r>
        <w:rPr>
          <w:rFonts w:ascii="Times New Roman" w:eastAsia="宋体" w:hAnsi="Times New Roman"/>
          <w:sz w:val="24"/>
        </w:rPr>
        <w:t>天、每周、每月等周期性设置，也支持单次任务。系统需要计算并记录下次执行时间，在任务到期时提醒用户。</w:t>
      </w:r>
    </w:p>
    <w:p w14:paraId="328A55DF" w14:textId="77777777" w:rsidR="00A75826" w:rsidRDefault="00000000">
      <w:pPr>
        <w:spacing w:after="0" w:line="360" w:lineRule="auto"/>
        <w:ind w:firstLine="480"/>
        <w:jc w:val="both"/>
      </w:pPr>
      <w:r>
        <w:rPr>
          <w:rFonts w:ascii="Times New Roman" w:eastAsia="宋体" w:hAnsi="Times New Roman"/>
          <w:sz w:val="24"/>
        </w:rPr>
        <w:t>用户完成一项养护操作后，可以在系统中记录养护详情，包括养护类型、养护时间、养护备注等信息。养护记录与养护计划关联，完成养护后系统自动更新计划的下次执行时间。系统提供日历视图，以月历的形式直观展示当月的养护任务安排，不同类型的养护任务使用不同的颜色标识，用户可以点击日期查看当天的任务详情。此外，系统提供统计分析功能，通过对养护记录的聚合分析，生成各类养护操作的频次统计图表，帮助用户了解自己的养护习惯和趋势。</w:t>
      </w:r>
    </w:p>
    <w:p w14:paraId="000D0E54" w14:textId="77777777" w:rsidR="00A75826" w:rsidRDefault="00000000">
      <w:pPr>
        <w:spacing w:before="120" w:after="120" w:line="360" w:lineRule="auto"/>
        <w:outlineLvl w:val="2"/>
      </w:pPr>
      <w:bookmarkStart w:id="25" w:name="_Toc8689"/>
      <w:r>
        <w:rPr>
          <w:rFonts w:ascii="Times New Roman" w:eastAsia="黑体" w:hAnsi="Times New Roman"/>
          <w:b/>
          <w:sz w:val="24"/>
        </w:rPr>
        <w:t xml:space="preserve">3.1.4  </w:t>
      </w:r>
      <w:r>
        <w:rPr>
          <w:rFonts w:ascii="Times New Roman" w:eastAsia="黑体" w:hAnsi="Times New Roman"/>
          <w:b/>
          <w:sz w:val="24"/>
        </w:rPr>
        <w:t>天气联动模块</w:t>
      </w:r>
      <w:bookmarkEnd w:id="25"/>
    </w:p>
    <w:p w14:paraId="0FEB567B" w14:textId="77777777" w:rsidR="00A75826" w:rsidRDefault="00000000">
      <w:pPr>
        <w:spacing w:after="0" w:line="360" w:lineRule="auto"/>
        <w:ind w:firstLine="480"/>
        <w:jc w:val="both"/>
      </w:pPr>
      <w:r>
        <w:rPr>
          <w:rFonts w:ascii="Times New Roman" w:eastAsia="宋体" w:hAnsi="Times New Roman"/>
          <w:sz w:val="24"/>
        </w:rPr>
        <w:t>天气联动模块通过集成和风天气</w:t>
      </w:r>
      <w:r>
        <w:rPr>
          <w:rFonts w:ascii="Times New Roman" w:eastAsia="宋体" w:hAnsi="Times New Roman"/>
          <w:sz w:val="24"/>
        </w:rPr>
        <w:t>API</w:t>
      </w:r>
      <w:r>
        <w:rPr>
          <w:rFonts w:ascii="Times New Roman" w:eastAsia="宋体" w:hAnsi="Times New Roman"/>
          <w:sz w:val="24"/>
        </w:rPr>
        <w:t>获取用户所在城市的实时天气数据和天气预报。系统根据获取的天气参数（温度、湿度、天气状况、未来降雨概率等），结合预设的智能规则，生成针对性的浇水建议。具体规则包括：当天气为雨天或未来</w:t>
      </w:r>
      <w:r>
        <w:rPr>
          <w:rFonts w:ascii="Times New Roman" w:eastAsia="宋体" w:hAnsi="Times New Roman"/>
          <w:sz w:val="24"/>
        </w:rPr>
        <w:t>24</w:t>
      </w:r>
      <w:r>
        <w:rPr>
          <w:rFonts w:ascii="Times New Roman" w:eastAsia="宋体" w:hAnsi="Times New Roman"/>
          <w:sz w:val="24"/>
        </w:rPr>
        <w:t>小时有降雨预报时，建议用户减少或暂停室外植物的浇水；当温度超过</w:t>
      </w:r>
      <w:r>
        <w:rPr>
          <w:rFonts w:ascii="Times New Roman" w:eastAsia="宋体" w:hAnsi="Times New Roman"/>
          <w:sz w:val="24"/>
        </w:rPr>
        <w:t>35</w:t>
      </w:r>
      <w:r>
        <w:rPr>
          <w:rFonts w:ascii="Times New Roman" w:eastAsia="宋体" w:hAnsi="Times New Roman"/>
          <w:sz w:val="24"/>
        </w:rPr>
        <w:t>摄氏度时，建议增加浇水频次并将浇水时间调整到早晨或傍晚；当空气湿度超过</w:t>
      </w:r>
      <w:r>
        <w:rPr>
          <w:rFonts w:ascii="Times New Roman" w:eastAsia="宋体" w:hAnsi="Times New Roman"/>
          <w:sz w:val="24"/>
        </w:rPr>
        <w:t>80%</w:t>
      </w:r>
      <w:r>
        <w:rPr>
          <w:rFonts w:ascii="Times New Roman" w:eastAsia="宋体" w:hAnsi="Times New Roman"/>
          <w:sz w:val="24"/>
        </w:rPr>
        <w:t>时，建议加强通风并减少浇水；当温度低于</w:t>
      </w:r>
      <w:r>
        <w:rPr>
          <w:rFonts w:ascii="Times New Roman" w:eastAsia="宋体" w:hAnsi="Times New Roman"/>
          <w:sz w:val="24"/>
        </w:rPr>
        <w:t>5</w:t>
      </w:r>
      <w:r>
        <w:rPr>
          <w:rFonts w:ascii="Times New Roman" w:eastAsia="宋体" w:hAnsi="Times New Roman"/>
          <w:sz w:val="24"/>
        </w:rPr>
        <w:t>摄氏度时，建议将不耐寒的植物移至室内。天气数据需要缓存一定时间以减少</w:t>
      </w:r>
      <w:r>
        <w:rPr>
          <w:rFonts w:ascii="Times New Roman" w:eastAsia="宋体" w:hAnsi="Times New Roman"/>
          <w:sz w:val="24"/>
        </w:rPr>
        <w:t>API</w:t>
      </w:r>
      <w:r>
        <w:rPr>
          <w:rFonts w:ascii="Times New Roman" w:eastAsia="宋体" w:hAnsi="Times New Roman"/>
          <w:sz w:val="24"/>
        </w:rPr>
        <w:t>调用次数，同时保证数据的时效性。</w:t>
      </w:r>
    </w:p>
    <w:p w14:paraId="5261555F" w14:textId="77777777" w:rsidR="00A75826" w:rsidRDefault="00000000">
      <w:pPr>
        <w:spacing w:before="120" w:after="120" w:line="360" w:lineRule="auto"/>
        <w:outlineLvl w:val="2"/>
      </w:pPr>
      <w:bookmarkStart w:id="26" w:name="_Toc12085"/>
      <w:r>
        <w:rPr>
          <w:rFonts w:ascii="Times New Roman" w:eastAsia="黑体" w:hAnsi="Times New Roman"/>
          <w:b/>
          <w:sz w:val="24"/>
        </w:rPr>
        <w:t>3.1.5  AI</w:t>
      </w:r>
      <w:r>
        <w:rPr>
          <w:rFonts w:ascii="Times New Roman" w:eastAsia="黑体" w:hAnsi="Times New Roman"/>
          <w:b/>
          <w:sz w:val="24"/>
        </w:rPr>
        <w:t>植物识别模块</w:t>
      </w:r>
      <w:bookmarkEnd w:id="26"/>
    </w:p>
    <w:p w14:paraId="7B14F6D7" w14:textId="77777777" w:rsidR="00A75826" w:rsidRDefault="00000000">
      <w:pPr>
        <w:spacing w:after="0" w:line="360" w:lineRule="auto"/>
        <w:ind w:firstLine="480"/>
        <w:jc w:val="both"/>
      </w:pPr>
      <w:r>
        <w:rPr>
          <w:rFonts w:ascii="Times New Roman" w:eastAsia="宋体" w:hAnsi="Times New Roman"/>
          <w:sz w:val="24"/>
        </w:rPr>
        <w:t>AI植物识别模块集成百度AI植物识别API，为用户提供拍照识花功能。用户可以通过手机摄像头拍摄植物照片或从手机相册中选择照片上传，系统将图片发送到百度AI接口进行识别，返回识别结果。识别结果包括植物名称和置信度，系统将识别出的植物名称与官方植物库进行模糊匹配，如果匹配到已收录的植物，则展示该植物的详细养护信息；如果未匹配到，则展示AI返回的百科摘要信息。系统需要记录用户的识别历史，方便用户回顾查看历史识别结果。同时，AI智能问答模块提供对话历史记录功能，系统自动保存用户的每一轮对话内容，支持用户查看历史会话列表、加载历史对话记录继续交流，以及删除不需要的对话记录。上传的图片需要进行大小和格式的校验，限制上传文件的大小不超过5MB，支持JPG、PNG、GIF等常见图片格式。</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6E4EA238" w14:textId="77777777" w:rsidR="00A75826" w:rsidRDefault="00000000">
      <w:pPr>
        <w:spacing w:before="120" w:after="120" w:line="360" w:lineRule="auto"/>
        <w:outlineLvl w:val="2"/>
      </w:pPr>
      <w:bookmarkStart w:id="27" w:name="_Toc9117"/>
      <w:r>
        <w:rPr>
          <w:rFonts w:ascii="Times New Roman" w:eastAsia="黑体" w:hAnsi="Times New Roman"/>
          <w:b/>
          <w:sz w:val="24"/>
        </w:rPr>
        <w:t xml:space="preserve">3.1.6  </w:t>
      </w:r>
      <w:r>
        <w:rPr>
          <w:rFonts w:ascii="Times New Roman" w:eastAsia="黑体" w:hAnsi="Times New Roman"/>
          <w:b/>
          <w:sz w:val="24"/>
        </w:rPr>
        <w:t>论坛交流模块</w:t>
      </w:r>
      <w:bookmarkEnd w:id="27"/>
    </w:p>
    <w:p w14:paraId="59B231F5" w14:textId="77777777" w:rsidR="00A75826" w:rsidRDefault="00000000">
      <w:pPr>
        <w:spacing w:after="0" w:line="360" w:lineRule="auto"/>
        <w:ind w:firstLine="480"/>
        <w:jc w:val="both"/>
      </w:pPr>
      <w:r>
        <w:rPr>
          <w:rFonts w:ascii="Times New Roman" w:eastAsia="宋体" w:hAnsi="Times New Roman"/>
          <w:sz w:val="24"/>
        </w:rPr>
        <w:t>论坛交流模块为用户提供一个交流养护经验的社区平台。用户可以发布帖子分享养护心得、求助问题或展示自己的植物。帖子需要填写标题和正文内容，支持选择分类标签（如养护技巧、病虫害防治、品种交流、求助问答等）。用户可以浏览所有帖子，支持按分类筛选和按关键词搜索，帖子列表按发布时间倒序排列。用户可以对感兴趣的帖子发表评论，评论支持楼中楼的二级结构。用户可以对帖子和评论进行点赞，每个用户对同一帖子或评论只能点赞一次，再次点击取消点赞。系统需要维护帖子的浏览量、点赞数和评论数等统计信息。</w:t>
      </w:r>
    </w:p>
    <w:p w14:paraId="24336856" w14:textId="77777777" w:rsidR="00A75826" w:rsidRDefault="00000000">
      <w:pPr>
        <w:spacing w:before="120" w:after="120" w:line="360" w:lineRule="auto"/>
        <w:outlineLvl w:val="2"/>
      </w:pPr>
      <w:bookmarkStart w:id="28" w:name="_Toc22200"/>
      <w:r>
        <w:rPr>
          <w:rFonts w:ascii="Times New Roman" w:eastAsia="黑体" w:hAnsi="Times New Roman"/>
          <w:b/>
          <w:sz w:val="24"/>
        </w:rPr>
        <w:t xml:space="preserve">3.1.7  </w:t>
      </w:r>
      <w:r>
        <w:rPr>
          <w:rFonts w:ascii="Times New Roman" w:eastAsia="黑体" w:hAnsi="Times New Roman"/>
          <w:b/>
          <w:sz w:val="24"/>
        </w:rPr>
        <w:t>植物日记与照片管理模块</w:t>
      </w:r>
      <w:bookmarkEnd w:id="28"/>
    </w:p>
    <w:p w14:paraId="63366708" w14:textId="77777777" w:rsidR="00A75826" w:rsidRDefault="00000000">
      <w:pPr>
        <w:spacing w:after="0" w:line="360" w:lineRule="auto"/>
        <w:ind w:firstLine="480"/>
        <w:jc w:val="both"/>
      </w:pPr>
      <w:r>
        <w:rPr>
          <w:rFonts w:ascii="Times New Roman" w:eastAsia="宋体" w:hAnsi="Times New Roman"/>
          <w:sz w:val="24"/>
        </w:rPr>
        <w:t>植物日记功能允许用户以图文形式记录植物的生长变化过程。用户可以为每盆植物创建多篇日记，每篇日记包含标题、正文内容、关联的天气信息和日记日期。日记内容支持富文本格式，可以插入图片。用户可以查看某盆植物的所有日记，按时间线排列展示，直观地回顾植物的成长历程。</w:t>
      </w:r>
    </w:p>
    <w:p w14:paraId="391B9C29" w14:textId="77777777" w:rsidR="00A75826" w:rsidRDefault="00000000">
      <w:pPr>
        <w:spacing w:after="0" w:line="360" w:lineRule="auto"/>
        <w:ind w:firstLine="480"/>
        <w:jc w:val="both"/>
      </w:pPr>
      <w:r>
        <w:rPr>
          <w:rFonts w:ascii="Times New Roman" w:eastAsia="宋体" w:hAnsi="Times New Roman"/>
          <w:sz w:val="24"/>
        </w:rPr>
        <w:t>照片管理功能允许用户上传和管理植物的照片。用户可以为每盆植物上传多张照片，每张照片可以添加描述信息。系统需要存储照片文件，并生成缩略图用于列表展示。照片支持按植物筛选和按时间排序，用户可以查看照片大图、编辑照片描述和删除照片。</w:t>
      </w:r>
    </w:p>
    <w:p w14:paraId="7342AD34" w14:textId="77777777" w:rsidR="00A75826" w:rsidRDefault="00000000">
      <w:pPr>
        <w:spacing w:before="120" w:after="120" w:line="360" w:lineRule="auto"/>
        <w:outlineLvl w:val="2"/>
      </w:pPr>
      <w:bookmarkStart w:id="29" w:name="_Toc7584"/>
      <w:r>
        <w:rPr>
          <w:rFonts w:ascii="Times New Roman" w:eastAsia="黑体" w:hAnsi="Times New Roman"/>
          <w:b/>
          <w:sz w:val="24"/>
        </w:rPr>
        <w:t xml:space="preserve">3.1.8  </w:t>
      </w:r>
      <w:r>
        <w:rPr>
          <w:rFonts w:ascii="Times New Roman" w:eastAsia="黑体" w:hAnsi="Times New Roman"/>
          <w:b/>
          <w:sz w:val="24"/>
        </w:rPr>
        <w:t>提醒通知与系统公告模块</w:t>
      </w:r>
      <w:bookmarkEnd w:id="29"/>
    </w:p>
    <w:p w14:paraId="5FFB9BB3" w14:textId="77777777" w:rsidR="00A75826" w:rsidRDefault="00000000">
      <w:pPr>
        <w:spacing w:after="0" w:line="360" w:lineRule="auto"/>
        <w:ind w:firstLine="480"/>
        <w:jc w:val="both"/>
      </w:pPr>
      <w:r>
        <w:rPr>
          <w:rFonts w:ascii="Times New Roman" w:eastAsia="宋体" w:hAnsi="Times New Roman"/>
          <w:sz w:val="24"/>
        </w:rPr>
        <w:t>提醒通知功能是保证养护计划有效执行的重要保障。系统支持两种提醒方式：系统内通知和邮件提醒。系统内通知在用户登录后可查看，包括未读通知数量的角标提示和通知列表页面，用户可以标记通知已读或删除通知。邮件提醒通过</w:t>
      </w:r>
      <w:r>
        <w:rPr>
          <w:rFonts w:ascii="Times New Roman" w:eastAsia="宋体" w:hAnsi="Times New Roman"/>
          <w:sz w:val="24"/>
        </w:rPr>
        <w:t>Spring Mail</w:t>
      </w:r>
      <w:r>
        <w:rPr>
          <w:rFonts w:ascii="Times New Roman" w:eastAsia="宋体" w:hAnsi="Times New Roman"/>
          <w:sz w:val="24"/>
        </w:rPr>
        <w:t>发送，当养护计划到期时，系统自动向用户注册邮箱发送提醒邮件，邮件内容包含待完成的养护任务详情。用户可以在个人设置中自定义是否接收邮件提醒以及提醒的时间偏好。</w:t>
      </w:r>
    </w:p>
    <w:p w14:paraId="52910CF3" w14:textId="77777777" w:rsidR="00A75826" w:rsidRDefault="00000000">
      <w:pPr>
        <w:spacing w:after="0" w:line="360" w:lineRule="auto"/>
        <w:ind w:firstLine="480"/>
        <w:jc w:val="both"/>
      </w:pPr>
      <w:r>
        <w:rPr>
          <w:rFonts w:ascii="Times New Roman" w:eastAsia="宋体" w:hAnsi="Times New Roman"/>
          <w:sz w:val="24"/>
        </w:rPr>
        <w:lastRenderedPageBreak/>
        <w:t>系统公告功能允许管理员发布系统级的公告信息，如版本更新说明、使用教程、活动通知等。公告以列表形式展示，最新的公告排在最前面。用户在首页可以查看最新的公告摘要，点击后查看公告详情。</w:t>
      </w:r>
    </w:p>
    <w:p w14:paraId="21AAA7D6" w14:textId="77777777" w:rsidR="00A75826" w:rsidRDefault="00000000">
      <w:pPr>
        <w:spacing w:before="120" w:after="120" w:line="360" w:lineRule="auto"/>
        <w:outlineLvl w:val="1"/>
      </w:pPr>
      <w:bookmarkStart w:id="30" w:name="_Toc13486"/>
      <w:r>
        <w:rPr>
          <w:rFonts w:ascii="Times New Roman" w:eastAsia="黑体" w:hAnsi="Times New Roman"/>
          <w:b/>
          <w:sz w:val="28"/>
        </w:rPr>
        <w:t xml:space="preserve">3.2  </w:t>
      </w:r>
      <w:r>
        <w:rPr>
          <w:rFonts w:ascii="Times New Roman" w:eastAsia="黑体" w:hAnsi="Times New Roman"/>
          <w:b/>
          <w:sz w:val="28"/>
        </w:rPr>
        <w:t>非功能需求分析</w:t>
      </w:r>
      <w:bookmarkEnd w:id="30"/>
    </w:p>
    <w:p w14:paraId="2AF58340" w14:textId="77777777" w:rsidR="00A75826" w:rsidRDefault="00000000">
      <w:pPr>
        <w:spacing w:after="0" w:line="360" w:lineRule="auto"/>
        <w:ind w:firstLine="480"/>
        <w:jc w:val="both"/>
      </w:pPr>
      <w:r>
        <w:rPr>
          <w:rFonts w:ascii="Times New Roman" w:eastAsia="宋体" w:hAnsi="Times New Roman"/>
          <w:sz w:val="24"/>
        </w:rPr>
        <w:t>除功能需求外，系统还需要满足以下非功能性需求，以保证系统的质量和用户体验。</w:t>
      </w:r>
    </w:p>
    <w:p w14:paraId="27B9052B"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）性能需求：系统的主要页面应在</w:t>
      </w:r>
      <w:r>
        <w:rPr>
          <w:rFonts w:ascii="Times New Roman" w:eastAsia="宋体" w:hAnsi="Times New Roman"/>
          <w:sz w:val="24"/>
        </w:rPr>
        <w:t>3</w:t>
      </w:r>
      <w:r>
        <w:rPr>
          <w:rFonts w:ascii="Times New Roman" w:eastAsia="宋体" w:hAnsi="Times New Roman"/>
          <w:sz w:val="24"/>
        </w:rPr>
        <w:t>秒内完成加载，大部分</w:t>
      </w:r>
      <w:r>
        <w:rPr>
          <w:rFonts w:ascii="Times New Roman" w:eastAsia="宋体" w:hAnsi="Times New Roman"/>
          <w:sz w:val="24"/>
        </w:rPr>
        <w:t>API</w:t>
      </w:r>
      <w:r>
        <w:rPr>
          <w:rFonts w:ascii="Times New Roman" w:eastAsia="宋体" w:hAnsi="Times New Roman"/>
          <w:sz w:val="24"/>
        </w:rPr>
        <w:t>接口的响应时间应在</w:t>
      </w:r>
      <w:r>
        <w:rPr>
          <w:rFonts w:ascii="Times New Roman" w:eastAsia="宋体" w:hAnsi="Times New Roman"/>
          <w:sz w:val="24"/>
        </w:rPr>
        <w:t>500</w:t>
      </w:r>
      <w:r>
        <w:rPr>
          <w:rFonts w:ascii="Times New Roman" w:eastAsia="宋体" w:hAnsi="Times New Roman"/>
          <w:sz w:val="24"/>
        </w:rPr>
        <w:t>毫秒以内。系统应支持至少</w:t>
      </w:r>
      <w:r>
        <w:rPr>
          <w:rFonts w:ascii="Times New Roman" w:eastAsia="宋体" w:hAnsi="Times New Roman"/>
          <w:sz w:val="24"/>
        </w:rPr>
        <w:t>50</w:t>
      </w:r>
      <w:r>
        <w:rPr>
          <w:rFonts w:ascii="Times New Roman" w:eastAsia="宋体" w:hAnsi="Times New Roman"/>
          <w:sz w:val="24"/>
        </w:rPr>
        <w:t>个用户同时在线访问，在并发访问情况下不出现明显的性能下降或服务不可用的情况。数据库查询应通过合理的索引设计和查询优化确保响应效率。</w:t>
      </w:r>
    </w:p>
    <w:p w14:paraId="00081113"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）安全性需求：用户的密码必须使用</w:t>
      </w:r>
      <w:r>
        <w:rPr>
          <w:rFonts w:ascii="Times New Roman" w:eastAsia="宋体" w:hAnsi="Times New Roman"/>
          <w:sz w:val="24"/>
        </w:rPr>
        <w:t>BCrypt</w:t>
      </w:r>
      <w:r>
        <w:rPr>
          <w:rFonts w:ascii="Times New Roman" w:eastAsia="宋体" w:hAnsi="Times New Roman"/>
          <w:sz w:val="24"/>
        </w:rPr>
        <w:t>等安全算法进行加密存储，数据库中不得存储明文密码。所有的</w:t>
      </w:r>
      <w:r>
        <w:rPr>
          <w:rFonts w:ascii="Times New Roman" w:eastAsia="宋体" w:hAnsi="Times New Roman"/>
          <w:sz w:val="24"/>
        </w:rPr>
        <w:t>API</w:t>
      </w:r>
      <w:r>
        <w:rPr>
          <w:rFonts w:ascii="Times New Roman" w:eastAsia="宋体" w:hAnsi="Times New Roman"/>
          <w:sz w:val="24"/>
        </w:rPr>
        <w:t>接口都需要进行身份验证（公开接口除外），不同角色的用户需要进行权限控制。系统需要对用户输入进行严格的校验和过滤，防止</w:t>
      </w:r>
      <w:r>
        <w:rPr>
          <w:rFonts w:ascii="Times New Roman" w:eastAsia="宋体" w:hAnsi="Times New Roman"/>
          <w:sz w:val="24"/>
        </w:rPr>
        <w:t>SQL</w:t>
      </w:r>
      <w:r>
        <w:rPr>
          <w:rFonts w:ascii="Times New Roman" w:eastAsia="宋体" w:hAnsi="Times New Roman"/>
          <w:sz w:val="24"/>
        </w:rPr>
        <w:t>注入、</w:t>
      </w:r>
      <w:r>
        <w:rPr>
          <w:rFonts w:ascii="Times New Roman" w:eastAsia="宋体" w:hAnsi="Times New Roman"/>
          <w:sz w:val="24"/>
        </w:rPr>
        <w:t>XSS</w:t>
      </w:r>
      <w:r>
        <w:rPr>
          <w:rFonts w:ascii="Times New Roman" w:eastAsia="宋体" w:hAnsi="Times New Roman"/>
          <w:sz w:val="24"/>
        </w:rPr>
        <w:t>跨站脚本攻击和</w:t>
      </w:r>
      <w:r>
        <w:rPr>
          <w:rFonts w:ascii="Times New Roman" w:eastAsia="宋体" w:hAnsi="Times New Roman"/>
          <w:sz w:val="24"/>
        </w:rPr>
        <w:t>CSRF</w:t>
      </w:r>
      <w:r>
        <w:rPr>
          <w:rFonts w:ascii="Times New Roman" w:eastAsia="宋体" w:hAnsi="Times New Roman"/>
          <w:sz w:val="24"/>
        </w:rPr>
        <w:t>跨站请求伪造等常见的</w:t>
      </w:r>
      <w:r>
        <w:rPr>
          <w:rFonts w:ascii="Times New Roman" w:eastAsia="宋体" w:hAnsi="Times New Roman"/>
          <w:sz w:val="24"/>
        </w:rPr>
        <w:t>Web</w:t>
      </w:r>
      <w:r>
        <w:rPr>
          <w:rFonts w:ascii="Times New Roman" w:eastAsia="宋体" w:hAnsi="Times New Roman"/>
          <w:sz w:val="24"/>
        </w:rPr>
        <w:t>安全威胁。敏感操作需要记录操作日志，便于安全审计。</w:t>
      </w:r>
    </w:p>
    <w:p w14:paraId="5083C032" w14:textId="77777777" w:rsidR="00A75826" w:rsidRDefault="00000000">
      <w:pPr>
        <w:spacing w:after="0" w:line="360" w:lineRule="auto"/>
        <w:ind w:firstLine="480"/>
        <w:jc w:val="both"/>
      </w:pPr>
      <w:r>
        <w:rPr>
          <w:rFonts w:ascii="Times New Roman" w:eastAsia="宋体" w:hAnsi="Times New Roman"/>
          <w:sz w:val="24"/>
        </w:rPr>
        <w:t>（3）可用性需求：系统的界面设计应简洁美观、布局合理、操作便捷。各功能模块的操作流程应符合用户的使用习惯，减少不必要的操作步骤。系统应提供明确的操作反馈和错误提示，帮助用户理解和处理各种情况。页面应适配不同分辨率的屏幕，在PC端和移动端浏览器上均能正常显示和使用。针对移动端进行专项优化：增大触控区域（按钮最小高度40px）、适配刘海屏安全区域、优化对话框在小屏上的展示、AI对话页面在手机端采用滑出式会话面板。</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69712424"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可维护性需求：系统的代码结构应清晰规范，遵循统一的编码规范和命名约定。采用模块化设计，各模块之间的耦合度低、内聚度高，便于独立开发和测试。关键代码应添加必要的注释说明，便于后续维护人员理解和修改。系统配置信息应外部化，避免硬编码在代码中，方便不同环境的部署和切换。</w:t>
      </w:r>
    </w:p>
    <w:p w14:paraId="348468B9"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）可扩展性需求：系统的架构设计应预留扩展空间，便于后续添加新功能模块。数据库设计应考虑数据量增长的需求，支持水平和垂直扩展。接口设计应遵循标准化原则，便于与第三方系统进行集成。</w:t>
      </w:r>
    </w:p>
    <w:p w14:paraId="56B24D68"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6</w:t>
      </w:r>
      <w:r>
        <w:rPr>
          <w:rFonts w:ascii="Times New Roman" w:eastAsia="宋体" w:hAnsi="Times New Roman"/>
          <w:sz w:val="24"/>
        </w:rPr>
        <w:t>）兼容性需求：系统应兼容</w:t>
      </w:r>
      <w:r>
        <w:rPr>
          <w:rFonts w:ascii="Times New Roman" w:eastAsia="宋体" w:hAnsi="Times New Roman"/>
          <w:sz w:val="24"/>
        </w:rPr>
        <w:t>Chrome</w:t>
      </w:r>
      <w:r>
        <w:rPr>
          <w:rFonts w:ascii="Times New Roman" w:eastAsia="宋体" w:hAnsi="Times New Roman"/>
          <w:sz w:val="24"/>
        </w:rPr>
        <w:t>、</w:t>
      </w:r>
      <w:r>
        <w:rPr>
          <w:rFonts w:ascii="Times New Roman" w:eastAsia="宋体" w:hAnsi="Times New Roman"/>
          <w:sz w:val="24"/>
        </w:rPr>
        <w:t>Firefox</w:t>
      </w:r>
      <w:r>
        <w:rPr>
          <w:rFonts w:ascii="Times New Roman" w:eastAsia="宋体" w:hAnsi="Times New Roman"/>
          <w:sz w:val="24"/>
        </w:rPr>
        <w:t>、</w:t>
      </w:r>
      <w:r>
        <w:rPr>
          <w:rFonts w:ascii="Times New Roman" w:eastAsia="宋体" w:hAnsi="Times New Roman"/>
          <w:sz w:val="24"/>
        </w:rPr>
        <w:t>Edge</w:t>
      </w:r>
      <w:r>
        <w:rPr>
          <w:rFonts w:ascii="Times New Roman" w:eastAsia="宋体" w:hAnsi="Times New Roman"/>
          <w:sz w:val="24"/>
        </w:rPr>
        <w:t>、</w:t>
      </w:r>
      <w:r>
        <w:rPr>
          <w:rFonts w:ascii="Times New Roman" w:eastAsia="宋体" w:hAnsi="Times New Roman"/>
          <w:sz w:val="24"/>
        </w:rPr>
        <w:t>Safari</w:t>
      </w:r>
      <w:r>
        <w:rPr>
          <w:rFonts w:ascii="Times New Roman" w:eastAsia="宋体" w:hAnsi="Times New Roman"/>
          <w:sz w:val="24"/>
        </w:rPr>
        <w:t>等主流浏览器的最新版本，在不同浏览器上保持一致的功能表现和界面效果。</w:t>
      </w:r>
    </w:p>
    <w:p w14:paraId="11508492" w14:textId="77777777" w:rsidR="00A75826" w:rsidRDefault="00000000">
      <w:pPr>
        <w:spacing w:before="120" w:after="120" w:line="360" w:lineRule="auto"/>
        <w:outlineLvl w:val="1"/>
      </w:pPr>
      <w:bookmarkStart w:id="31" w:name="_Toc18145"/>
      <w:r>
        <w:rPr>
          <w:rFonts w:ascii="Times New Roman" w:eastAsia="黑体" w:hAnsi="Times New Roman"/>
          <w:b/>
          <w:sz w:val="28"/>
        </w:rPr>
        <w:lastRenderedPageBreak/>
        <w:t xml:space="preserve">3.3  </w:t>
      </w:r>
      <w:r>
        <w:rPr>
          <w:rFonts w:ascii="Times New Roman" w:eastAsia="黑体" w:hAnsi="Times New Roman"/>
          <w:b/>
          <w:sz w:val="28"/>
        </w:rPr>
        <w:t>用例分析</w:t>
      </w:r>
      <w:bookmarkEnd w:id="31"/>
    </w:p>
    <w:p w14:paraId="58FA9D32" w14:textId="77777777" w:rsidR="00A75826" w:rsidRDefault="00000000">
      <w:pPr>
        <w:spacing w:after="0" w:line="360" w:lineRule="auto"/>
        <w:ind w:firstLine="480"/>
        <w:jc w:val="both"/>
      </w:pPr>
      <w:r>
        <w:rPr>
          <w:rFonts w:ascii="Times New Roman" w:eastAsia="宋体" w:hAnsi="Times New Roman"/>
          <w:sz w:val="24"/>
        </w:rPr>
        <w:t>用例分析是需求分析的重要手段，通过用例图和用例描述，可以清晰地表达系统的功能需求和用户与系统之间的交互关系。本系统的参与者（</w:t>
      </w:r>
      <w:r>
        <w:rPr>
          <w:rFonts w:ascii="Times New Roman" w:eastAsia="宋体" w:hAnsi="Times New Roman"/>
          <w:sz w:val="24"/>
        </w:rPr>
        <w:t>Actor</w:t>
      </w:r>
      <w:r>
        <w:rPr>
          <w:rFonts w:ascii="Times New Roman" w:eastAsia="宋体" w:hAnsi="Times New Roman"/>
          <w:sz w:val="24"/>
        </w:rPr>
        <w:t>）包括普通用户和管理员两种角色。</w:t>
      </w:r>
    </w:p>
    <w:p w14:paraId="216D5DEF" w14:textId="77777777" w:rsidR="00A75826" w:rsidRDefault="00000000">
      <w:pPr>
        <w:spacing w:after="0" w:line="360" w:lineRule="auto"/>
        <w:ind w:firstLine="480"/>
        <w:jc w:val="both"/>
      </w:pPr>
      <w:r>
        <w:rPr>
          <w:rFonts w:ascii="Times New Roman" w:eastAsia="宋体" w:hAnsi="Times New Roman"/>
          <w:sz w:val="24"/>
        </w:rPr>
        <w:t>普通用户的主要用例包括：注册账号、登录系统、浏览植物库、搜索植物、查看植物详情、添加我的植物、编辑植物信息、删除植物、创建养护计划、查看养护计划列表、完成养护任务、查看养护记录、查看日历视图、查看统计分析、使用</w:t>
      </w:r>
      <w:r>
        <w:rPr>
          <w:rFonts w:ascii="Times New Roman" w:eastAsia="宋体" w:hAnsi="Times New Roman"/>
          <w:sz w:val="24"/>
        </w:rPr>
        <w:t>AI</w:t>
      </w:r>
      <w:r>
        <w:rPr>
          <w:rFonts w:ascii="Times New Roman" w:eastAsia="宋体" w:hAnsi="Times New Roman"/>
          <w:sz w:val="24"/>
        </w:rPr>
        <w:t>识别植物、查看天气信息和浇水建议、发布论坛帖子、浏览帖子列表、查看帖子详情、评论帖子、点赞帖子、撰写植物日记、查看日记列表、上传照片、查看照片、查看系统通知、修改个人信息等。</w:t>
      </w:r>
    </w:p>
    <w:p w14:paraId="7BB95A56" w14:textId="77777777" w:rsidR="00A75826" w:rsidRDefault="00000000">
      <w:pPr>
        <w:spacing w:after="0" w:line="360" w:lineRule="auto"/>
        <w:ind w:firstLine="480"/>
        <w:jc w:val="both"/>
      </w:pPr>
      <w:r>
        <w:rPr>
          <w:rFonts w:ascii="Times New Roman" w:eastAsia="宋体" w:hAnsi="Times New Roman"/>
          <w:sz w:val="24"/>
        </w:rPr>
        <w:t>管理员用例包括：所有普通用户用例，以及以下管理专属用例</w:t>
      </w:r>
      <w:r>
        <w:rPr>
          <w:rFonts w:ascii="Times New Roman" w:eastAsia="宋体" w:hAnsi="Times New Roman"/>
          <w:sz w:val="24"/>
        </w:rPr>
        <w:t>——</w:t>
      </w:r>
      <w:r>
        <w:rPr>
          <w:rFonts w:ascii="Times New Roman" w:eastAsia="宋体" w:hAnsi="Times New Roman"/>
          <w:sz w:val="24"/>
        </w:rPr>
        <w:t>查看用户列表、禁用</w:t>
      </w:r>
      <w:r>
        <w:rPr>
          <w:rFonts w:ascii="Times New Roman" w:eastAsia="宋体" w:hAnsi="Times New Roman"/>
          <w:sz w:val="24"/>
        </w:rPr>
        <w:t>/</w:t>
      </w:r>
      <w:r>
        <w:rPr>
          <w:rFonts w:ascii="Times New Roman" w:eastAsia="宋体" w:hAnsi="Times New Roman"/>
          <w:sz w:val="24"/>
        </w:rPr>
        <w:t>启用用户、发布公告、编辑公告、删除公告等。用例之间的关系如下：登录是大多数用例的前置条件，未登录用户只能使用注册和登录功能；添加植物是创建养护计划的前置条件；创建养护计划是完成养护任务的前置条件；</w:t>
      </w:r>
      <w:r>
        <w:rPr>
          <w:rFonts w:ascii="Times New Roman" w:eastAsia="宋体" w:hAnsi="Times New Roman"/>
          <w:sz w:val="24"/>
        </w:rPr>
        <w:t>AI</w:t>
      </w:r>
      <w:r>
        <w:rPr>
          <w:rFonts w:ascii="Times New Roman" w:eastAsia="宋体" w:hAnsi="Times New Roman"/>
          <w:sz w:val="24"/>
        </w:rPr>
        <w:t>识别成功后可以一键添加识别到的植物。</w:t>
      </w:r>
    </w:p>
    <w:p w14:paraId="10CB7E25" w14:textId="77777777" w:rsidR="00A75826" w:rsidRDefault="00A75826">
      <w:pPr>
        <w:spacing w:before="120" w:line="240" w:lineRule="auto"/>
      </w:pPr>
    </w:p>
    <w:p w14:paraId="69B3104E"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3-1</w:t>
      </w:r>
      <w:r>
        <w:rPr>
          <w:rFonts w:ascii="Times New Roman" w:eastAsia="宋体" w:hAnsi="Times New Roman"/>
          <w:color w:val="969696"/>
          <w:sz w:val="21"/>
        </w:rPr>
        <w:t>】</w:t>
      </w:r>
    </w:p>
    <w:p w14:paraId="1585696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3-1  </w:t>
      </w:r>
      <w:r>
        <w:rPr>
          <w:rFonts w:ascii="Times New Roman" w:eastAsia="黑体" w:hAnsi="Times New Roman"/>
          <w:b/>
          <w:sz w:val="18"/>
        </w:rPr>
        <w:t>系统用例图</w:t>
      </w:r>
    </w:p>
    <w:p w14:paraId="3A28C7C4" w14:textId="77777777" w:rsidR="00A75826" w:rsidRDefault="00000000">
      <w:pPr>
        <w:spacing w:before="120" w:after="120" w:line="360" w:lineRule="auto"/>
        <w:outlineLvl w:val="1"/>
      </w:pPr>
      <w:bookmarkStart w:id="32" w:name="_Toc31269"/>
      <w:r>
        <w:rPr>
          <w:rFonts w:ascii="Times New Roman" w:eastAsia="黑体" w:hAnsi="Times New Roman"/>
          <w:b/>
          <w:sz w:val="28"/>
        </w:rPr>
        <w:t xml:space="preserve">3.4  </w:t>
      </w:r>
      <w:r>
        <w:rPr>
          <w:rFonts w:ascii="Times New Roman" w:eastAsia="黑体" w:hAnsi="Times New Roman"/>
          <w:b/>
          <w:sz w:val="28"/>
        </w:rPr>
        <w:t>可行性分析</w:t>
      </w:r>
      <w:bookmarkEnd w:id="32"/>
    </w:p>
    <w:p w14:paraId="49848B03" w14:textId="77777777" w:rsidR="00A75826" w:rsidRDefault="00000000">
      <w:pPr>
        <w:spacing w:before="120" w:after="120" w:line="360" w:lineRule="auto"/>
        <w:outlineLvl w:val="2"/>
      </w:pPr>
      <w:bookmarkStart w:id="33" w:name="_Toc4846"/>
      <w:r>
        <w:rPr>
          <w:rFonts w:ascii="Times New Roman" w:eastAsia="黑体" w:hAnsi="Times New Roman"/>
          <w:b/>
          <w:sz w:val="24"/>
        </w:rPr>
        <w:t xml:space="preserve">3.4.1  </w:t>
      </w:r>
      <w:r>
        <w:rPr>
          <w:rFonts w:ascii="Times New Roman" w:eastAsia="黑体" w:hAnsi="Times New Roman"/>
          <w:b/>
          <w:sz w:val="24"/>
        </w:rPr>
        <w:t>技术可行性</w:t>
      </w:r>
      <w:bookmarkEnd w:id="33"/>
    </w:p>
    <w:p w14:paraId="7CD5BFA3" w14:textId="77777777" w:rsidR="00A75826" w:rsidRDefault="00000000">
      <w:pPr>
        <w:spacing w:after="0" w:line="360" w:lineRule="auto"/>
        <w:ind w:firstLine="480"/>
        <w:jc w:val="both"/>
      </w:pPr>
      <w:r>
        <w:rPr>
          <w:rFonts w:ascii="Times New Roman" w:eastAsia="宋体" w:hAnsi="Times New Roman"/>
          <w:sz w:val="24"/>
        </w:rPr>
        <w:t>从技术角度分析，系统采用的</w:t>
      </w: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MySQL</w:t>
      </w:r>
      <w:r>
        <w:rPr>
          <w:rFonts w:ascii="Times New Roman" w:eastAsia="宋体" w:hAnsi="Times New Roman"/>
          <w:sz w:val="24"/>
        </w:rPr>
        <w:t>、</w:t>
      </w:r>
      <w:r>
        <w:rPr>
          <w:rFonts w:ascii="Times New Roman" w:eastAsia="宋体" w:hAnsi="Times New Roman"/>
          <w:sz w:val="24"/>
        </w:rPr>
        <w:t>Redis</w:t>
      </w:r>
      <w:r>
        <w:rPr>
          <w:rFonts w:ascii="Times New Roman" w:eastAsia="宋体" w:hAnsi="Times New Roman"/>
          <w:sz w:val="24"/>
        </w:rPr>
        <w:t>等技术和工具均为当前业界主流的成熟技术，拥有丰富的官方文档、技术教程和活跃的开发者社区，在遇到技术问题时可以方便地获取帮助和解决方案。</w:t>
      </w:r>
      <w:r>
        <w:rPr>
          <w:rFonts w:ascii="Times New Roman" w:eastAsia="宋体" w:hAnsi="Times New Roman"/>
          <w:sz w:val="24"/>
        </w:rPr>
        <w:t>Spring Boot</w:t>
      </w:r>
      <w:r>
        <w:rPr>
          <w:rFonts w:ascii="Times New Roman" w:eastAsia="宋体" w:hAnsi="Times New Roman"/>
          <w:sz w:val="24"/>
        </w:rPr>
        <w:t>框架经过多年的发展，功能完善、稳定性好，已被广泛应用于各类企业级项目。</w:t>
      </w:r>
      <w:r>
        <w:rPr>
          <w:rFonts w:ascii="Times New Roman" w:eastAsia="宋体" w:hAnsi="Times New Roman"/>
          <w:sz w:val="24"/>
        </w:rPr>
        <w:t>Vue 3</w:t>
      </w:r>
      <w:r>
        <w:rPr>
          <w:rFonts w:ascii="Times New Roman" w:eastAsia="宋体" w:hAnsi="Times New Roman"/>
          <w:sz w:val="24"/>
        </w:rPr>
        <w:t>作为前端框架，性能优异、生态丰富，</w:t>
      </w:r>
      <w:r>
        <w:rPr>
          <w:rFonts w:ascii="Times New Roman" w:eastAsia="宋体" w:hAnsi="Times New Roman"/>
          <w:sz w:val="24"/>
        </w:rPr>
        <w:t>Element Plus</w:t>
      </w:r>
      <w:r>
        <w:rPr>
          <w:rFonts w:ascii="Times New Roman" w:eastAsia="宋体" w:hAnsi="Times New Roman"/>
          <w:sz w:val="24"/>
        </w:rPr>
        <w:t>组件库能够快速构建管理界面。</w:t>
      </w:r>
      <w:r>
        <w:rPr>
          <w:rFonts w:ascii="Times New Roman" w:eastAsia="宋体" w:hAnsi="Times New Roman"/>
          <w:sz w:val="24"/>
        </w:rPr>
        <w:t>MySQL</w:t>
      </w:r>
      <w:r>
        <w:rPr>
          <w:rFonts w:ascii="Times New Roman" w:eastAsia="宋体" w:hAnsi="Times New Roman"/>
          <w:sz w:val="24"/>
        </w:rPr>
        <w:t>数据库在数据存储和查询方面表现稳定可靠。百度</w:t>
      </w:r>
      <w:r>
        <w:rPr>
          <w:rFonts w:ascii="Times New Roman" w:eastAsia="宋体" w:hAnsi="Times New Roman"/>
          <w:sz w:val="24"/>
        </w:rPr>
        <w:t>AI</w:t>
      </w:r>
      <w:r>
        <w:rPr>
          <w:rFonts w:ascii="Times New Roman" w:eastAsia="宋体" w:hAnsi="Times New Roman"/>
          <w:sz w:val="24"/>
        </w:rPr>
        <w:t>和和风天气</w:t>
      </w:r>
      <w:r>
        <w:rPr>
          <w:rFonts w:ascii="Times New Roman" w:eastAsia="宋体" w:hAnsi="Times New Roman"/>
          <w:sz w:val="24"/>
        </w:rPr>
        <w:t>API</w:t>
      </w:r>
      <w:r>
        <w:rPr>
          <w:rFonts w:ascii="Times New Roman" w:eastAsia="宋体" w:hAnsi="Times New Roman"/>
          <w:sz w:val="24"/>
        </w:rPr>
        <w:t>均提供了完善</w:t>
      </w:r>
      <w:r>
        <w:rPr>
          <w:rFonts w:ascii="Times New Roman" w:eastAsia="宋体" w:hAnsi="Times New Roman"/>
          <w:sz w:val="24"/>
        </w:rPr>
        <w:lastRenderedPageBreak/>
        <w:t>的接口文档和</w:t>
      </w:r>
      <w:r>
        <w:rPr>
          <w:rFonts w:ascii="Times New Roman" w:eastAsia="宋体" w:hAnsi="Times New Roman"/>
          <w:sz w:val="24"/>
        </w:rPr>
        <w:t>SDK</w:t>
      </w:r>
      <w:r>
        <w:rPr>
          <w:rFonts w:ascii="Times New Roman" w:eastAsia="宋体" w:hAnsi="Times New Roman"/>
          <w:sz w:val="24"/>
        </w:rPr>
        <w:t>，集成难度适中。综合来看，系统的技术方案成熟可行，技术实现难度在可控范围内。</w:t>
      </w:r>
    </w:p>
    <w:p w14:paraId="2F25D058" w14:textId="77777777" w:rsidR="00A75826" w:rsidRDefault="00000000">
      <w:pPr>
        <w:spacing w:before="120" w:after="120" w:line="360" w:lineRule="auto"/>
        <w:outlineLvl w:val="2"/>
      </w:pPr>
      <w:bookmarkStart w:id="34" w:name="_Toc8260"/>
      <w:r>
        <w:rPr>
          <w:rFonts w:ascii="Times New Roman" w:eastAsia="黑体" w:hAnsi="Times New Roman"/>
          <w:b/>
          <w:sz w:val="24"/>
        </w:rPr>
        <w:t xml:space="preserve">3.4.2  </w:t>
      </w:r>
      <w:r>
        <w:rPr>
          <w:rFonts w:ascii="Times New Roman" w:eastAsia="黑体" w:hAnsi="Times New Roman"/>
          <w:b/>
          <w:sz w:val="24"/>
        </w:rPr>
        <w:t>经济可行性</w:t>
      </w:r>
      <w:bookmarkEnd w:id="34"/>
    </w:p>
    <w:p w14:paraId="58B68AD2" w14:textId="77777777" w:rsidR="00A75826" w:rsidRDefault="00000000">
      <w:pPr>
        <w:spacing w:after="0" w:line="360" w:lineRule="auto"/>
        <w:ind w:firstLine="480"/>
        <w:jc w:val="both"/>
      </w:pPr>
      <w:r>
        <w:rPr>
          <w:rFonts w:ascii="Times New Roman" w:eastAsia="宋体" w:hAnsi="Times New Roman"/>
          <w:sz w:val="24"/>
        </w:rPr>
        <w:t>从经济角度分析，系统开发所使用的大部分技术和工具为开源产品，无需支付高昂的软件授权费用。</w:t>
      </w: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MySQL</w:t>
      </w:r>
      <w:r>
        <w:rPr>
          <w:rFonts w:ascii="Times New Roman" w:eastAsia="宋体" w:hAnsi="Times New Roman"/>
          <w:sz w:val="24"/>
        </w:rPr>
        <w:t>、</w:t>
      </w:r>
      <w:r>
        <w:rPr>
          <w:rFonts w:ascii="Times New Roman" w:eastAsia="宋体" w:hAnsi="Times New Roman"/>
          <w:sz w:val="24"/>
        </w:rPr>
        <w:t>Redis</w:t>
      </w:r>
      <w:r>
        <w:rPr>
          <w:rFonts w:ascii="Times New Roman" w:eastAsia="宋体" w:hAnsi="Times New Roman"/>
          <w:sz w:val="24"/>
        </w:rPr>
        <w:t>等均为免费的开源软件。百度</w:t>
      </w:r>
      <w:r>
        <w:rPr>
          <w:rFonts w:ascii="Times New Roman" w:eastAsia="宋体" w:hAnsi="Times New Roman"/>
          <w:sz w:val="24"/>
        </w:rPr>
        <w:t>AI</w:t>
      </w:r>
      <w:r>
        <w:rPr>
          <w:rFonts w:ascii="Times New Roman" w:eastAsia="宋体" w:hAnsi="Times New Roman"/>
          <w:sz w:val="24"/>
        </w:rPr>
        <w:t>植物识别接口提供了一定额度的免费调用次数，和风天气</w:t>
      </w:r>
      <w:r>
        <w:rPr>
          <w:rFonts w:ascii="Times New Roman" w:eastAsia="宋体" w:hAnsi="Times New Roman"/>
          <w:sz w:val="24"/>
        </w:rPr>
        <w:t>API</w:t>
      </w:r>
      <w:r>
        <w:rPr>
          <w:rFonts w:ascii="Times New Roman" w:eastAsia="宋体" w:hAnsi="Times New Roman"/>
          <w:sz w:val="24"/>
        </w:rPr>
        <w:t>免费版也提供了足够的调用配额，能够满足开发测试和小规模使用的需要。系统的部署仅需要一台云服务器，以阿里云或腾讯云为例，入门级配置的云服务器月费用在几十元至百元之间，在可接受的范围内。综合来看，系统在经济上完全可行。</w:t>
      </w:r>
    </w:p>
    <w:p w14:paraId="6DF885BC" w14:textId="77777777" w:rsidR="00A75826" w:rsidRDefault="00000000">
      <w:pPr>
        <w:spacing w:before="120" w:after="120" w:line="360" w:lineRule="auto"/>
        <w:outlineLvl w:val="2"/>
      </w:pPr>
      <w:bookmarkStart w:id="35" w:name="_Toc25313"/>
      <w:r>
        <w:rPr>
          <w:rFonts w:ascii="Times New Roman" w:eastAsia="黑体" w:hAnsi="Times New Roman"/>
          <w:b/>
          <w:sz w:val="24"/>
        </w:rPr>
        <w:t xml:space="preserve">3.4.3  </w:t>
      </w:r>
      <w:r>
        <w:rPr>
          <w:rFonts w:ascii="Times New Roman" w:eastAsia="黑体" w:hAnsi="Times New Roman"/>
          <w:b/>
          <w:sz w:val="24"/>
        </w:rPr>
        <w:t>操作可行性</w:t>
      </w:r>
      <w:bookmarkEnd w:id="35"/>
    </w:p>
    <w:p w14:paraId="722F6944" w14:textId="77777777" w:rsidR="00A75826" w:rsidRDefault="00000000">
      <w:pPr>
        <w:spacing w:after="0" w:line="360" w:lineRule="auto"/>
        <w:ind w:firstLine="480"/>
        <w:jc w:val="both"/>
      </w:pPr>
      <w:r>
        <w:rPr>
          <w:rFonts w:ascii="Times New Roman" w:eastAsia="宋体" w:hAnsi="Times New Roman"/>
          <w:sz w:val="24"/>
        </w:rPr>
        <w:t>从操作角度分析，系统采用</w:t>
      </w:r>
      <w:r>
        <w:rPr>
          <w:rFonts w:ascii="Times New Roman" w:eastAsia="宋体" w:hAnsi="Times New Roman"/>
          <w:sz w:val="24"/>
        </w:rPr>
        <w:t>B/S</w:t>
      </w:r>
      <w:r>
        <w:rPr>
          <w:rFonts w:ascii="Times New Roman" w:eastAsia="宋体" w:hAnsi="Times New Roman"/>
          <w:sz w:val="24"/>
        </w:rPr>
        <w:t>架构，用户只需通过浏览器即可访问系统，无需安装任何客户端软件，使用门槛低。系统的界面设计遵循简洁直观的原则，操作流程符合常见的</w:t>
      </w:r>
      <w:r>
        <w:rPr>
          <w:rFonts w:ascii="Times New Roman" w:eastAsia="宋体" w:hAnsi="Times New Roman"/>
          <w:sz w:val="24"/>
        </w:rPr>
        <w:t>Web</w:t>
      </w:r>
      <w:r>
        <w:rPr>
          <w:rFonts w:ascii="Times New Roman" w:eastAsia="宋体" w:hAnsi="Times New Roman"/>
          <w:sz w:val="24"/>
        </w:rPr>
        <w:t>应用使用习惯，用户无需专业培训即可上手使用。系统提供了完善的错误提示和操作引导，能够帮助用户顺利完成各项操作。综合来看，系统在操作上完全可行。</w:t>
      </w:r>
    </w:p>
    <w:p w14:paraId="1FE64C2B" w14:textId="77777777" w:rsidR="00A75826" w:rsidRDefault="00000000">
      <w:r>
        <w:br w:type="page"/>
      </w:r>
    </w:p>
    <w:p w14:paraId="6104C7D7" w14:textId="77777777" w:rsidR="00A75826" w:rsidRDefault="00000000">
      <w:pPr>
        <w:spacing w:before="240" w:after="240" w:line="240" w:lineRule="auto"/>
        <w:jc w:val="center"/>
        <w:outlineLvl w:val="0"/>
      </w:pPr>
      <w:bookmarkStart w:id="36" w:name="_Toc17952"/>
      <w:r>
        <w:rPr>
          <w:rFonts w:ascii="Times New Roman" w:eastAsia="黑体" w:hAnsi="Times New Roman"/>
          <w:b/>
          <w:sz w:val="32"/>
        </w:rPr>
        <w:lastRenderedPageBreak/>
        <w:t>第</w:t>
      </w:r>
      <w:r>
        <w:rPr>
          <w:rFonts w:ascii="Times New Roman" w:eastAsia="黑体" w:hAnsi="Times New Roman"/>
          <w:b/>
          <w:sz w:val="32"/>
        </w:rPr>
        <w:t>4</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系统设计</w:t>
      </w:r>
      <w:bookmarkEnd w:id="36"/>
    </w:p>
    <w:p w14:paraId="0F73621E" w14:textId="77777777" w:rsidR="00A75826" w:rsidRDefault="00000000">
      <w:pPr>
        <w:spacing w:before="120" w:after="120" w:line="360" w:lineRule="auto"/>
        <w:outlineLvl w:val="1"/>
      </w:pPr>
      <w:bookmarkStart w:id="37" w:name="_Toc6735"/>
      <w:r>
        <w:rPr>
          <w:rFonts w:ascii="Times New Roman" w:eastAsia="黑体" w:hAnsi="Times New Roman"/>
          <w:b/>
          <w:sz w:val="28"/>
        </w:rPr>
        <w:t xml:space="preserve">4.1  </w:t>
      </w:r>
      <w:r>
        <w:rPr>
          <w:rFonts w:ascii="Times New Roman" w:eastAsia="黑体" w:hAnsi="Times New Roman"/>
          <w:b/>
          <w:sz w:val="28"/>
        </w:rPr>
        <w:t>系统架构设计</w:t>
      </w:r>
      <w:bookmarkEnd w:id="37"/>
    </w:p>
    <w:p w14:paraId="5887D8A9" w14:textId="77777777" w:rsidR="00A75826" w:rsidRDefault="00000000">
      <w:pPr>
        <w:spacing w:after="0" w:line="360" w:lineRule="auto"/>
        <w:ind w:firstLine="480"/>
        <w:jc w:val="both"/>
      </w:pPr>
      <w:r>
        <w:rPr>
          <w:rFonts w:ascii="Times New Roman" w:eastAsia="宋体" w:hAnsi="Times New Roman"/>
          <w:sz w:val="24"/>
        </w:rPr>
        <w:t>本系统采用前后端分离的</w:t>
      </w:r>
      <w:r>
        <w:rPr>
          <w:rFonts w:ascii="Times New Roman" w:eastAsia="宋体" w:hAnsi="Times New Roman"/>
          <w:sz w:val="24"/>
        </w:rPr>
        <w:t>B/S</w:t>
      </w:r>
      <w:r>
        <w:rPr>
          <w:rFonts w:ascii="Times New Roman" w:eastAsia="宋体" w:hAnsi="Times New Roman"/>
          <w:sz w:val="24"/>
        </w:rPr>
        <w:t>（</w:t>
      </w:r>
      <w:r>
        <w:rPr>
          <w:rFonts w:ascii="Times New Roman" w:eastAsia="宋体" w:hAnsi="Times New Roman"/>
          <w:sz w:val="24"/>
        </w:rPr>
        <w:t>Browser/Server</w:t>
      </w:r>
      <w:r>
        <w:rPr>
          <w:rFonts w:ascii="Times New Roman" w:eastAsia="宋体" w:hAnsi="Times New Roman"/>
          <w:sz w:val="24"/>
        </w:rPr>
        <w:t>）架构，整体架构从上到下分为四个层次：表现层（</w:t>
      </w:r>
      <w:r>
        <w:rPr>
          <w:rFonts w:ascii="Times New Roman" w:eastAsia="宋体" w:hAnsi="Times New Roman"/>
          <w:sz w:val="24"/>
        </w:rPr>
        <w:t>Presentation Layer</w:t>
      </w:r>
      <w:r>
        <w:rPr>
          <w:rFonts w:ascii="Times New Roman" w:eastAsia="宋体" w:hAnsi="Times New Roman"/>
          <w:sz w:val="24"/>
        </w:rPr>
        <w:t>）、业务逻辑层（</w:t>
      </w:r>
      <w:r>
        <w:rPr>
          <w:rFonts w:ascii="Times New Roman" w:eastAsia="宋体" w:hAnsi="Times New Roman"/>
          <w:sz w:val="24"/>
        </w:rPr>
        <w:t>Business Logic Layer</w:t>
      </w:r>
      <w:r>
        <w:rPr>
          <w:rFonts w:ascii="Times New Roman" w:eastAsia="宋体" w:hAnsi="Times New Roman"/>
          <w:sz w:val="24"/>
        </w:rPr>
        <w:t>）、数据访问层（</w:t>
      </w:r>
      <w:r>
        <w:rPr>
          <w:rFonts w:ascii="Times New Roman" w:eastAsia="宋体" w:hAnsi="Times New Roman"/>
          <w:sz w:val="24"/>
        </w:rPr>
        <w:t>Data Access Layer</w:t>
      </w:r>
      <w:r>
        <w:rPr>
          <w:rFonts w:ascii="Times New Roman" w:eastAsia="宋体" w:hAnsi="Times New Roman"/>
          <w:sz w:val="24"/>
        </w:rPr>
        <w:t>）和数据存储层（</w:t>
      </w:r>
      <w:r>
        <w:rPr>
          <w:rFonts w:ascii="Times New Roman" w:eastAsia="宋体" w:hAnsi="Times New Roman"/>
          <w:sz w:val="24"/>
        </w:rPr>
        <w:t>Data Storage Layer</w:t>
      </w:r>
      <w:r>
        <w:rPr>
          <w:rFonts w:ascii="Times New Roman" w:eastAsia="宋体" w:hAnsi="Times New Roman"/>
          <w:sz w:val="24"/>
        </w:rPr>
        <w:t>）。</w:t>
      </w:r>
    </w:p>
    <w:p w14:paraId="6E8FBB56" w14:textId="77777777" w:rsidR="00A75826" w:rsidRDefault="00000000">
      <w:pPr>
        <w:spacing w:after="0" w:line="360" w:lineRule="auto"/>
        <w:ind w:firstLine="480"/>
        <w:jc w:val="both"/>
      </w:pPr>
      <w:r>
        <w:rPr>
          <w:rFonts w:ascii="Times New Roman" w:eastAsia="宋体" w:hAnsi="Times New Roman"/>
          <w:sz w:val="24"/>
        </w:rPr>
        <w:t>表现层由基于</w:t>
      </w:r>
      <w:r>
        <w:rPr>
          <w:rFonts w:ascii="Times New Roman" w:eastAsia="宋体" w:hAnsi="Times New Roman"/>
          <w:sz w:val="24"/>
        </w:rPr>
        <w:t>Vue 3</w:t>
      </w:r>
      <w:r>
        <w:rPr>
          <w:rFonts w:ascii="Times New Roman" w:eastAsia="宋体" w:hAnsi="Times New Roman"/>
          <w:sz w:val="24"/>
        </w:rPr>
        <w:t>开发的前端单页应用承担，运行在用户的浏览器中，负责用户界面的渲染、用户交互事件的处理和与后端</w:t>
      </w:r>
      <w:r>
        <w:rPr>
          <w:rFonts w:ascii="Times New Roman" w:eastAsia="宋体" w:hAnsi="Times New Roman"/>
          <w:sz w:val="24"/>
        </w:rPr>
        <w:t>API</w:t>
      </w:r>
      <w:r>
        <w:rPr>
          <w:rFonts w:ascii="Times New Roman" w:eastAsia="宋体" w:hAnsi="Times New Roman"/>
          <w:sz w:val="24"/>
        </w:rPr>
        <w:t>的数据通信。前端应用通过</w:t>
      </w:r>
      <w:r>
        <w:rPr>
          <w:rFonts w:ascii="Times New Roman" w:eastAsia="宋体" w:hAnsi="Times New Roman"/>
          <w:sz w:val="24"/>
        </w:rPr>
        <w:t>Axios</w:t>
      </w:r>
      <w:r>
        <w:rPr>
          <w:rFonts w:ascii="Times New Roman" w:eastAsia="宋体" w:hAnsi="Times New Roman"/>
          <w:sz w:val="24"/>
        </w:rPr>
        <w:t>库向后端发送</w:t>
      </w:r>
      <w:r>
        <w:rPr>
          <w:rFonts w:ascii="Times New Roman" w:eastAsia="宋体" w:hAnsi="Times New Roman"/>
          <w:sz w:val="24"/>
        </w:rPr>
        <w:t>HTTP</w:t>
      </w:r>
      <w:r>
        <w:rPr>
          <w:rFonts w:ascii="Times New Roman" w:eastAsia="宋体" w:hAnsi="Times New Roman"/>
          <w:sz w:val="24"/>
        </w:rPr>
        <w:t>请求，接收</w:t>
      </w:r>
      <w:r>
        <w:rPr>
          <w:rFonts w:ascii="Times New Roman" w:eastAsia="宋体" w:hAnsi="Times New Roman"/>
          <w:sz w:val="24"/>
        </w:rPr>
        <w:t>JSON</w:t>
      </w:r>
      <w:r>
        <w:rPr>
          <w:rFonts w:ascii="Times New Roman" w:eastAsia="宋体" w:hAnsi="Times New Roman"/>
          <w:sz w:val="24"/>
        </w:rPr>
        <w:t>格式的响应数据，利用</w:t>
      </w:r>
      <w:r>
        <w:rPr>
          <w:rFonts w:ascii="Times New Roman" w:eastAsia="宋体" w:hAnsi="Times New Roman"/>
          <w:sz w:val="24"/>
        </w:rPr>
        <w:t>Vue</w:t>
      </w:r>
      <w:r>
        <w:rPr>
          <w:rFonts w:ascii="Times New Roman" w:eastAsia="宋体" w:hAnsi="Times New Roman"/>
          <w:sz w:val="24"/>
        </w:rPr>
        <w:t>的响应式系统将数据绑定到视图组件上。业务逻辑层由基于</w:t>
      </w:r>
      <w:r>
        <w:rPr>
          <w:rFonts w:ascii="Times New Roman" w:eastAsia="宋体" w:hAnsi="Times New Roman"/>
          <w:sz w:val="24"/>
        </w:rPr>
        <w:t>Spring Boot</w:t>
      </w:r>
      <w:r>
        <w:rPr>
          <w:rFonts w:ascii="Times New Roman" w:eastAsia="宋体" w:hAnsi="Times New Roman"/>
          <w:sz w:val="24"/>
        </w:rPr>
        <w:t>开发的后端应用承担，部署在云服务器上，负责处理所有的业务规则和逻辑运算，包括用户认证、数据校验、业务流程控制、外部</w:t>
      </w:r>
      <w:r>
        <w:rPr>
          <w:rFonts w:ascii="Times New Roman" w:eastAsia="宋体" w:hAnsi="Times New Roman"/>
          <w:sz w:val="24"/>
        </w:rPr>
        <w:t>API</w:t>
      </w:r>
      <w:r>
        <w:rPr>
          <w:rFonts w:ascii="Times New Roman" w:eastAsia="宋体" w:hAnsi="Times New Roman"/>
          <w:sz w:val="24"/>
        </w:rPr>
        <w:t>调用等。数据访问层由</w:t>
      </w:r>
      <w:r>
        <w:rPr>
          <w:rFonts w:ascii="Times New Roman" w:eastAsia="宋体" w:hAnsi="Times New Roman"/>
          <w:sz w:val="24"/>
        </w:rPr>
        <w:t>MyBatis Plus</w:t>
      </w:r>
      <w:r>
        <w:rPr>
          <w:rFonts w:ascii="Times New Roman" w:eastAsia="宋体" w:hAnsi="Times New Roman"/>
          <w:sz w:val="24"/>
        </w:rPr>
        <w:t>框架承担，封装了与数据库交互的底层操作，向上层提供简洁的数据访问接口。数据存储层由</w:t>
      </w:r>
      <w:r>
        <w:rPr>
          <w:rFonts w:ascii="Times New Roman" w:eastAsia="宋体" w:hAnsi="Times New Roman"/>
          <w:sz w:val="24"/>
        </w:rPr>
        <w:t>MySQL</w:t>
      </w:r>
      <w:r>
        <w:rPr>
          <w:rFonts w:ascii="Times New Roman" w:eastAsia="宋体" w:hAnsi="Times New Roman"/>
          <w:sz w:val="24"/>
        </w:rPr>
        <w:t>数据库和</w:t>
      </w:r>
      <w:r>
        <w:rPr>
          <w:rFonts w:ascii="Times New Roman" w:eastAsia="宋体" w:hAnsi="Times New Roman"/>
          <w:sz w:val="24"/>
        </w:rPr>
        <w:t>Redis</w:t>
      </w:r>
      <w:r>
        <w:rPr>
          <w:rFonts w:ascii="Times New Roman" w:eastAsia="宋体" w:hAnsi="Times New Roman"/>
          <w:sz w:val="24"/>
        </w:rPr>
        <w:t>缓存组成，</w:t>
      </w:r>
      <w:r>
        <w:rPr>
          <w:rFonts w:ascii="Times New Roman" w:eastAsia="宋体" w:hAnsi="Times New Roman"/>
          <w:sz w:val="24"/>
        </w:rPr>
        <w:t>MySQL</w:t>
      </w:r>
      <w:r>
        <w:rPr>
          <w:rFonts w:ascii="Times New Roman" w:eastAsia="宋体" w:hAnsi="Times New Roman"/>
          <w:sz w:val="24"/>
        </w:rPr>
        <w:t>负责持久化存储全部业务数据，</w:t>
      </w:r>
      <w:r>
        <w:rPr>
          <w:rFonts w:ascii="Times New Roman" w:eastAsia="宋体" w:hAnsi="Times New Roman"/>
          <w:sz w:val="24"/>
        </w:rPr>
        <w:t>Redis</w:t>
      </w:r>
      <w:r>
        <w:rPr>
          <w:rFonts w:ascii="Times New Roman" w:eastAsia="宋体" w:hAnsi="Times New Roman"/>
          <w:sz w:val="24"/>
        </w:rPr>
        <w:t>负责缓存热点数据以提升访问性能。</w:t>
      </w:r>
    </w:p>
    <w:p w14:paraId="1B12BA52" w14:textId="77777777" w:rsidR="00A75826" w:rsidRDefault="00000000">
      <w:pPr>
        <w:spacing w:after="0" w:line="360" w:lineRule="auto"/>
        <w:ind w:firstLine="480"/>
        <w:jc w:val="both"/>
      </w:pPr>
      <w:r>
        <w:rPr>
          <w:rFonts w:ascii="Times New Roman" w:eastAsia="宋体" w:hAnsi="Times New Roman"/>
          <w:sz w:val="24"/>
        </w:rPr>
        <w:t>前后端之间通过</w:t>
      </w:r>
      <w:r>
        <w:rPr>
          <w:rFonts w:ascii="Times New Roman" w:eastAsia="宋体" w:hAnsi="Times New Roman"/>
          <w:sz w:val="24"/>
        </w:rPr>
        <w:t>RESTful API</w:t>
      </w:r>
      <w:r>
        <w:rPr>
          <w:rFonts w:ascii="Times New Roman" w:eastAsia="宋体" w:hAnsi="Times New Roman"/>
          <w:sz w:val="24"/>
        </w:rPr>
        <w:t>进行通信，数据格式统一使用</w:t>
      </w:r>
      <w:r>
        <w:rPr>
          <w:rFonts w:ascii="Times New Roman" w:eastAsia="宋体" w:hAnsi="Times New Roman"/>
          <w:sz w:val="24"/>
        </w:rPr>
        <w:t>JSON</w:t>
      </w:r>
      <w:r>
        <w:rPr>
          <w:rFonts w:ascii="Times New Roman" w:eastAsia="宋体" w:hAnsi="Times New Roman"/>
          <w:sz w:val="24"/>
        </w:rPr>
        <w:t>。后端</w:t>
      </w:r>
      <w:r>
        <w:rPr>
          <w:rFonts w:ascii="Times New Roman" w:eastAsia="宋体" w:hAnsi="Times New Roman"/>
          <w:sz w:val="24"/>
        </w:rPr>
        <w:t>API</w:t>
      </w:r>
      <w:r>
        <w:rPr>
          <w:rFonts w:ascii="Times New Roman" w:eastAsia="宋体" w:hAnsi="Times New Roman"/>
          <w:sz w:val="24"/>
        </w:rPr>
        <w:t>统一以</w:t>
      </w:r>
      <w:r>
        <w:rPr>
          <w:rFonts w:ascii="Times New Roman" w:eastAsia="宋体" w:hAnsi="Times New Roman"/>
          <w:sz w:val="24"/>
        </w:rPr>
        <w:t>/api</w:t>
      </w:r>
      <w:r>
        <w:rPr>
          <w:rFonts w:ascii="Times New Roman" w:eastAsia="宋体" w:hAnsi="Times New Roman"/>
          <w:sz w:val="24"/>
        </w:rPr>
        <w:t>为前缀，按照资源分类组织</w:t>
      </w:r>
      <w:r>
        <w:rPr>
          <w:rFonts w:ascii="Times New Roman" w:eastAsia="宋体" w:hAnsi="Times New Roman"/>
          <w:sz w:val="24"/>
        </w:rPr>
        <w:t>URL</w:t>
      </w:r>
      <w:r>
        <w:rPr>
          <w:rFonts w:ascii="Times New Roman" w:eastAsia="宋体" w:hAnsi="Times New Roman"/>
          <w:sz w:val="24"/>
        </w:rPr>
        <w:t>路径。前端通过</w:t>
      </w:r>
      <w:r>
        <w:rPr>
          <w:rFonts w:ascii="Times New Roman" w:eastAsia="宋体" w:hAnsi="Times New Roman"/>
          <w:sz w:val="24"/>
        </w:rPr>
        <w:t>HTTP Authorization</w:t>
      </w:r>
      <w:r>
        <w:rPr>
          <w:rFonts w:ascii="Times New Roman" w:eastAsia="宋体" w:hAnsi="Times New Roman"/>
          <w:sz w:val="24"/>
        </w:rPr>
        <w:t>头传递</w:t>
      </w:r>
      <w:r>
        <w:rPr>
          <w:rFonts w:ascii="Times New Roman" w:eastAsia="宋体" w:hAnsi="Times New Roman"/>
          <w:sz w:val="24"/>
        </w:rPr>
        <w:t>JWT</w:t>
      </w:r>
      <w:r>
        <w:rPr>
          <w:rFonts w:ascii="Times New Roman" w:eastAsia="宋体" w:hAnsi="Times New Roman"/>
          <w:sz w:val="24"/>
        </w:rPr>
        <w:t>令牌进行身份认证。在部署架构方面，前端应用通过</w:t>
      </w:r>
      <w:r>
        <w:rPr>
          <w:rFonts w:ascii="Times New Roman" w:eastAsia="宋体" w:hAnsi="Times New Roman"/>
          <w:sz w:val="24"/>
        </w:rPr>
        <w:t>Vite</w:t>
      </w:r>
      <w:r>
        <w:rPr>
          <w:rFonts w:ascii="Times New Roman" w:eastAsia="宋体" w:hAnsi="Times New Roman"/>
          <w:sz w:val="24"/>
        </w:rPr>
        <w:t>构建工具打包为静态资源文件（</w:t>
      </w:r>
      <w:r>
        <w:rPr>
          <w:rFonts w:ascii="Times New Roman" w:eastAsia="宋体" w:hAnsi="Times New Roman"/>
          <w:sz w:val="24"/>
        </w:rPr>
        <w:t>HTML</w:t>
      </w:r>
      <w:r>
        <w:rPr>
          <w:rFonts w:ascii="Times New Roman" w:eastAsia="宋体" w:hAnsi="Times New Roman"/>
          <w:sz w:val="24"/>
        </w:rPr>
        <w:t>、</w:t>
      </w:r>
      <w:r>
        <w:rPr>
          <w:rFonts w:ascii="Times New Roman" w:eastAsia="宋体" w:hAnsi="Times New Roman"/>
          <w:sz w:val="24"/>
        </w:rPr>
        <w:t>CSS</w:t>
      </w:r>
      <w:r>
        <w:rPr>
          <w:rFonts w:ascii="Times New Roman" w:eastAsia="宋体" w:hAnsi="Times New Roman"/>
          <w:sz w:val="24"/>
        </w:rPr>
        <w:t>、</w:t>
      </w:r>
      <w:r>
        <w:rPr>
          <w:rFonts w:ascii="Times New Roman" w:eastAsia="宋体" w:hAnsi="Times New Roman"/>
          <w:sz w:val="24"/>
        </w:rPr>
        <w:t>JS</w:t>
      </w:r>
      <w:r>
        <w:rPr>
          <w:rFonts w:ascii="Times New Roman" w:eastAsia="宋体" w:hAnsi="Times New Roman"/>
          <w:sz w:val="24"/>
        </w:rPr>
        <w:t>），部署在</w:t>
      </w:r>
      <w:r>
        <w:rPr>
          <w:rFonts w:ascii="Times New Roman" w:eastAsia="宋体" w:hAnsi="Times New Roman"/>
          <w:sz w:val="24"/>
        </w:rPr>
        <w:t>Nginx Web</w:t>
      </w:r>
      <w:r>
        <w:rPr>
          <w:rFonts w:ascii="Times New Roman" w:eastAsia="宋体" w:hAnsi="Times New Roman"/>
          <w:sz w:val="24"/>
        </w:rPr>
        <w:t>服务器上；后端</w:t>
      </w:r>
      <w:r>
        <w:rPr>
          <w:rFonts w:ascii="Times New Roman" w:eastAsia="宋体" w:hAnsi="Times New Roman"/>
          <w:sz w:val="24"/>
        </w:rPr>
        <w:t>Spring Boot</w:t>
      </w:r>
      <w:r>
        <w:rPr>
          <w:rFonts w:ascii="Times New Roman" w:eastAsia="宋体" w:hAnsi="Times New Roman"/>
          <w:sz w:val="24"/>
        </w:rPr>
        <w:t>应用以可执行</w:t>
      </w:r>
      <w:r>
        <w:rPr>
          <w:rFonts w:ascii="Times New Roman" w:eastAsia="宋体" w:hAnsi="Times New Roman"/>
          <w:sz w:val="24"/>
        </w:rPr>
        <w:t>jar</w:t>
      </w:r>
      <w:r>
        <w:rPr>
          <w:rFonts w:ascii="Times New Roman" w:eastAsia="宋体" w:hAnsi="Times New Roman"/>
          <w:sz w:val="24"/>
        </w:rPr>
        <w:t>包的形式运行，通过</w:t>
      </w:r>
      <w:r>
        <w:rPr>
          <w:rFonts w:ascii="Times New Roman" w:eastAsia="宋体" w:hAnsi="Times New Roman"/>
          <w:sz w:val="24"/>
        </w:rPr>
        <w:t>systemd</w:t>
      </w:r>
      <w:r>
        <w:rPr>
          <w:rFonts w:ascii="Times New Roman" w:eastAsia="宋体" w:hAnsi="Times New Roman"/>
          <w:sz w:val="24"/>
        </w:rPr>
        <w:t>进行进程管理；</w:t>
      </w:r>
      <w:r>
        <w:rPr>
          <w:rFonts w:ascii="Times New Roman" w:eastAsia="宋体" w:hAnsi="Times New Roman"/>
          <w:sz w:val="24"/>
        </w:rPr>
        <w:t>MySQL</w:t>
      </w:r>
      <w:r>
        <w:rPr>
          <w:rFonts w:ascii="Times New Roman" w:eastAsia="宋体" w:hAnsi="Times New Roman"/>
          <w:sz w:val="24"/>
        </w:rPr>
        <w:t>和</w:t>
      </w:r>
      <w:r>
        <w:rPr>
          <w:rFonts w:ascii="Times New Roman" w:eastAsia="宋体" w:hAnsi="Times New Roman"/>
          <w:sz w:val="24"/>
        </w:rPr>
        <w:t>Redis</w:t>
      </w:r>
      <w:r>
        <w:rPr>
          <w:rFonts w:ascii="Times New Roman" w:eastAsia="宋体" w:hAnsi="Times New Roman"/>
          <w:sz w:val="24"/>
        </w:rPr>
        <w:t>也部署在同一台云服务器上。</w:t>
      </w:r>
      <w:r>
        <w:rPr>
          <w:rFonts w:ascii="Times New Roman" w:eastAsia="宋体" w:hAnsi="Times New Roman"/>
          <w:sz w:val="24"/>
        </w:rPr>
        <w:t>Nginx</w:t>
      </w:r>
      <w:r>
        <w:rPr>
          <w:rFonts w:ascii="Times New Roman" w:eastAsia="宋体" w:hAnsi="Times New Roman"/>
          <w:sz w:val="24"/>
        </w:rPr>
        <w:t>同时承担反向代理的角色，将前端的</w:t>
      </w:r>
      <w:r>
        <w:rPr>
          <w:rFonts w:ascii="Times New Roman" w:eastAsia="宋体" w:hAnsi="Times New Roman"/>
          <w:sz w:val="24"/>
        </w:rPr>
        <w:t>/api</w:t>
      </w:r>
      <w:r>
        <w:rPr>
          <w:rFonts w:ascii="Times New Roman" w:eastAsia="宋体" w:hAnsi="Times New Roman"/>
          <w:sz w:val="24"/>
        </w:rPr>
        <w:t>请求转发至后端服务，实现前后端通过统一的域名和端口访问，避免跨域问题。</w:t>
      </w:r>
    </w:p>
    <w:p w14:paraId="38829ACE" w14:textId="77777777" w:rsidR="00A75826" w:rsidRDefault="00A75826">
      <w:pPr>
        <w:spacing w:before="120" w:line="240" w:lineRule="auto"/>
      </w:pPr>
    </w:p>
    <w:p w14:paraId="0579A17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4-1</w:t>
      </w:r>
      <w:r>
        <w:rPr>
          <w:rFonts w:ascii="Times New Roman" w:eastAsia="宋体" w:hAnsi="Times New Roman"/>
          <w:color w:val="969696"/>
          <w:sz w:val="21"/>
        </w:rPr>
        <w:t>】</w:t>
      </w:r>
    </w:p>
    <w:p w14:paraId="2633F06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4-1  </w:t>
      </w:r>
      <w:r>
        <w:rPr>
          <w:rFonts w:ascii="Times New Roman" w:eastAsia="黑体" w:hAnsi="Times New Roman"/>
          <w:b/>
          <w:sz w:val="18"/>
        </w:rPr>
        <w:t>系统总体架构图</w:t>
      </w:r>
    </w:p>
    <w:p w14:paraId="319B6728" w14:textId="77777777" w:rsidR="00A75826" w:rsidRDefault="00000000">
      <w:pPr>
        <w:spacing w:before="120" w:after="120" w:line="360" w:lineRule="auto"/>
        <w:outlineLvl w:val="1"/>
      </w:pPr>
      <w:bookmarkStart w:id="38" w:name="_Toc26216"/>
      <w:r>
        <w:rPr>
          <w:rFonts w:ascii="Times New Roman" w:eastAsia="黑体" w:hAnsi="Times New Roman"/>
          <w:b/>
          <w:sz w:val="28"/>
        </w:rPr>
        <w:t xml:space="preserve">4.2  </w:t>
      </w:r>
      <w:r>
        <w:rPr>
          <w:rFonts w:ascii="Times New Roman" w:eastAsia="黑体" w:hAnsi="Times New Roman"/>
          <w:b/>
          <w:sz w:val="28"/>
        </w:rPr>
        <w:t>功能模块设计</w:t>
      </w:r>
      <w:bookmarkEnd w:id="38"/>
    </w:p>
    <w:p w14:paraId="31D1300A" w14:textId="77777777" w:rsidR="00A75826" w:rsidRDefault="00000000">
      <w:pPr>
        <w:spacing w:after="0" w:line="360" w:lineRule="auto"/>
        <w:ind w:firstLine="480"/>
        <w:jc w:val="both"/>
      </w:pPr>
      <w:r>
        <w:rPr>
          <w:rFonts w:ascii="Times New Roman" w:eastAsia="宋体" w:hAnsi="Times New Roman"/>
          <w:sz w:val="24"/>
        </w:rPr>
        <w:t>系统的功能模块按照高内聚、低耦合的原则进行划分，各模块职责明确，模块之间通过定义良好的接口进行交互。系统整体功能模块划分如下：</w:t>
      </w:r>
    </w:p>
    <w:p w14:paraId="412CC68D" w14:textId="77777777" w:rsidR="00A75826" w:rsidRDefault="00000000">
      <w:pPr>
        <w:spacing w:after="0" w:line="360" w:lineRule="auto"/>
        <w:ind w:firstLine="480"/>
        <w:jc w:val="both"/>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）用户模块（</w:t>
      </w:r>
      <w:r>
        <w:rPr>
          <w:rFonts w:ascii="Times New Roman" w:eastAsia="宋体" w:hAnsi="Times New Roman"/>
          <w:sz w:val="24"/>
        </w:rPr>
        <w:t>User Module</w:t>
      </w:r>
      <w:r>
        <w:rPr>
          <w:rFonts w:ascii="Times New Roman" w:eastAsia="宋体" w:hAnsi="Times New Roman"/>
          <w:sz w:val="24"/>
        </w:rPr>
        <w:t>）：负责用户的注册、登录、个人信息管理和身份认证。该模块是其他所有业务模块的基础，为系统提供用户身份信息和权限控制能力。核心组件包括</w:t>
      </w:r>
      <w:r>
        <w:rPr>
          <w:rFonts w:ascii="Times New Roman" w:eastAsia="宋体" w:hAnsi="Times New Roman"/>
          <w:sz w:val="24"/>
        </w:rPr>
        <w:t>UserController</w:t>
      </w:r>
      <w:r>
        <w:rPr>
          <w:rFonts w:ascii="Times New Roman" w:eastAsia="宋体" w:hAnsi="Times New Roman"/>
          <w:sz w:val="24"/>
        </w:rPr>
        <w:t>（控制器层）、</w:t>
      </w:r>
      <w:r>
        <w:rPr>
          <w:rFonts w:ascii="Times New Roman" w:eastAsia="宋体" w:hAnsi="Times New Roman"/>
          <w:sz w:val="24"/>
        </w:rPr>
        <w:t>UserService</w:t>
      </w:r>
      <w:r>
        <w:rPr>
          <w:rFonts w:ascii="Times New Roman" w:eastAsia="宋体" w:hAnsi="Times New Roman"/>
          <w:sz w:val="24"/>
        </w:rPr>
        <w:t>（业务逻辑层）、</w:t>
      </w:r>
      <w:r>
        <w:rPr>
          <w:rFonts w:ascii="Times New Roman" w:eastAsia="宋体" w:hAnsi="Times New Roman"/>
          <w:sz w:val="24"/>
        </w:rPr>
        <w:t>UserMapper</w:t>
      </w:r>
      <w:r>
        <w:rPr>
          <w:rFonts w:ascii="Times New Roman" w:eastAsia="宋体" w:hAnsi="Times New Roman"/>
          <w:sz w:val="24"/>
        </w:rPr>
        <w:t>（数据访问层）、</w:t>
      </w:r>
      <w:r>
        <w:rPr>
          <w:rFonts w:ascii="Times New Roman" w:eastAsia="宋体" w:hAnsi="Times New Roman"/>
          <w:sz w:val="24"/>
        </w:rPr>
        <w:t>JwtUtil</w:t>
      </w:r>
      <w:r>
        <w:rPr>
          <w:rFonts w:ascii="Times New Roman" w:eastAsia="宋体" w:hAnsi="Times New Roman"/>
          <w:sz w:val="24"/>
        </w:rPr>
        <w:t>（</w:t>
      </w:r>
      <w:r>
        <w:rPr>
          <w:rFonts w:ascii="Times New Roman" w:eastAsia="宋体" w:hAnsi="Times New Roman"/>
          <w:sz w:val="24"/>
        </w:rPr>
        <w:t>JWT</w:t>
      </w:r>
      <w:r>
        <w:rPr>
          <w:rFonts w:ascii="Times New Roman" w:eastAsia="宋体" w:hAnsi="Times New Roman"/>
          <w:sz w:val="24"/>
        </w:rPr>
        <w:t>工具类）和</w:t>
      </w:r>
      <w:r>
        <w:rPr>
          <w:rFonts w:ascii="Times New Roman" w:eastAsia="宋体" w:hAnsi="Times New Roman"/>
          <w:sz w:val="24"/>
        </w:rPr>
        <w:t>LoginInterceptor</w:t>
      </w:r>
      <w:r>
        <w:rPr>
          <w:rFonts w:ascii="Times New Roman" w:eastAsia="宋体" w:hAnsi="Times New Roman"/>
          <w:sz w:val="24"/>
        </w:rPr>
        <w:t>（登录拦截器）。</w:t>
      </w:r>
    </w:p>
    <w:p w14:paraId="6DC9DDAC"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）植物信息模块（</w:t>
      </w:r>
      <w:r>
        <w:rPr>
          <w:rFonts w:ascii="Times New Roman" w:eastAsia="宋体" w:hAnsi="Times New Roman"/>
          <w:sz w:val="24"/>
        </w:rPr>
        <w:t>Plant Module</w:t>
      </w:r>
      <w:r>
        <w:rPr>
          <w:rFonts w:ascii="Times New Roman" w:eastAsia="宋体" w:hAnsi="Times New Roman"/>
          <w:sz w:val="24"/>
        </w:rPr>
        <w:t>）：负责官方植物库的维护和用户个人植物的管理。官方植物库提供分页查询和关键词搜索功能，我的植物提供完整的</w:t>
      </w:r>
      <w:r>
        <w:rPr>
          <w:rFonts w:ascii="Times New Roman" w:eastAsia="宋体" w:hAnsi="Times New Roman"/>
          <w:sz w:val="24"/>
        </w:rPr>
        <w:t>CRUD</w:t>
      </w:r>
      <w:r>
        <w:rPr>
          <w:rFonts w:ascii="Times New Roman" w:eastAsia="宋体" w:hAnsi="Times New Roman"/>
          <w:sz w:val="24"/>
        </w:rPr>
        <w:t>操作。核心组件包括</w:t>
      </w:r>
      <w:r>
        <w:rPr>
          <w:rFonts w:ascii="Times New Roman" w:eastAsia="宋体" w:hAnsi="Times New Roman"/>
          <w:sz w:val="24"/>
        </w:rPr>
        <w:t>OfficialPlantController</w:t>
      </w:r>
      <w:r>
        <w:rPr>
          <w:rFonts w:ascii="Times New Roman" w:eastAsia="宋体" w:hAnsi="Times New Roman"/>
          <w:sz w:val="24"/>
        </w:rPr>
        <w:t>、</w:t>
      </w:r>
      <w:r>
        <w:rPr>
          <w:rFonts w:ascii="Times New Roman" w:eastAsia="宋体" w:hAnsi="Times New Roman"/>
          <w:sz w:val="24"/>
        </w:rPr>
        <w:t>MyPlantController</w:t>
      </w:r>
      <w:r>
        <w:rPr>
          <w:rFonts w:ascii="Times New Roman" w:eastAsia="宋体" w:hAnsi="Times New Roman"/>
          <w:sz w:val="24"/>
        </w:rPr>
        <w:t>、</w:t>
      </w:r>
      <w:r>
        <w:rPr>
          <w:rFonts w:ascii="Times New Roman" w:eastAsia="宋体" w:hAnsi="Times New Roman"/>
          <w:sz w:val="24"/>
        </w:rPr>
        <w:t>PlantService</w:t>
      </w:r>
      <w:r>
        <w:rPr>
          <w:rFonts w:ascii="Times New Roman" w:eastAsia="宋体" w:hAnsi="Times New Roman"/>
          <w:sz w:val="24"/>
        </w:rPr>
        <w:t>等。</w:t>
      </w:r>
    </w:p>
    <w:p w14:paraId="7449F024" w14:textId="77777777" w:rsidR="00A75826" w:rsidRDefault="00000000">
      <w:pPr>
        <w:spacing w:after="0" w:line="360" w:lineRule="auto"/>
        <w:ind w:firstLine="480"/>
        <w:jc w:val="both"/>
      </w:pPr>
      <w:r>
        <w:rPr>
          <w:rFonts w:ascii="Times New Roman" w:eastAsia="宋体" w:hAnsi="Times New Roman"/>
          <w:sz w:val="24"/>
        </w:rPr>
        <w:t>（3）养护模块（Care Module）：负责养护计划的制定与管理、养护记录的添加与查询、日历视图的数据组装和统计分析数据的计算。该模块是系统的核心业务模块，涉及care_schedule和care_record两张核心数据表的操作。核心组件包括CareController、CareScheduleService、CareRecordService等。</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538E7B34"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）天气模块（</w:t>
      </w:r>
      <w:r>
        <w:rPr>
          <w:rFonts w:ascii="Times New Roman" w:eastAsia="宋体" w:hAnsi="Times New Roman"/>
          <w:sz w:val="24"/>
        </w:rPr>
        <w:t>Weather Module</w:t>
      </w:r>
      <w:r>
        <w:rPr>
          <w:rFonts w:ascii="Times New Roman" w:eastAsia="宋体" w:hAnsi="Times New Roman"/>
          <w:sz w:val="24"/>
        </w:rPr>
        <w:t>）：负责调用和风天气</w:t>
      </w:r>
      <w:r>
        <w:rPr>
          <w:rFonts w:ascii="Times New Roman" w:eastAsia="宋体" w:hAnsi="Times New Roman"/>
          <w:sz w:val="24"/>
        </w:rPr>
        <w:t>API</w:t>
      </w:r>
      <w:r>
        <w:rPr>
          <w:rFonts w:ascii="Times New Roman" w:eastAsia="宋体" w:hAnsi="Times New Roman"/>
          <w:sz w:val="24"/>
        </w:rPr>
        <w:t>获取天气数据，并根据天气情况生成浇水建议。该模块封装了外部</w:t>
      </w:r>
      <w:r>
        <w:rPr>
          <w:rFonts w:ascii="Times New Roman" w:eastAsia="宋体" w:hAnsi="Times New Roman"/>
          <w:sz w:val="24"/>
        </w:rPr>
        <w:t>API</w:t>
      </w:r>
      <w:r>
        <w:rPr>
          <w:rFonts w:ascii="Times New Roman" w:eastAsia="宋体" w:hAnsi="Times New Roman"/>
          <w:sz w:val="24"/>
        </w:rPr>
        <w:t>调用的细节，通过</w:t>
      </w:r>
      <w:r>
        <w:rPr>
          <w:rFonts w:ascii="Times New Roman" w:eastAsia="宋体" w:hAnsi="Times New Roman"/>
          <w:sz w:val="24"/>
        </w:rPr>
        <w:t>Redis</w:t>
      </w:r>
      <w:r>
        <w:rPr>
          <w:rFonts w:ascii="Times New Roman" w:eastAsia="宋体" w:hAnsi="Times New Roman"/>
          <w:sz w:val="24"/>
        </w:rPr>
        <w:t>缓存减少</w:t>
      </w:r>
      <w:r>
        <w:rPr>
          <w:rFonts w:ascii="Times New Roman" w:eastAsia="宋体" w:hAnsi="Times New Roman"/>
          <w:sz w:val="24"/>
        </w:rPr>
        <w:t>API</w:t>
      </w:r>
      <w:r>
        <w:rPr>
          <w:rFonts w:ascii="Times New Roman" w:eastAsia="宋体" w:hAnsi="Times New Roman"/>
          <w:sz w:val="24"/>
        </w:rPr>
        <w:t>调用次数。核心组件为</w:t>
      </w:r>
      <w:r>
        <w:rPr>
          <w:rFonts w:ascii="Times New Roman" w:eastAsia="宋体" w:hAnsi="Times New Roman"/>
          <w:sz w:val="24"/>
        </w:rPr>
        <w:t>WeatherService</w:t>
      </w:r>
      <w:r>
        <w:rPr>
          <w:rFonts w:ascii="Times New Roman" w:eastAsia="宋体" w:hAnsi="Times New Roman"/>
          <w:sz w:val="24"/>
        </w:rPr>
        <w:t>。</w:t>
      </w:r>
    </w:p>
    <w:p w14:paraId="1C1969E9"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AI</w:t>
      </w:r>
      <w:r>
        <w:rPr>
          <w:rFonts w:ascii="Times New Roman" w:eastAsia="宋体" w:hAnsi="Times New Roman"/>
          <w:sz w:val="24"/>
        </w:rPr>
        <w:t>识别模块（</w:t>
      </w:r>
      <w:r>
        <w:rPr>
          <w:rFonts w:ascii="Times New Roman" w:eastAsia="宋体" w:hAnsi="Times New Roman"/>
          <w:sz w:val="24"/>
        </w:rPr>
        <w:t>AI Module</w:t>
      </w:r>
      <w:r>
        <w:rPr>
          <w:rFonts w:ascii="Times New Roman" w:eastAsia="宋体" w:hAnsi="Times New Roman"/>
          <w:sz w:val="24"/>
        </w:rPr>
        <w:t>）：负责调用百度</w:t>
      </w:r>
      <w:r>
        <w:rPr>
          <w:rFonts w:ascii="Times New Roman" w:eastAsia="宋体" w:hAnsi="Times New Roman"/>
          <w:sz w:val="24"/>
        </w:rPr>
        <w:t>AI</w:t>
      </w:r>
      <w:r>
        <w:rPr>
          <w:rFonts w:ascii="Times New Roman" w:eastAsia="宋体" w:hAnsi="Times New Roman"/>
          <w:sz w:val="24"/>
        </w:rPr>
        <w:t>接口进行植物识别。该模块封装了</w:t>
      </w:r>
      <w:r>
        <w:rPr>
          <w:rFonts w:ascii="Times New Roman" w:eastAsia="宋体" w:hAnsi="Times New Roman"/>
          <w:sz w:val="24"/>
        </w:rPr>
        <w:t>Access Token</w:t>
      </w:r>
      <w:r>
        <w:rPr>
          <w:rFonts w:ascii="Times New Roman" w:eastAsia="宋体" w:hAnsi="Times New Roman"/>
          <w:sz w:val="24"/>
        </w:rPr>
        <w:t>获取和图片识别接口调用的逻辑。核心组件为</w:t>
      </w:r>
      <w:r>
        <w:rPr>
          <w:rFonts w:ascii="Times New Roman" w:eastAsia="宋体" w:hAnsi="Times New Roman"/>
          <w:sz w:val="24"/>
        </w:rPr>
        <w:t>AiService</w:t>
      </w:r>
      <w:r>
        <w:rPr>
          <w:rFonts w:ascii="Times New Roman" w:eastAsia="宋体" w:hAnsi="Times New Roman"/>
          <w:sz w:val="24"/>
        </w:rPr>
        <w:t>。</w:t>
      </w:r>
    </w:p>
    <w:p w14:paraId="1600D854" w14:textId="77777777" w:rsidR="00A75826" w:rsidRDefault="00000000">
      <w:pPr>
        <w:spacing w:after="0" w:line="360" w:lineRule="auto"/>
        <w:ind w:firstLine="480"/>
        <w:jc w:val="both"/>
      </w:pPr>
      <w:r>
        <w:rPr>
          <w:rFonts w:ascii="Times New Roman" w:eastAsia="宋体" w:hAnsi="Times New Roman"/>
          <w:sz w:val="24"/>
        </w:rPr>
        <w:t>（6）论坛模块（Forum Module）：负责帖子的发布、浏览、评论和点赞功能。涉及forum_post、forum_comment和forum_like三张数据表。核心组件包括ForumController、ForumPostService等。</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3977C956"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7</w:t>
      </w:r>
      <w:r>
        <w:rPr>
          <w:rFonts w:ascii="Times New Roman" w:eastAsia="宋体" w:hAnsi="Times New Roman"/>
          <w:sz w:val="24"/>
        </w:rPr>
        <w:t>）日记与照片模块（</w:t>
      </w:r>
      <w:r>
        <w:rPr>
          <w:rFonts w:ascii="Times New Roman" w:eastAsia="宋体" w:hAnsi="Times New Roman"/>
          <w:sz w:val="24"/>
        </w:rPr>
        <w:t>Diary &amp; Photo Module</w:t>
      </w:r>
      <w:r>
        <w:rPr>
          <w:rFonts w:ascii="Times New Roman" w:eastAsia="宋体" w:hAnsi="Times New Roman"/>
          <w:sz w:val="24"/>
        </w:rPr>
        <w:t>）：负责植物日记和照片的管理。照片文件存储在服务器的指定目录或对象存储服务中。核心组件包括</w:t>
      </w:r>
      <w:r>
        <w:rPr>
          <w:rFonts w:ascii="Times New Roman" w:eastAsia="宋体" w:hAnsi="Times New Roman"/>
          <w:sz w:val="24"/>
        </w:rPr>
        <w:t>DiaryController</w:t>
      </w:r>
      <w:r>
        <w:rPr>
          <w:rFonts w:ascii="Times New Roman" w:eastAsia="宋体" w:hAnsi="Times New Roman"/>
          <w:sz w:val="24"/>
        </w:rPr>
        <w:t>、</w:t>
      </w:r>
      <w:r>
        <w:rPr>
          <w:rFonts w:ascii="Times New Roman" w:eastAsia="宋体" w:hAnsi="Times New Roman"/>
          <w:sz w:val="24"/>
        </w:rPr>
        <w:t>PhotoController</w:t>
      </w:r>
      <w:r>
        <w:rPr>
          <w:rFonts w:ascii="Times New Roman" w:eastAsia="宋体" w:hAnsi="Times New Roman"/>
          <w:sz w:val="24"/>
        </w:rPr>
        <w:t>等。</w:t>
      </w:r>
    </w:p>
    <w:p w14:paraId="4373B245"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）通知与公告模块（</w:t>
      </w:r>
      <w:r>
        <w:rPr>
          <w:rFonts w:ascii="Times New Roman" w:eastAsia="宋体" w:hAnsi="Times New Roman"/>
          <w:sz w:val="24"/>
        </w:rPr>
        <w:t>Notification Module</w:t>
      </w:r>
      <w:r>
        <w:rPr>
          <w:rFonts w:ascii="Times New Roman" w:eastAsia="宋体" w:hAnsi="Times New Roman"/>
          <w:sz w:val="24"/>
        </w:rPr>
        <w:t>）：负责系统通知的生成与管理、邮件的发送和系统公告的管理。核心组件包括</w:t>
      </w:r>
      <w:r>
        <w:rPr>
          <w:rFonts w:ascii="Times New Roman" w:eastAsia="宋体" w:hAnsi="Times New Roman"/>
          <w:sz w:val="24"/>
        </w:rPr>
        <w:t>ReminderService</w:t>
      </w:r>
      <w:r>
        <w:rPr>
          <w:rFonts w:ascii="Times New Roman" w:eastAsia="宋体" w:hAnsi="Times New Roman"/>
          <w:sz w:val="24"/>
        </w:rPr>
        <w:t>、</w:t>
      </w:r>
      <w:r>
        <w:rPr>
          <w:rFonts w:ascii="Times New Roman" w:eastAsia="宋体" w:hAnsi="Times New Roman"/>
          <w:sz w:val="24"/>
        </w:rPr>
        <w:t>AnnouncementController</w:t>
      </w:r>
      <w:r>
        <w:rPr>
          <w:rFonts w:ascii="Times New Roman" w:eastAsia="宋体" w:hAnsi="Times New Roman"/>
          <w:sz w:val="24"/>
        </w:rPr>
        <w:t>和定时任务组件。</w:t>
      </w:r>
    </w:p>
    <w:p w14:paraId="488AEC97" w14:textId="77777777" w:rsidR="00A75826" w:rsidRDefault="00A75826">
      <w:pPr>
        <w:spacing w:before="120" w:line="240" w:lineRule="auto"/>
      </w:pPr>
    </w:p>
    <w:p w14:paraId="14A3296F"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4-2</w:t>
      </w:r>
      <w:r>
        <w:rPr>
          <w:rFonts w:ascii="Times New Roman" w:eastAsia="宋体" w:hAnsi="Times New Roman"/>
          <w:color w:val="969696"/>
          <w:sz w:val="21"/>
        </w:rPr>
        <w:t>】</w:t>
      </w:r>
    </w:p>
    <w:p w14:paraId="5279533A"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4-2  </w:t>
      </w:r>
      <w:r>
        <w:rPr>
          <w:rFonts w:ascii="Times New Roman" w:eastAsia="黑体" w:hAnsi="Times New Roman"/>
          <w:b/>
          <w:sz w:val="18"/>
        </w:rPr>
        <w:t>系统功能模块结构图</w:t>
      </w:r>
    </w:p>
    <w:p w14:paraId="137AB1FD" w14:textId="77777777" w:rsidR="00A75826" w:rsidRDefault="00000000">
      <w:pPr>
        <w:spacing w:before="120" w:after="120" w:line="360" w:lineRule="auto"/>
        <w:outlineLvl w:val="1"/>
      </w:pPr>
      <w:bookmarkStart w:id="39" w:name="_Toc8411"/>
      <w:r>
        <w:rPr>
          <w:rFonts w:ascii="Times New Roman" w:eastAsia="黑体" w:hAnsi="Times New Roman"/>
          <w:b/>
          <w:sz w:val="28"/>
        </w:rPr>
        <w:lastRenderedPageBreak/>
        <w:t xml:space="preserve">4.3  </w:t>
      </w:r>
      <w:r>
        <w:rPr>
          <w:rFonts w:ascii="Times New Roman" w:eastAsia="黑体" w:hAnsi="Times New Roman"/>
          <w:b/>
          <w:sz w:val="28"/>
        </w:rPr>
        <w:t>数据库设计</w:t>
      </w:r>
      <w:bookmarkEnd w:id="39"/>
    </w:p>
    <w:p w14:paraId="650AE92F" w14:textId="77777777" w:rsidR="00A75826" w:rsidRDefault="00000000">
      <w:pPr>
        <w:spacing w:before="120" w:after="120" w:line="360" w:lineRule="auto"/>
        <w:outlineLvl w:val="2"/>
      </w:pPr>
      <w:bookmarkStart w:id="40" w:name="_Toc27453"/>
      <w:r>
        <w:rPr>
          <w:rFonts w:ascii="Times New Roman" w:eastAsia="黑体" w:hAnsi="Times New Roman"/>
          <w:b/>
          <w:sz w:val="24"/>
        </w:rPr>
        <w:t>4.3.1  E-R</w:t>
      </w:r>
      <w:r>
        <w:rPr>
          <w:rFonts w:ascii="Times New Roman" w:eastAsia="黑体" w:hAnsi="Times New Roman"/>
          <w:b/>
          <w:sz w:val="24"/>
        </w:rPr>
        <w:t>图描述</w:t>
      </w:r>
      <w:bookmarkEnd w:id="40"/>
    </w:p>
    <w:p w14:paraId="6EA0ABB4" w14:textId="77777777" w:rsidR="00A75826" w:rsidRDefault="00000000">
      <w:pPr>
        <w:spacing w:after="0" w:line="360" w:lineRule="auto"/>
        <w:ind w:firstLine="480"/>
        <w:jc w:val="both"/>
      </w:pPr>
      <w:r>
        <w:rPr>
          <w:rFonts w:ascii="Times New Roman" w:eastAsia="宋体" w:hAnsi="Times New Roman"/>
          <w:sz w:val="24"/>
        </w:rPr>
        <w:t>数据库的概念设计采用实体</w:t>
      </w:r>
      <w:r>
        <w:rPr>
          <w:rFonts w:ascii="Times New Roman" w:eastAsia="宋体" w:hAnsi="Times New Roman"/>
          <w:sz w:val="24"/>
        </w:rPr>
        <w:t>-</w:t>
      </w:r>
      <w:r>
        <w:rPr>
          <w:rFonts w:ascii="Times New Roman" w:eastAsia="宋体" w:hAnsi="Times New Roman"/>
          <w:sz w:val="24"/>
        </w:rPr>
        <w:t>联系（</w:t>
      </w:r>
      <w:r>
        <w:rPr>
          <w:rFonts w:ascii="Times New Roman" w:eastAsia="宋体" w:hAnsi="Times New Roman"/>
          <w:sz w:val="24"/>
        </w:rPr>
        <w:t>E-R</w:t>
      </w:r>
      <w:r>
        <w:rPr>
          <w:rFonts w:ascii="Times New Roman" w:eastAsia="宋体" w:hAnsi="Times New Roman"/>
          <w:sz w:val="24"/>
        </w:rPr>
        <w:t>）模型，通过</w:t>
      </w:r>
      <w:r>
        <w:rPr>
          <w:rFonts w:ascii="Times New Roman" w:eastAsia="宋体" w:hAnsi="Times New Roman"/>
          <w:sz w:val="24"/>
        </w:rPr>
        <w:t>E-R</w:t>
      </w:r>
      <w:r>
        <w:rPr>
          <w:rFonts w:ascii="Times New Roman" w:eastAsia="宋体" w:hAnsi="Times New Roman"/>
          <w:sz w:val="24"/>
        </w:rPr>
        <w:t>图描述系统中各实体及其之间的关系。本系统的核心实体及其属性如下：</w:t>
      </w:r>
    </w:p>
    <w:p w14:paraId="24E80D5B" w14:textId="77777777" w:rsidR="00A75826" w:rsidRDefault="00000000">
      <w:pPr>
        <w:spacing w:after="0" w:line="360" w:lineRule="auto"/>
        <w:ind w:firstLine="480"/>
        <w:jc w:val="both"/>
      </w:pPr>
      <w:r>
        <w:rPr>
          <w:rFonts w:ascii="Times New Roman" w:eastAsia="宋体" w:hAnsi="Times New Roman"/>
          <w:sz w:val="24"/>
        </w:rPr>
        <w:t>用户实体（</w:t>
      </w:r>
      <w:r>
        <w:rPr>
          <w:rFonts w:ascii="Times New Roman" w:eastAsia="宋体" w:hAnsi="Times New Roman"/>
          <w:sz w:val="24"/>
        </w:rPr>
        <w:t>User</w:t>
      </w:r>
      <w:r>
        <w:rPr>
          <w:rFonts w:ascii="Times New Roman" w:eastAsia="宋体" w:hAnsi="Times New Roman"/>
          <w:sz w:val="24"/>
        </w:rPr>
        <w:t>）：包含用户</w:t>
      </w:r>
      <w:r>
        <w:rPr>
          <w:rFonts w:ascii="Times New Roman" w:eastAsia="宋体" w:hAnsi="Times New Roman"/>
          <w:sz w:val="24"/>
        </w:rPr>
        <w:t>ID</w:t>
      </w:r>
      <w:r>
        <w:rPr>
          <w:rFonts w:ascii="Times New Roman" w:eastAsia="宋体" w:hAnsi="Times New Roman"/>
          <w:sz w:val="24"/>
        </w:rPr>
        <w:t>、用户名、密码、昵称、邮箱、头像、角色、所在城市、创建时间等属性。</w:t>
      </w:r>
    </w:p>
    <w:p w14:paraId="7555245D" w14:textId="77777777" w:rsidR="00A75826" w:rsidRDefault="00000000">
      <w:pPr>
        <w:spacing w:after="0" w:line="360" w:lineRule="auto"/>
        <w:ind w:firstLine="480"/>
        <w:jc w:val="both"/>
      </w:pPr>
      <w:r>
        <w:rPr>
          <w:rFonts w:ascii="Times New Roman" w:eastAsia="宋体" w:hAnsi="Times New Roman"/>
          <w:sz w:val="24"/>
        </w:rPr>
        <w:t>官方植物实体（</w:t>
      </w:r>
      <w:r>
        <w:rPr>
          <w:rFonts w:ascii="Times New Roman" w:eastAsia="宋体" w:hAnsi="Times New Roman"/>
          <w:sz w:val="24"/>
        </w:rPr>
        <w:t>OfficialPlant</w:t>
      </w:r>
      <w:r>
        <w:rPr>
          <w:rFonts w:ascii="Times New Roman" w:eastAsia="宋体" w:hAnsi="Times New Roman"/>
          <w:sz w:val="24"/>
        </w:rPr>
        <w:t>）：包含植物</w:t>
      </w:r>
      <w:r>
        <w:rPr>
          <w:rFonts w:ascii="Times New Roman" w:eastAsia="宋体" w:hAnsi="Times New Roman"/>
          <w:sz w:val="24"/>
        </w:rPr>
        <w:t>ID</w:t>
      </w:r>
      <w:r>
        <w:rPr>
          <w:rFonts w:ascii="Times New Roman" w:eastAsia="宋体" w:hAnsi="Times New Roman"/>
          <w:sz w:val="24"/>
        </w:rPr>
        <w:t>、名称、学名、科、属、描述、养护要点、光照需求、浇水需求、温度需求、图片</w:t>
      </w:r>
      <w:r>
        <w:rPr>
          <w:rFonts w:ascii="Times New Roman" w:eastAsia="宋体" w:hAnsi="Times New Roman"/>
          <w:sz w:val="24"/>
        </w:rPr>
        <w:t>URL</w:t>
      </w:r>
      <w:r>
        <w:rPr>
          <w:rFonts w:ascii="Times New Roman" w:eastAsia="宋体" w:hAnsi="Times New Roman"/>
          <w:sz w:val="24"/>
        </w:rPr>
        <w:t>等属性。</w:t>
      </w:r>
    </w:p>
    <w:p w14:paraId="5E60E87D" w14:textId="77777777" w:rsidR="00A75826" w:rsidRDefault="00000000">
      <w:pPr>
        <w:spacing w:after="0" w:line="360" w:lineRule="auto"/>
        <w:ind w:firstLine="480"/>
        <w:jc w:val="both"/>
      </w:pPr>
      <w:r>
        <w:rPr>
          <w:rFonts w:ascii="Times New Roman" w:eastAsia="宋体" w:hAnsi="Times New Roman"/>
          <w:sz w:val="24"/>
        </w:rPr>
        <w:t>我的植物实体（</w:t>
      </w:r>
      <w:r>
        <w:rPr>
          <w:rFonts w:ascii="Times New Roman" w:eastAsia="宋体" w:hAnsi="Times New Roman"/>
          <w:sz w:val="24"/>
        </w:rPr>
        <w:t>MyPlant</w:t>
      </w:r>
      <w:r>
        <w:rPr>
          <w:rFonts w:ascii="Times New Roman" w:eastAsia="宋体" w:hAnsi="Times New Roman"/>
          <w:sz w:val="24"/>
        </w:rPr>
        <w:t>）：包含记录</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、关联官方植物</w:t>
      </w:r>
      <w:r>
        <w:rPr>
          <w:rFonts w:ascii="Times New Roman" w:eastAsia="宋体" w:hAnsi="Times New Roman"/>
          <w:sz w:val="24"/>
        </w:rPr>
        <w:t>ID</w:t>
      </w:r>
      <w:r>
        <w:rPr>
          <w:rFonts w:ascii="Times New Roman" w:eastAsia="宋体" w:hAnsi="Times New Roman"/>
          <w:sz w:val="24"/>
        </w:rPr>
        <w:t>、昵称、品种、位置、获取日期、状态、备注等属性。</w:t>
      </w:r>
    </w:p>
    <w:p w14:paraId="46C3E20B" w14:textId="77777777" w:rsidR="00A75826" w:rsidRDefault="00000000">
      <w:pPr>
        <w:spacing w:after="0" w:line="360" w:lineRule="auto"/>
        <w:ind w:firstLine="480"/>
        <w:jc w:val="both"/>
      </w:pPr>
      <w:r>
        <w:rPr>
          <w:rFonts w:ascii="Times New Roman" w:eastAsia="宋体" w:hAnsi="Times New Roman"/>
          <w:sz w:val="24"/>
        </w:rPr>
        <w:t>养护计划实体（</w:t>
      </w:r>
      <w:r>
        <w:rPr>
          <w:rFonts w:ascii="Times New Roman" w:eastAsia="宋体" w:hAnsi="Times New Roman"/>
          <w:sz w:val="24"/>
        </w:rPr>
        <w:t>CareSchedule</w:t>
      </w:r>
      <w:r>
        <w:rPr>
          <w:rFonts w:ascii="Times New Roman" w:eastAsia="宋体" w:hAnsi="Times New Roman"/>
          <w:sz w:val="24"/>
        </w:rPr>
        <w:t>）：包含计划</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、关联植物</w:t>
      </w:r>
      <w:r>
        <w:rPr>
          <w:rFonts w:ascii="Times New Roman" w:eastAsia="宋体" w:hAnsi="Times New Roman"/>
          <w:sz w:val="24"/>
        </w:rPr>
        <w:t>ID</w:t>
      </w:r>
      <w:r>
        <w:rPr>
          <w:rFonts w:ascii="Times New Roman" w:eastAsia="宋体" w:hAnsi="Times New Roman"/>
          <w:sz w:val="24"/>
        </w:rPr>
        <w:t>、养护类型、频率、下次执行时间、状态等属性。</w:t>
      </w:r>
    </w:p>
    <w:p w14:paraId="63C3A9A5" w14:textId="77777777" w:rsidR="00A75826" w:rsidRDefault="00000000">
      <w:pPr>
        <w:spacing w:after="0" w:line="360" w:lineRule="auto"/>
        <w:ind w:firstLine="480"/>
        <w:jc w:val="both"/>
      </w:pPr>
      <w:r>
        <w:rPr>
          <w:rFonts w:ascii="Times New Roman" w:eastAsia="宋体" w:hAnsi="Times New Roman"/>
          <w:sz w:val="24"/>
        </w:rPr>
        <w:t>养护记录实体（</w:t>
      </w:r>
      <w:r>
        <w:rPr>
          <w:rFonts w:ascii="Times New Roman" w:eastAsia="宋体" w:hAnsi="Times New Roman"/>
          <w:sz w:val="24"/>
        </w:rPr>
        <w:t>CareRecord</w:t>
      </w:r>
      <w:r>
        <w:rPr>
          <w:rFonts w:ascii="Times New Roman" w:eastAsia="宋体" w:hAnsi="Times New Roman"/>
          <w:sz w:val="24"/>
        </w:rPr>
        <w:t>）：包含记录</w:t>
      </w:r>
      <w:r>
        <w:rPr>
          <w:rFonts w:ascii="Times New Roman" w:eastAsia="宋体" w:hAnsi="Times New Roman"/>
          <w:sz w:val="24"/>
        </w:rPr>
        <w:t>ID</w:t>
      </w:r>
      <w:r>
        <w:rPr>
          <w:rFonts w:ascii="Times New Roman" w:eastAsia="宋体" w:hAnsi="Times New Roman"/>
          <w:sz w:val="24"/>
        </w:rPr>
        <w:t>、关联计划</w:t>
      </w:r>
      <w:r>
        <w:rPr>
          <w:rFonts w:ascii="Times New Roman" w:eastAsia="宋体" w:hAnsi="Times New Roman"/>
          <w:sz w:val="24"/>
        </w:rPr>
        <w:t>ID</w:t>
      </w:r>
      <w:r>
        <w:rPr>
          <w:rFonts w:ascii="Times New Roman" w:eastAsia="宋体" w:hAnsi="Times New Roman"/>
          <w:sz w:val="24"/>
        </w:rPr>
        <w:t>、关联植物</w:t>
      </w:r>
      <w:r>
        <w:rPr>
          <w:rFonts w:ascii="Times New Roman" w:eastAsia="宋体" w:hAnsi="Times New Roman"/>
          <w:sz w:val="24"/>
        </w:rPr>
        <w:t>ID</w:t>
      </w:r>
      <w:r>
        <w:rPr>
          <w:rFonts w:ascii="Times New Roman" w:eastAsia="宋体" w:hAnsi="Times New Roman"/>
          <w:sz w:val="24"/>
        </w:rPr>
        <w:t>、养护类型、养护时间、备注等属性。</w:t>
      </w:r>
    </w:p>
    <w:p w14:paraId="644FFD20" w14:textId="77777777" w:rsidR="00A75826" w:rsidRDefault="00000000">
      <w:pPr>
        <w:spacing w:after="0" w:line="360" w:lineRule="auto"/>
        <w:ind w:firstLine="480"/>
        <w:jc w:val="both"/>
      </w:pPr>
      <w:r>
        <w:rPr>
          <w:rFonts w:ascii="Times New Roman" w:eastAsia="宋体" w:hAnsi="Times New Roman"/>
          <w:sz w:val="24"/>
        </w:rPr>
        <w:t>论坛帖子实体（</w:t>
      </w:r>
      <w:r>
        <w:rPr>
          <w:rFonts w:ascii="Times New Roman" w:eastAsia="宋体" w:hAnsi="Times New Roman"/>
          <w:sz w:val="24"/>
        </w:rPr>
        <w:t>ForumPost</w:t>
      </w:r>
      <w:r>
        <w:rPr>
          <w:rFonts w:ascii="Times New Roman" w:eastAsia="宋体" w:hAnsi="Times New Roman"/>
          <w:sz w:val="24"/>
        </w:rPr>
        <w:t>）：包含帖子</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、标题、内容、分类、浏览量、点赞数、评论数、创建时间等属性。</w:t>
      </w:r>
    </w:p>
    <w:p w14:paraId="6BAE9AD3" w14:textId="77777777" w:rsidR="00A75826" w:rsidRDefault="00000000">
      <w:pPr>
        <w:spacing w:after="0" w:line="360" w:lineRule="auto"/>
        <w:ind w:firstLine="480"/>
        <w:jc w:val="both"/>
      </w:pPr>
      <w:r>
        <w:rPr>
          <w:rFonts w:ascii="Times New Roman" w:eastAsia="宋体" w:hAnsi="Times New Roman"/>
          <w:sz w:val="24"/>
        </w:rPr>
        <w:t>实体之间的关系如下：一个用户可以拥有多盆植物（一对多关系）；一盆我的植物可以关联一个官方植物（多对一关系）；一盆植物可以有多个养护计划（一对多关系）；一个养护计划可以产生多条养护记录（一对多关系）；一盆植物可以有多篇日记和多张照片（一对多关系）；一个用户可以发布多个帖子（一对多关系）；一个帖子可以有多条评论和多个点赞（一对多关系）。</w:t>
      </w:r>
    </w:p>
    <w:p w14:paraId="24768791" w14:textId="77777777" w:rsidR="00A75826" w:rsidRDefault="00A75826">
      <w:pPr>
        <w:spacing w:before="120" w:line="240" w:lineRule="auto"/>
      </w:pPr>
    </w:p>
    <w:p w14:paraId="723B8357"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4-3</w:t>
      </w:r>
      <w:r>
        <w:rPr>
          <w:rFonts w:ascii="Times New Roman" w:eastAsia="宋体" w:hAnsi="Times New Roman"/>
          <w:color w:val="969696"/>
          <w:sz w:val="21"/>
        </w:rPr>
        <w:t>】</w:t>
      </w:r>
    </w:p>
    <w:p w14:paraId="702A8D40"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4-3  </w:t>
      </w:r>
      <w:r>
        <w:rPr>
          <w:rFonts w:ascii="Times New Roman" w:eastAsia="黑体" w:hAnsi="Times New Roman"/>
          <w:b/>
          <w:sz w:val="18"/>
        </w:rPr>
        <w:t>系统</w:t>
      </w:r>
      <w:r>
        <w:rPr>
          <w:rFonts w:ascii="Times New Roman" w:eastAsia="黑体" w:hAnsi="Times New Roman"/>
          <w:b/>
          <w:sz w:val="18"/>
        </w:rPr>
        <w:t>E-R</w:t>
      </w:r>
      <w:r>
        <w:rPr>
          <w:rFonts w:ascii="Times New Roman" w:eastAsia="黑体" w:hAnsi="Times New Roman"/>
          <w:b/>
          <w:sz w:val="18"/>
        </w:rPr>
        <w:t>图</w:t>
      </w:r>
    </w:p>
    <w:p w14:paraId="2B79B8C7" w14:textId="77777777" w:rsidR="00A75826" w:rsidRDefault="00000000">
      <w:pPr>
        <w:spacing w:before="120" w:after="120" w:line="360" w:lineRule="auto"/>
        <w:outlineLvl w:val="2"/>
      </w:pPr>
      <w:bookmarkStart w:id="41" w:name="_Toc23834"/>
      <w:r>
        <w:rPr>
          <w:rFonts w:ascii="Times New Roman" w:eastAsia="黑体" w:hAnsi="Times New Roman"/>
          <w:b/>
          <w:sz w:val="24"/>
        </w:rPr>
        <w:t xml:space="preserve">4.3.2  </w:t>
      </w:r>
      <w:r>
        <w:rPr>
          <w:rFonts w:ascii="Times New Roman" w:eastAsia="黑体" w:hAnsi="Times New Roman"/>
          <w:b/>
          <w:sz w:val="24"/>
        </w:rPr>
        <w:t>数据库表设计</w:t>
      </w:r>
      <w:bookmarkEnd w:id="41"/>
    </w:p>
    <w:p w14:paraId="77B26CC0" w14:textId="77777777" w:rsidR="00A75826" w:rsidRDefault="00000000">
      <w:pPr>
        <w:spacing w:after="0" w:line="360" w:lineRule="auto"/>
        <w:ind w:firstLine="480"/>
        <w:jc w:val="both"/>
      </w:pPr>
      <w:r>
        <w:rPr>
          <w:rFonts w:ascii="Times New Roman" w:eastAsia="宋体" w:hAnsi="Times New Roman"/>
          <w:sz w:val="24"/>
        </w:rPr>
        <w:t>根据</w:t>
      </w:r>
      <w:r>
        <w:rPr>
          <w:rFonts w:ascii="Times New Roman" w:eastAsia="宋体" w:hAnsi="Times New Roman"/>
          <w:sz w:val="24"/>
        </w:rPr>
        <w:t>E-R</w:t>
      </w:r>
      <w:r>
        <w:rPr>
          <w:rFonts w:ascii="Times New Roman" w:eastAsia="宋体" w:hAnsi="Times New Roman"/>
          <w:sz w:val="24"/>
        </w:rPr>
        <w:t>模型，设计了以下主要数据表。以下展示各表的字段定义：</w:t>
      </w:r>
    </w:p>
    <w:p w14:paraId="13030660" w14:textId="77777777" w:rsidR="00A75826" w:rsidRDefault="00000000">
      <w:pPr>
        <w:spacing w:after="0" w:line="360" w:lineRule="auto"/>
        <w:ind w:firstLine="480"/>
        <w:jc w:val="both"/>
        <w:outlineLvl w:val="3"/>
      </w:pPr>
      <w:bookmarkStart w:id="42" w:name="_Toc6634"/>
      <w:r>
        <w:rPr>
          <w:rFonts w:ascii="Times New Roman" w:eastAsia="宋体" w:hAnsi="Times New Roman"/>
          <w:sz w:val="24"/>
        </w:rPr>
        <w:t>（1）sys_user 用户表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2"/>
    </w:p>
    <w:p w14:paraId="761857D4" w14:textId="77777777" w:rsidR="00A75826" w:rsidRDefault="00000000">
      <w:pPr>
        <w:spacing w:before="60" w:after="60" w:line="240" w:lineRule="auto"/>
        <w:jc w:val="center"/>
      </w:pPr>
      <w:r>
        <w:rPr>
          <w:rFonts w:ascii="Times New Roman" w:eastAsia="黑体" w:hAnsi="Times New Roman"/>
          <w:b/>
          <w:sz w:val="18"/>
        </w:rPr>
        <w:t>表4-1  sys_user 用户信息表</w:t>
      </w:r>
      <w:r>
        <w:rPr>
          <w:rFonts w:ascii="Times New Roman" w:eastAsia="黑体" w:hAnsi="Times New Roman"/>
          <w:b/>
          <w:sz w:val="18"/>
        </w:rPr>
      </w:r>
      <w:r>
        <w:rPr>
          <w:rFonts w:ascii="Times New Roman" w:eastAsia="黑体" w:hAnsi="Times New Roman"/>
          <w:b/>
          <w:sz w:val="18"/>
        </w:rPr>
      </w:r>
    </w:p>
    <w:tbl>
      <w:tblPr>
        <w:tblStyle w:val="af4"/>
        <w:tblW w:w="0" w:type="auto"/>
        <w:jc w:val="center"/>
        <w:tblLook w:val="04A0" w:firstRow="1" w:lastRow="0" w:firstColumn="1" w:lastColumn="0" w:noHBand="0" w:noVBand="1"/>
      </w:tblPr>
      <w:tblGrid>
        <w:gridCol w:w="2245"/>
        <w:gridCol w:w="2253"/>
        <w:gridCol w:w="2266"/>
        <w:gridCol w:w="2240"/>
      </w:tblGrid>
      <w:tr w:rsidR="00A75826" w14:paraId="61A5E868" w14:textId="77777777">
        <w:trPr>
          <w:jc w:val="center"/>
        </w:trPr>
        <w:tc>
          <w:tcPr>
            <w:tcW w:w="2268" w:type="dxa"/>
            <w:tcBorders>
              <w:top w:val="single" w:sz="8" w:space="0" w:color="000000"/>
              <w:left w:val="nil"/>
              <w:bottom w:val="single" w:sz="6" w:space="0" w:color="000000"/>
              <w:right w:val="nil"/>
            </w:tcBorders>
          </w:tcPr>
          <w:p w14:paraId="1EEE60BF"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3A023543"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01C215D3"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DCBE1E6" w14:textId="77777777" w:rsidR="00A75826" w:rsidRDefault="00000000">
            <w:pPr>
              <w:spacing w:after="0" w:line="240" w:lineRule="auto"/>
              <w:jc w:val="center"/>
            </w:pPr>
            <w:r>
              <w:rPr>
                <w:rFonts w:ascii="Times New Roman" w:eastAsia="宋体" w:hAnsi="Times New Roman"/>
                <w:b/>
                <w:sz w:val="18"/>
              </w:rPr>
              <w:t>说明</w:t>
            </w:r>
          </w:p>
        </w:tc>
      </w:tr>
      <w:tr w:rsidR="00A75826" w14:paraId="34AB393A" w14:textId="77777777">
        <w:trPr>
          <w:jc w:val="center"/>
        </w:trPr>
        <w:tc>
          <w:tcPr>
            <w:tcW w:w="2268" w:type="dxa"/>
            <w:tcBorders>
              <w:top w:val="nil"/>
              <w:left w:val="nil"/>
              <w:bottom w:val="single" w:sz="6" w:space="0" w:color="000000"/>
              <w:right w:val="nil"/>
            </w:tcBorders>
          </w:tcPr>
          <w:p w14:paraId="34D1C2EF"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6E302CE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49379134"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73CA5852" w14:textId="77777777" w:rsidR="00A75826" w:rsidRDefault="00000000">
            <w:pPr>
              <w:spacing w:after="0" w:line="240" w:lineRule="auto"/>
              <w:jc w:val="center"/>
            </w:pPr>
            <w:r>
              <w:rPr>
                <w:rFonts w:ascii="Times New Roman" w:eastAsia="宋体" w:hAnsi="Times New Roman"/>
                <w:sz w:val="18"/>
              </w:rPr>
              <w:t>用户</w:t>
            </w:r>
            <w:r>
              <w:rPr>
                <w:rFonts w:ascii="Times New Roman" w:eastAsia="宋体" w:hAnsi="Times New Roman"/>
                <w:sz w:val="18"/>
              </w:rPr>
              <w:t>ID</w:t>
            </w:r>
            <w:r>
              <w:rPr>
                <w:rFonts w:ascii="Times New Roman" w:eastAsia="宋体" w:hAnsi="Times New Roman"/>
                <w:sz w:val="18"/>
              </w:rPr>
              <w:t>，主键自增</w:t>
            </w:r>
          </w:p>
        </w:tc>
      </w:tr>
      <w:tr w:rsidR="00A75826" w14:paraId="338A8FB6" w14:textId="77777777">
        <w:trPr>
          <w:jc w:val="center"/>
        </w:trPr>
        <w:tc>
          <w:tcPr>
            <w:tcW w:w="2268" w:type="dxa"/>
            <w:tcBorders>
              <w:top w:val="nil"/>
              <w:left w:val="nil"/>
              <w:bottom w:val="single" w:sz="6" w:space="0" w:color="000000"/>
              <w:right w:val="nil"/>
            </w:tcBorders>
          </w:tcPr>
          <w:p w14:paraId="27BF2E3A" w14:textId="77777777" w:rsidR="00A75826" w:rsidRDefault="00000000">
            <w:pPr>
              <w:spacing w:after="0" w:line="240" w:lineRule="auto"/>
              <w:jc w:val="center"/>
            </w:pPr>
            <w:r>
              <w:rPr>
                <w:rFonts w:ascii="Times New Roman" w:eastAsia="宋体" w:hAnsi="Times New Roman"/>
                <w:sz w:val="18"/>
              </w:rPr>
              <w:t>username</w:t>
            </w:r>
          </w:p>
        </w:tc>
        <w:tc>
          <w:tcPr>
            <w:tcW w:w="2268" w:type="dxa"/>
            <w:tcBorders>
              <w:top w:val="nil"/>
              <w:left w:val="nil"/>
              <w:bottom w:val="single" w:sz="6" w:space="0" w:color="000000"/>
              <w:right w:val="nil"/>
            </w:tcBorders>
          </w:tcPr>
          <w:p w14:paraId="6C5D3DD6"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01A219E" w14:textId="77777777" w:rsidR="00A75826" w:rsidRDefault="00000000">
            <w:pPr>
              <w:spacing w:after="0" w:line="240" w:lineRule="auto"/>
              <w:jc w:val="center"/>
            </w:pPr>
            <w:r>
              <w:rPr>
                <w:rFonts w:ascii="Times New Roman" w:eastAsia="宋体" w:hAnsi="Times New Roman"/>
                <w:sz w:val="18"/>
              </w:rPr>
              <w:t>UNIQUE, NOT NULL</w:t>
            </w:r>
          </w:p>
        </w:tc>
        <w:tc>
          <w:tcPr>
            <w:tcW w:w="2268" w:type="dxa"/>
            <w:tcBorders>
              <w:top w:val="nil"/>
              <w:left w:val="nil"/>
              <w:bottom w:val="single" w:sz="6" w:space="0" w:color="000000"/>
              <w:right w:val="nil"/>
            </w:tcBorders>
          </w:tcPr>
          <w:p w14:paraId="15889360" w14:textId="77777777" w:rsidR="00A75826" w:rsidRDefault="00000000">
            <w:pPr>
              <w:spacing w:after="0" w:line="240" w:lineRule="auto"/>
              <w:jc w:val="center"/>
            </w:pPr>
            <w:r>
              <w:rPr>
                <w:rFonts w:ascii="Times New Roman" w:eastAsia="宋体" w:hAnsi="Times New Roman"/>
                <w:sz w:val="18"/>
              </w:rPr>
              <w:t>用户名，唯一不能为空</w:t>
            </w:r>
          </w:p>
        </w:tc>
      </w:tr>
      <w:tr w:rsidR="00A75826" w14:paraId="1FAA2168" w14:textId="77777777">
        <w:trPr>
          <w:jc w:val="center"/>
        </w:trPr>
        <w:tc>
          <w:tcPr>
            <w:tcW w:w="2268" w:type="dxa"/>
            <w:tcBorders>
              <w:top w:val="nil"/>
              <w:left w:val="nil"/>
              <w:bottom w:val="single" w:sz="6" w:space="0" w:color="000000"/>
              <w:right w:val="nil"/>
            </w:tcBorders>
          </w:tcPr>
          <w:p w14:paraId="65B7F7AE" w14:textId="77777777" w:rsidR="00A75826" w:rsidRDefault="00000000">
            <w:pPr>
              <w:spacing w:after="0" w:line="240" w:lineRule="auto"/>
              <w:jc w:val="center"/>
            </w:pPr>
            <w:r>
              <w:rPr>
                <w:rFonts w:ascii="Times New Roman" w:eastAsia="宋体" w:hAnsi="Times New Roman"/>
                <w:sz w:val="18"/>
              </w:rPr>
              <w:t>password</w:t>
            </w:r>
          </w:p>
        </w:tc>
        <w:tc>
          <w:tcPr>
            <w:tcW w:w="2268" w:type="dxa"/>
            <w:tcBorders>
              <w:top w:val="nil"/>
              <w:left w:val="nil"/>
              <w:bottom w:val="single" w:sz="6" w:space="0" w:color="000000"/>
              <w:right w:val="nil"/>
            </w:tcBorders>
          </w:tcPr>
          <w:p w14:paraId="5DA5C1C0"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3B06C009"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0D01F895" w14:textId="77777777" w:rsidR="00A75826" w:rsidRDefault="00000000">
            <w:pPr>
              <w:spacing w:after="0" w:line="240" w:lineRule="auto"/>
              <w:jc w:val="center"/>
            </w:pPr>
            <w:r>
              <w:rPr>
                <w:rFonts w:ascii="Times New Roman" w:eastAsia="宋体" w:hAnsi="Times New Roman"/>
                <w:sz w:val="18"/>
              </w:rPr>
              <w:t>密码，</w:t>
            </w:r>
            <w:r>
              <w:rPr>
                <w:rFonts w:ascii="Times New Roman" w:eastAsia="宋体" w:hAnsi="Times New Roman"/>
                <w:sz w:val="18"/>
              </w:rPr>
              <w:t>BCrypt</w:t>
            </w:r>
            <w:r>
              <w:rPr>
                <w:rFonts w:ascii="Times New Roman" w:eastAsia="宋体" w:hAnsi="Times New Roman"/>
                <w:sz w:val="18"/>
              </w:rPr>
              <w:t>加密存储</w:t>
            </w:r>
          </w:p>
        </w:tc>
      </w:tr>
      <w:tr w:rsidR="00A75826" w14:paraId="3D015155" w14:textId="77777777">
        <w:trPr>
          <w:jc w:val="center"/>
        </w:trPr>
        <w:tc>
          <w:tcPr>
            <w:tcW w:w="2268" w:type="dxa"/>
            <w:tcBorders>
              <w:top w:val="nil"/>
              <w:left w:val="nil"/>
              <w:bottom w:val="single" w:sz="6" w:space="0" w:color="000000"/>
              <w:right w:val="nil"/>
            </w:tcBorders>
          </w:tcPr>
          <w:p w14:paraId="5CD04BE0" w14:textId="77777777" w:rsidR="00A75826" w:rsidRDefault="00000000">
            <w:pPr>
              <w:spacing w:after="0" w:line="240" w:lineRule="auto"/>
              <w:jc w:val="center"/>
            </w:pPr>
            <w:r>
              <w:rPr>
                <w:rFonts w:ascii="Times New Roman" w:eastAsia="宋体" w:hAnsi="Times New Roman"/>
                <w:sz w:val="18"/>
              </w:rPr>
              <w:t>nickname</w:t>
            </w:r>
          </w:p>
        </w:tc>
        <w:tc>
          <w:tcPr>
            <w:tcW w:w="2268" w:type="dxa"/>
            <w:tcBorders>
              <w:top w:val="nil"/>
              <w:left w:val="nil"/>
              <w:bottom w:val="single" w:sz="6" w:space="0" w:color="000000"/>
              <w:right w:val="nil"/>
            </w:tcBorders>
          </w:tcPr>
          <w:p w14:paraId="3DFBB9F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7D19767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4E3AA19" w14:textId="77777777" w:rsidR="00A75826" w:rsidRDefault="00000000">
            <w:pPr>
              <w:spacing w:after="0" w:line="240" w:lineRule="auto"/>
              <w:jc w:val="center"/>
            </w:pPr>
            <w:r>
              <w:rPr>
                <w:rFonts w:ascii="Times New Roman" w:eastAsia="宋体" w:hAnsi="Times New Roman"/>
                <w:sz w:val="18"/>
              </w:rPr>
              <w:t>用户昵称</w:t>
            </w:r>
          </w:p>
        </w:tc>
      </w:tr>
      <w:tr w:rsidR="00A75826" w14:paraId="49EF675B" w14:textId="77777777">
        <w:trPr>
          <w:jc w:val="center"/>
        </w:trPr>
        <w:tc>
          <w:tcPr>
            <w:tcW w:w="2268" w:type="dxa"/>
            <w:tcBorders>
              <w:top w:val="nil"/>
              <w:left w:val="nil"/>
              <w:bottom w:val="single" w:sz="6" w:space="0" w:color="000000"/>
              <w:right w:val="nil"/>
            </w:tcBorders>
          </w:tcPr>
          <w:p w14:paraId="7699F1F5" w14:textId="77777777" w:rsidR="00A75826" w:rsidRDefault="00000000">
            <w:pPr>
              <w:spacing w:after="0" w:line="240" w:lineRule="auto"/>
              <w:jc w:val="center"/>
            </w:pPr>
            <w:r>
              <w:rPr>
                <w:rFonts w:ascii="Times New Roman" w:eastAsia="宋体" w:hAnsi="Times New Roman"/>
                <w:sz w:val="18"/>
              </w:rPr>
              <w:t>email</w:t>
            </w:r>
          </w:p>
        </w:tc>
        <w:tc>
          <w:tcPr>
            <w:tcW w:w="2268" w:type="dxa"/>
            <w:tcBorders>
              <w:top w:val="nil"/>
              <w:left w:val="nil"/>
              <w:bottom w:val="single" w:sz="6" w:space="0" w:color="000000"/>
              <w:right w:val="nil"/>
            </w:tcBorders>
          </w:tcPr>
          <w:p w14:paraId="0AE43A2B"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7098485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D1BAE03" w14:textId="77777777" w:rsidR="00A75826" w:rsidRDefault="00000000">
            <w:pPr>
              <w:spacing w:after="0" w:line="240" w:lineRule="auto"/>
              <w:jc w:val="center"/>
            </w:pPr>
            <w:r>
              <w:rPr>
                <w:rFonts w:ascii="Times New Roman" w:eastAsia="宋体" w:hAnsi="Times New Roman"/>
                <w:sz w:val="18"/>
              </w:rPr>
              <w:t>电子邮箱</w:t>
            </w:r>
          </w:p>
        </w:tc>
      </w:tr>
      <w:tr w:rsidR="00A75826" w14:paraId="0F2A50EE" w14:textId="77777777">
        <w:trPr>
          <w:jc w:val="center"/>
        </w:trPr>
        <w:tc>
          <w:tcPr>
            <w:tcW w:w="2268" w:type="dxa"/>
            <w:tcBorders>
              <w:top w:val="nil"/>
              <w:left w:val="nil"/>
              <w:bottom w:val="single" w:sz="6" w:space="0" w:color="000000"/>
              <w:right w:val="nil"/>
            </w:tcBorders>
          </w:tcPr>
          <w:p w14:paraId="005CE5BB" w14:textId="77777777" w:rsidR="00A75826" w:rsidRDefault="00000000">
            <w:pPr>
              <w:spacing w:after="0" w:line="240" w:lineRule="auto"/>
              <w:jc w:val="center"/>
            </w:pPr>
            <w:r>
              <w:rPr>
                <w:rFonts w:ascii="Times New Roman" w:eastAsia="宋体" w:hAnsi="Times New Roman"/>
                <w:sz w:val="18"/>
              </w:rPr>
              <w:t>avatar</w:t>
            </w:r>
          </w:p>
        </w:tc>
        <w:tc>
          <w:tcPr>
            <w:tcW w:w="2268" w:type="dxa"/>
            <w:tcBorders>
              <w:top w:val="nil"/>
              <w:left w:val="nil"/>
              <w:bottom w:val="single" w:sz="6" w:space="0" w:color="000000"/>
              <w:right w:val="nil"/>
            </w:tcBorders>
          </w:tcPr>
          <w:p w14:paraId="06E5D7FB"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3A9B6FA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8166B96" w14:textId="77777777" w:rsidR="00A75826" w:rsidRDefault="00000000">
            <w:pPr>
              <w:spacing w:after="0" w:line="240" w:lineRule="auto"/>
              <w:jc w:val="center"/>
            </w:pPr>
            <w:r>
              <w:rPr>
                <w:rFonts w:ascii="Times New Roman" w:eastAsia="宋体" w:hAnsi="Times New Roman"/>
                <w:sz w:val="18"/>
              </w:rPr>
              <w:t>头像</w:t>
            </w:r>
            <w:r>
              <w:rPr>
                <w:rFonts w:ascii="Times New Roman" w:eastAsia="宋体" w:hAnsi="Times New Roman"/>
                <w:sz w:val="18"/>
              </w:rPr>
              <w:t>URL</w:t>
            </w:r>
            <w:r>
              <w:rPr>
                <w:rFonts w:ascii="Times New Roman" w:eastAsia="宋体" w:hAnsi="Times New Roman"/>
                <w:sz w:val="18"/>
              </w:rPr>
              <w:t>地址</w:t>
            </w:r>
          </w:p>
        </w:tc>
      </w:tr>
      <w:tr w:rsidR="00A75826" w14:paraId="20F0E87C" w14:textId="77777777">
        <w:trPr>
          <w:jc w:val="center"/>
        </w:trPr>
        <w:tc>
          <w:tcPr>
            <w:tcW w:w="2268" w:type="dxa"/>
            <w:tcBorders>
              <w:top w:val="nil"/>
              <w:left w:val="nil"/>
              <w:bottom w:val="single" w:sz="6" w:space="0" w:color="000000"/>
              <w:right w:val="nil"/>
            </w:tcBorders>
          </w:tcPr>
          <w:p w14:paraId="656F829D" w14:textId="77777777" w:rsidR="00A75826" w:rsidRDefault="00000000">
            <w:pPr>
              <w:spacing w:after="0" w:line="240" w:lineRule="auto"/>
              <w:jc w:val="center"/>
            </w:pPr>
            <w:r>
              <w:rPr>
                <w:rFonts w:ascii="Times New Roman" w:eastAsia="宋体" w:hAnsi="Times New Roman"/>
                <w:sz w:val="18"/>
              </w:rPr>
              <w:t>role</w:t>
            </w:r>
          </w:p>
        </w:tc>
        <w:tc>
          <w:tcPr>
            <w:tcW w:w="2268" w:type="dxa"/>
            <w:tcBorders>
              <w:top w:val="nil"/>
              <w:left w:val="nil"/>
              <w:bottom w:val="single" w:sz="6" w:space="0" w:color="000000"/>
              <w:right w:val="nil"/>
            </w:tcBorders>
          </w:tcPr>
          <w:p w14:paraId="01F2BE2B"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58763822"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A545941" w14:textId="77777777" w:rsidR="00A75826" w:rsidRDefault="00000000">
            <w:pPr>
              <w:spacing w:after="0" w:line="240" w:lineRule="auto"/>
              <w:jc w:val="center"/>
            </w:pPr>
            <w:r>
              <w:rPr>
                <w:rFonts w:ascii="Times New Roman" w:eastAsia="宋体" w:hAnsi="Times New Roman"/>
                <w:sz w:val="18"/>
              </w:rPr>
              <w:t>角色：</w:t>
            </w:r>
            <w:r>
              <w:rPr>
                <w:rFonts w:ascii="Times New Roman" w:eastAsia="宋体" w:hAnsi="Times New Roman"/>
                <w:sz w:val="18"/>
              </w:rPr>
              <w:t>0-</w:t>
            </w:r>
            <w:r>
              <w:rPr>
                <w:rFonts w:ascii="Times New Roman" w:eastAsia="宋体" w:hAnsi="Times New Roman"/>
                <w:sz w:val="18"/>
              </w:rPr>
              <w:t>普通用户，</w:t>
            </w:r>
            <w:r>
              <w:rPr>
                <w:rFonts w:ascii="Times New Roman" w:eastAsia="宋体" w:hAnsi="Times New Roman"/>
                <w:sz w:val="18"/>
              </w:rPr>
              <w:t>1-</w:t>
            </w:r>
            <w:r>
              <w:rPr>
                <w:rFonts w:ascii="Times New Roman" w:eastAsia="宋体" w:hAnsi="Times New Roman"/>
                <w:sz w:val="18"/>
              </w:rPr>
              <w:t>管理员</w:t>
            </w:r>
          </w:p>
        </w:tc>
      </w:tr>
      <w:tr w:rsidR="00A75826" w14:paraId="77BB1239" w14:textId="77777777">
        <w:trPr>
          <w:jc w:val="center"/>
        </w:trPr>
        <w:tc>
          <w:tcPr>
            <w:tcW w:w="2268" w:type="dxa"/>
            <w:tcBorders>
              <w:top w:val="nil"/>
              <w:left w:val="nil"/>
              <w:bottom w:val="single" w:sz="6" w:space="0" w:color="000000"/>
              <w:right w:val="nil"/>
            </w:tcBorders>
          </w:tcPr>
          <w:p w14:paraId="551396AA" w14:textId="77777777" w:rsidR="00A75826" w:rsidRDefault="00000000">
            <w:pPr>
              <w:spacing w:after="0" w:line="240" w:lineRule="auto"/>
              <w:jc w:val="center"/>
            </w:pPr>
            <w:r>
              <w:rPr>
                <w:rFonts w:ascii="Times New Roman" w:eastAsia="宋体" w:hAnsi="Times New Roman"/>
                <w:sz w:val="18"/>
              </w:rPr>
              <w:t>city</w:t>
            </w:r>
          </w:p>
        </w:tc>
        <w:tc>
          <w:tcPr>
            <w:tcW w:w="2268" w:type="dxa"/>
            <w:tcBorders>
              <w:top w:val="nil"/>
              <w:left w:val="nil"/>
              <w:bottom w:val="single" w:sz="6" w:space="0" w:color="000000"/>
              <w:right w:val="nil"/>
            </w:tcBorders>
          </w:tcPr>
          <w:p w14:paraId="6B87EBBF"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86BDF1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3D5B6EEB" w14:textId="77777777" w:rsidR="00A75826" w:rsidRDefault="00000000">
            <w:pPr>
              <w:spacing w:after="0" w:line="240" w:lineRule="auto"/>
              <w:jc w:val="center"/>
            </w:pPr>
            <w:r>
              <w:rPr>
                <w:rFonts w:ascii="Times New Roman" w:eastAsia="宋体" w:hAnsi="Times New Roman"/>
                <w:sz w:val="18"/>
              </w:rPr>
              <w:t>所在城市，用于天气查询</w:t>
            </w:r>
          </w:p>
        </w:tc>
      </w:tr>
      <w:tr w:rsidR="00A75826" w14:paraId="41860572" w14:textId="77777777">
        <w:trPr>
          <w:jc w:val="center"/>
        </w:trPr>
        <w:tc>
          <w:tcPr>
            <w:tcW w:w="2268" w:type="dxa"/>
            <w:tcBorders>
              <w:top w:val="nil"/>
              <w:left w:val="nil"/>
              <w:bottom w:val="single" w:sz="6" w:space="0" w:color="000000"/>
              <w:right w:val="nil"/>
            </w:tcBorders>
          </w:tcPr>
          <w:p w14:paraId="5EB70147"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2DB8E247"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8CD7D55"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6E4E00EA"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正常，</w:t>
            </w:r>
            <w:r>
              <w:rPr>
                <w:rFonts w:ascii="Times New Roman" w:eastAsia="宋体" w:hAnsi="Times New Roman"/>
                <w:sz w:val="18"/>
              </w:rPr>
              <w:t>0-</w:t>
            </w:r>
            <w:r>
              <w:rPr>
                <w:rFonts w:ascii="Times New Roman" w:eastAsia="宋体" w:hAnsi="Times New Roman"/>
                <w:sz w:val="18"/>
              </w:rPr>
              <w:t>禁用</w:t>
            </w:r>
          </w:p>
        </w:tc>
      </w:tr>
      <w:tr w:rsidR="00A75826" w14:paraId="0A5C326D" w14:textId="77777777">
        <w:trPr>
          <w:jc w:val="center"/>
        </w:trPr>
        <w:tc>
          <w:tcPr>
            <w:tcW w:w="2268" w:type="dxa"/>
            <w:tcBorders>
              <w:top w:val="nil"/>
              <w:left w:val="nil"/>
              <w:bottom w:val="single" w:sz="6" w:space="0" w:color="000000"/>
              <w:right w:val="nil"/>
            </w:tcBorders>
          </w:tcPr>
          <w:p w14:paraId="4D8BCABE"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6" w:space="0" w:color="000000"/>
              <w:right w:val="nil"/>
            </w:tcBorders>
          </w:tcPr>
          <w:p w14:paraId="06EDBD2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697F659A"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6" w:space="0" w:color="000000"/>
              <w:right w:val="nil"/>
            </w:tcBorders>
          </w:tcPr>
          <w:p w14:paraId="5769A142" w14:textId="77777777" w:rsidR="00A75826" w:rsidRDefault="00000000">
            <w:pPr>
              <w:spacing w:after="0" w:line="240" w:lineRule="auto"/>
              <w:jc w:val="center"/>
            </w:pPr>
            <w:r>
              <w:rPr>
                <w:rFonts w:ascii="Times New Roman" w:eastAsia="宋体" w:hAnsi="Times New Roman"/>
                <w:sz w:val="18"/>
              </w:rPr>
              <w:t>账号创建时间</w:t>
            </w:r>
          </w:p>
        </w:tc>
      </w:tr>
      <w:tr w:rsidR="00A75826" w14:paraId="0E409F0D" w14:textId="77777777">
        <w:trPr>
          <w:jc w:val="center"/>
        </w:trPr>
        <w:tc>
          <w:tcPr>
            <w:tcW w:w="2268" w:type="dxa"/>
            <w:tcBorders>
              <w:top w:val="nil"/>
              <w:left w:val="nil"/>
              <w:bottom w:val="single" w:sz="8" w:space="0" w:color="000000"/>
              <w:right w:val="nil"/>
            </w:tcBorders>
          </w:tcPr>
          <w:p w14:paraId="0E074416" w14:textId="77777777" w:rsidR="00A75826" w:rsidRDefault="00000000">
            <w:pPr>
              <w:spacing w:after="0" w:line="240" w:lineRule="auto"/>
              <w:jc w:val="center"/>
            </w:pPr>
            <w:r>
              <w:rPr>
                <w:rFonts w:ascii="Times New Roman" w:eastAsia="宋体" w:hAnsi="Times New Roman"/>
                <w:sz w:val="18"/>
              </w:rPr>
              <w:t>updated_at</w:t>
            </w:r>
          </w:p>
        </w:tc>
        <w:tc>
          <w:tcPr>
            <w:tcW w:w="2268" w:type="dxa"/>
            <w:tcBorders>
              <w:top w:val="nil"/>
              <w:left w:val="nil"/>
              <w:bottom w:val="single" w:sz="8" w:space="0" w:color="000000"/>
              <w:right w:val="nil"/>
            </w:tcBorders>
          </w:tcPr>
          <w:p w14:paraId="47CBB438"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6CCD92F8" w14:textId="77777777" w:rsidR="00A75826" w:rsidRDefault="00A75826">
            <w:pPr>
              <w:spacing w:after="0" w:line="240" w:lineRule="auto"/>
              <w:jc w:val="center"/>
            </w:pPr>
          </w:p>
        </w:tc>
        <w:tc>
          <w:tcPr>
            <w:tcW w:w="2268" w:type="dxa"/>
            <w:tcBorders>
              <w:top w:val="nil"/>
              <w:left w:val="nil"/>
              <w:bottom w:val="single" w:sz="8" w:space="0" w:color="000000"/>
              <w:right w:val="nil"/>
            </w:tcBorders>
          </w:tcPr>
          <w:p w14:paraId="258C3100" w14:textId="77777777" w:rsidR="00A75826" w:rsidRDefault="00000000">
            <w:pPr>
              <w:spacing w:after="0" w:line="240" w:lineRule="auto"/>
              <w:jc w:val="center"/>
            </w:pPr>
            <w:r>
              <w:rPr>
                <w:rFonts w:ascii="Times New Roman" w:eastAsia="宋体" w:hAnsi="Times New Roman"/>
                <w:sz w:val="18"/>
              </w:rPr>
              <w:t>信息最后更新时间</w:t>
            </w:r>
          </w:p>
        </w:tc>
      </w:tr>
    </w:tbl>
    <w:p w14:paraId="6022653A" w14:textId="77777777" w:rsidR="00A75826" w:rsidRDefault="00A75826"/>
    <w:p w14:paraId="2292420E" w14:textId="77777777" w:rsidR="00A75826" w:rsidRDefault="00000000">
      <w:pPr>
        <w:spacing w:before="60" w:after="60" w:line="240" w:lineRule="auto"/>
        <w:jc w:val="center"/>
      </w:pPr>
      <w:r>
        <w:rPr>
          <w:rFonts w:ascii="Times New Roman" w:eastAsia="黑体" w:hAnsi="Times New Roman"/>
          <w:b/>
          <w:sz w:val="18"/>
        </w:rPr>
        <w:t>表4-2  official_plant 官方植物库表</w:t>
      </w:r>
      <w:r>
        <w:rPr>
          <w:rFonts w:ascii="Times New Roman" w:eastAsia="黑体" w:hAnsi="Times New Roman"/>
          <w:b/>
          <w:sz w:val="18"/>
        </w:rPr>
      </w:r>
      <w:r>
        <w:rPr>
          <w:rFonts w:ascii="Times New Roman" w:eastAsia="黑体" w:hAnsi="Times New Roman"/>
          <w:b/>
          <w:sz w:val="18"/>
        </w:rPr>
      </w:r>
    </w:p>
    <w:p w14:paraId="5FFCE0B6" w14:textId="77777777" w:rsidR="00A75826" w:rsidRDefault="00000000">
      <w:pPr>
        <w:spacing w:after="0" w:line="360" w:lineRule="auto"/>
        <w:ind w:firstLine="480"/>
        <w:jc w:val="both"/>
        <w:outlineLvl w:val="3"/>
      </w:pPr>
      <w:bookmarkStart w:id="43" w:name="_Toc23537"/>
      <w:r>
        <w:rPr>
          <w:rFonts w:ascii="Times New Roman" w:eastAsia="宋体" w:hAnsi="Times New Roman"/>
          <w:sz w:val="24"/>
        </w:rPr>
        <w:t>（2）official_plant 官方植物库表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3"/>
    </w:p>
    <w:tbl>
      <w:tblPr>
        <w:tblStyle w:val="af4"/>
        <w:tblW w:w="0" w:type="auto"/>
        <w:jc w:val="center"/>
        <w:tblLook w:val="04A0" w:firstRow="1" w:lastRow="0" w:firstColumn="1" w:lastColumn="0" w:noHBand="0" w:noVBand="1"/>
      </w:tblPr>
      <w:tblGrid>
        <w:gridCol w:w="2251"/>
        <w:gridCol w:w="2252"/>
        <w:gridCol w:w="2266"/>
        <w:gridCol w:w="2235"/>
      </w:tblGrid>
      <w:tr w:rsidR="00A75826" w14:paraId="18ED36F7" w14:textId="77777777">
        <w:trPr>
          <w:jc w:val="center"/>
        </w:trPr>
        <w:tc>
          <w:tcPr>
            <w:tcW w:w="2268" w:type="dxa"/>
            <w:tcBorders>
              <w:top w:val="single" w:sz="8" w:space="0" w:color="000000"/>
              <w:left w:val="nil"/>
              <w:bottom w:val="single" w:sz="6" w:space="0" w:color="000000"/>
              <w:right w:val="nil"/>
            </w:tcBorders>
          </w:tcPr>
          <w:p w14:paraId="034586DB"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1D531FC8"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18F6F32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54DC0D0B" w14:textId="77777777" w:rsidR="00A75826" w:rsidRDefault="00000000">
            <w:pPr>
              <w:spacing w:after="0" w:line="240" w:lineRule="auto"/>
              <w:jc w:val="center"/>
            </w:pPr>
            <w:r>
              <w:rPr>
                <w:rFonts w:ascii="Times New Roman" w:eastAsia="宋体" w:hAnsi="Times New Roman"/>
                <w:b/>
                <w:sz w:val="18"/>
              </w:rPr>
              <w:t>说明</w:t>
            </w:r>
          </w:p>
        </w:tc>
      </w:tr>
      <w:tr w:rsidR="00A75826" w14:paraId="0C2E3277" w14:textId="77777777">
        <w:trPr>
          <w:jc w:val="center"/>
        </w:trPr>
        <w:tc>
          <w:tcPr>
            <w:tcW w:w="2268" w:type="dxa"/>
            <w:tcBorders>
              <w:top w:val="nil"/>
              <w:left w:val="nil"/>
              <w:bottom w:val="single" w:sz="6" w:space="0" w:color="000000"/>
              <w:right w:val="nil"/>
            </w:tcBorders>
          </w:tcPr>
          <w:p w14:paraId="5F625EA5"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5BD5D3A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524B2B6"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5BE8C72F" w14:textId="77777777" w:rsidR="00A75826" w:rsidRDefault="00000000">
            <w:pPr>
              <w:spacing w:after="0" w:line="240" w:lineRule="auto"/>
              <w:jc w:val="center"/>
            </w:pPr>
            <w:r>
              <w:rPr>
                <w:rFonts w:ascii="Times New Roman" w:eastAsia="宋体" w:hAnsi="Times New Roman"/>
                <w:sz w:val="18"/>
              </w:rPr>
              <w:t>植物</w:t>
            </w:r>
            <w:r>
              <w:rPr>
                <w:rFonts w:ascii="Times New Roman" w:eastAsia="宋体" w:hAnsi="Times New Roman"/>
                <w:sz w:val="18"/>
              </w:rPr>
              <w:t>ID</w:t>
            </w:r>
            <w:r>
              <w:rPr>
                <w:rFonts w:ascii="Times New Roman" w:eastAsia="宋体" w:hAnsi="Times New Roman"/>
                <w:sz w:val="18"/>
              </w:rPr>
              <w:t>，主键自增</w:t>
            </w:r>
          </w:p>
        </w:tc>
      </w:tr>
      <w:tr w:rsidR="00A75826" w14:paraId="27F4CB33" w14:textId="77777777">
        <w:trPr>
          <w:jc w:val="center"/>
        </w:trPr>
        <w:tc>
          <w:tcPr>
            <w:tcW w:w="2268" w:type="dxa"/>
            <w:tcBorders>
              <w:top w:val="nil"/>
              <w:left w:val="nil"/>
              <w:bottom w:val="single" w:sz="6" w:space="0" w:color="000000"/>
              <w:right w:val="nil"/>
            </w:tcBorders>
          </w:tcPr>
          <w:p w14:paraId="6352B148" w14:textId="77777777" w:rsidR="00A75826" w:rsidRDefault="00000000">
            <w:pPr>
              <w:spacing w:after="0" w:line="240" w:lineRule="auto"/>
              <w:jc w:val="center"/>
            </w:pPr>
            <w:r>
              <w:rPr>
                <w:rFonts w:ascii="Times New Roman" w:eastAsia="宋体" w:hAnsi="Times New Roman"/>
                <w:sz w:val="18"/>
              </w:rPr>
              <w:t>name</w:t>
            </w:r>
          </w:p>
        </w:tc>
        <w:tc>
          <w:tcPr>
            <w:tcW w:w="2268" w:type="dxa"/>
            <w:tcBorders>
              <w:top w:val="nil"/>
              <w:left w:val="nil"/>
              <w:bottom w:val="single" w:sz="6" w:space="0" w:color="000000"/>
              <w:right w:val="nil"/>
            </w:tcBorders>
          </w:tcPr>
          <w:p w14:paraId="7667FDE1"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0E83A211"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6AED2D6E" w14:textId="77777777" w:rsidR="00A75826" w:rsidRDefault="00000000">
            <w:pPr>
              <w:spacing w:after="0" w:line="240" w:lineRule="auto"/>
              <w:jc w:val="center"/>
            </w:pPr>
            <w:r>
              <w:rPr>
                <w:rFonts w:ascii="Times New Roman" w:eastAsia="宋体" w:hAnsi="Times New Roman"/>
                <w:sz w:val="18"/>
              </w:rPr>
              <w:t>植物名称</w:t>
            </w:r>
          </w:p>
        </w:tc>
      </w:tr>
      <w:tr w:rsidR="00A75826" w14:paraId="00C9E4DB" w14:textId="77777777">
        <w:trPr>
          <w:jc w:val="center"/>
        </w:trPr>
        <w:tc>
          <w:tcPr>
            <w:tcW w:w="2268" w:type="dxa"/>
            <w:tcBorders>
              <w:top w:val="nil"/>
              <w:left w:val="nil"/>
              <w:bottom w:val="single" w:sz="6" w:space="0" w:color="000000"/>
              <w:right w:val="nil"/>
            </w:tcBorders>
          </w:tcPr>
          <w:p w14:paraId="75242F47" w14:textId="77777777" w:rsidR="00A75826" w:rsidRDefault="00000000">
            <w:pPr>
              <w:spacing w:after="0" w:line="240" w:lineRule="auto"/>
              <w:jc w:val="center"/>
            </w:pPr>
            <w:r>
              <w:rPr>
                <w:rFonts w:ascii="Times New Roman" w:eastAsia="宋体" w:hAnsi="Times New Roman"/>
                <w:sz w:val="18"/>
              </w:rPr>
              <w:t>scientific_name</w:t>
            </w:r>
          </w:p>
        </w:tc>
        <w:tc>
          <w:tcPr>
            <w:tcW w:w="2268" w:type="dxa"/>
            <w:tcBorders>
              <w:top w:val="nil"/>
              <w:left w:val="nil"/>
              <w:bottom w:val="single" w:sz="6" w:space="0" w:color="000000"/>
              <w:right w:val="nil"/>
            </w:tcBorders>
          </w:tcPr>
          <w:p w14:paraId="0836A923"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34035E6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048B810" w14:textId="77777777" w:rsidR="00A75826" w:rsidRDefault="00000000">
            <w:pPr>
              <w:spacing w:after="0" w:line="240" w:lineRule="auto"/>
              <w:jc w:val="center"/>
            </w:pPr>
            <w:r>
              <w:rPr>
                <w:rFonts w:ascii="Times New Roman" w:eastAsia="宋体" w:hAnsi="Times New Roman"/>
                <w:sz w:val="18"/>
              </w:rPr>
              <w:t>拉丁学名</w:t>
            </w:r>
          </w:p>
        </w:tc>
      </w:tr>
      <w:tr w:rsidR="00A75826" w14:paraId="1671528A" w14:textId="77777777">
        <w:trPr>
          <w:jc w:val="center"/>
        </w:trPr>
        <w:tc>
          <w:tcPr>
            <w:tcW w:w="2268" w:type="dxa"/>
            <w:tcBorders>
              <w:top w:val="nil"/>
              <w:left w:val="nil"/>
              <w:bottom w:val="single" w:sz="6" w:space="0" w:color="000000"/>
              <w:right w:val="nil"/>
            </w:tcBorders>
          </w:tcPr>
          <w:p w14:paraId="5C5D4B06" w14:textId="77777777" w:rsidR="00A75826" w:rsidRDefault="00000000">
            <w:pPr>
              <w:spacing w:after="0" w:line="240" w:lineRule="auto"/>
              <w:jc w:val="center"/>
            </w:pPr>
            <w:r>
              <w:rPr>
                <w:rFonts w:ascii="Times New Roman" w:eastAsia="宋体" w:hAnsi="Times New Roman"/>
                <w:sz w:val="18"/>
              </w:rPr>
              <w:t>family</w:t>
            </w:r>
          </w:p>
        </w:tc>
        <w:tc>
          <w:tcPr>
            <w:tcW w:w="2268" w:type="dxa"/>
            <w:tcBorders>
              <w:top w:val="nil"/>
              <w:left w:val="nil"/>
              <w:bottom w:val="single" w:sz="6" w:space="0" w:color="000000"/>
              <w:right w:val="nil"/>
            </w:tcBorders>
          </w:tcPr>
          <w:p w14:paraId="02140681"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54A2913"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916B02C" w14:textId="77777777" w:rsidR="00A75826" w:rsidRDefault="00000000">
            <w:pPr>
              <w:spacing w:after="0" w:line="240" w:lineRule="auto"/>
              <w:jc w:val="center"/>
            </w:pPr>
            <w:r>
              <w:rPr>
                <w:rFonts w:ascii="Times New Roman" w:eastAsia="宋体" w:hAnsi="Times New Roman"/>
                <w:sz w:val="18"/>
              </w:rPr>
              <w:t>科名</w:t>
            </w:r>
          </w:p>
        </w:tc>
      </w:tr>
      <w:tr w:rsidR="00A75826" w14:paraId="4717286E" w14:textId="77777777">
        <w:trPr>
          <w:jc w:val="center"/>
        </w:trPr>
        <w:tc>
          <w:tcPr>
            <w:tcW w:w="2268" w:type="dxa"/>
            <w:tcBorders>
              <w:top w:val="nil"/>
              <w:left w:val="nil"/>
              <w:bottom w:val="single" w:sz="6" w:space="0" w:color="000000"/>
              <w:right w:val="nil"/>
            </w:tcBorders>
          </w:tcPr>
          <w:p w14:paraId="147847B6" w14:textId="77777777" w:rsidR="00A75826" w:rsidRDefault="00000000">
            <w:pPr>
              <w:spacing w:after="0" w:line="240" w:lineRule="auto"/>
              <w:jc w:val="center"/>
            </w:pPr>
            <w:r>
              <w:rPr>
                <w:rFonts w:ascii="Times New Roman" w:eastAsia="宋体" w:hAnsi="Times New Roman"/>
                <w:sz w:val="18"/>
              </w:rPr>
              <w:t>genus</w:t>
            </w:r>
          </w:p>
        </w:tc>
        <w:tc>
          <w:tcPr>
            <w:tcW w:w="2268" w:type="dxa"/>
            <w:tcBorders>
              <w:top w:val="nil"/>
              <w:left w:val="nil"/>
              <w:bottom w:val="single" w:sz="6" w:space="0" w:color="000000"/>
              <w:right w:val="nil"/>
            </w:tcBorders>
          </w:tcPr>
          <w:p w14:paraId="6563C0D8"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EEA135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34F571AF" w14:textId="77777777" w:rsidR="00A75826" w:rsidRDefault="00000000">
            <w:pPr>
              <w:spacing w:after="0" w:line="240" w:lineRule="auto"/>
              <w:jc w:val="center"/>
            </w:pPr>
            <w:r>
              <w:rPr>
                <w:rFonts w:ascii="Times New Roman" w:eastAsia="宋体" w:hAnsi="Times New Roman"/>
                <w:sz w:val="18"/>
              </w:rPr>
              <w:t>属名</w:t>
            </w:r>
          </w:p>
        </w:tc>
      </w:tr>
      <w:tr w:rsidR="00A75826" w14:paraId="5E5CC620" w14:textId="77777777">
        <w:trPr>
          <w:jc w:val="center"/>
        </w:trPr>
        <w:tc>
          <w:tcPr>
            <w:tcW w:w="2268" w:type="dxa"/>
            <w:tcBorders>
              <w:top w:val="nil"/>
              <w:left w:val="nil"/>
              <w:bottom w:val="single" w:sz="6" w:space="0" w:color="000000"/>
              <w:right w:val="nil"/>
            </w:tcBorders>
          </w:tcPr>
          <w:p w14:paraId="5E76E657" w14:textId="77777777" w:rsidR="00A75826" w:rsidRDefault="00000000">
            <w:pPr>
              <w:spacing w:after="0" w:line="240" w:lineRule="auto"/>
              <w:jc w:val="center"/>
            </w:pPr>
            <w:r>
              <w:rPr>
                <w:rFonts w:ascii="Times New Roman" w:eastAsia="宋体" w:hAnsi="Times New Roman"/>
                <w:sz w:val="18"/>
              </w:rPr>
              <w:t>description</w:t>
            </w:r>
          </w:p>
        </w:tc>
        <w:tc>
          <w:tcPr>
            <w:tcW w:w="2268" w:type="dxa"/>
            <w:tcBorders>
              <w:top w:val="nil"/>
              <w:left w:val="nil"/>
              <w:bottom w:val="single" w:sz="6" w:space="0" w:color="000000"/>
              <w:right w:val="nil"/>
            </w:tcBorders>
          </w:tcPr>
          <w:p w14:paraId="126F8468"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5B37335D"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FBA6FB8" w14:textId="77777777" w:rsidR="00A75826" w:rsidRDefault="00000000">
            <w:pPr>
              <w:spacing w:after="0" w:line="240" w:lineRule="auto"/>
              <w:jc w:val="center"/>
            </w:pPr>
            <w:r>
              <w:rPr>
                <w:rFonts w:ascii="Times New Roman" w:eastAsia="宋体" w:hAnsi="Times New Roman"/>
                <w:sz w:val="18"/>
              </w:rPr>
              <w:t>植物形态描述</w:t>
            </w:r>
          </w:p>
        </w:tc>
      </w:tr>
      <w:tr w:rsidR="00A75826" w14:paraId="66EB3F56" w14:textId="77777777">
        <w:trPr>
          <w:jc w:val="center"/>
        </w:trPr>
        <w:tc>
          <w:tcPr>
            <w:tcW w:w="2268" w:type="dxa"/>
            <w:tcBorders>
              <w:top w:val="nil"/>
              <w:left w:val="nil"/>
              <w:bottom w:val="single" w:sz="6" w:space="0" w:color="000000"/>
              <w:right w:val="nil"/>
            </w:tcBorders>
          </w:tcPr>
          <w:p w14:paraId="2829A333" w14:textId="77777777" w:rsidR="00A75826" w:rsidRDefault="00000000">
            <w:pPr>
              <w:spacing w:after="0" w:line="240" w:lineRule="auto"/>
              <w:jc w:val="center"/>
            </w:pPr>
            <w:r>
              <w:rPr>
                <w:rFonts w:ascii="Times New Roman" w:eastAsia="宋体" w:hAnsi="Times New Roman"/>
                <w:sz w:val="18"/>
              </w:rPr>
              <w:t>care_tips</w:t>
            </w:r>
          </w:p>
        </w:tc>
        <w:tc>
          <w:tcPr>
            <w:tcW w:w="2268" w:type="dxa"/>
            <w:tcBorders>
              <w:top w:val="nil"/>
              <w:left w:val="nil"/>
              <w:bottom w:val="single" w:sz="6" w:space="0" w:color="000000"/>
              <w:right w:val="nil"/>
            </w:tcBorders>
          </w:tcPr>
          <w:p w14:paraId="6066B2BE"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5EE40D5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DE0DF81" w14:textId="77777777" w:rsidR="00A75826" w:rsidRDefault="00000000">
            <w:pPr>
              <w:spacing w:after="0" w:line="240" w:lineRule="auto"/>
              <w:jc w:val="center"/>
            </w:pPr>
            <w:r>
              <w:rPr>
                <w:rFonts w:ascii="Times New Roman" w:eastAsia="宋体" w:hAnsi="Times New Roman"/>
                <w:sz w:val="18"/>
              </w:rPr>
              <w:t>综合养护要点</w:t>
            </w:r>
          </w:p>
        </w:tc>
      </w:tr>
      <w:tr w:rsidR="00A75826" w14:paraId="594590FC" w14:textId="77777777">
        <w:trPr>
          <w:jc w:val="center"/>
        </w:trPr>
        <w:tc>
          <w:tcPr>
            <w:tcW w:w="2268" w:type="dxa"/>
            <w:tcBorders>
              <w:top w:val="nil"/>
              <w:left w:val="nil"/>
              <w:bottom w:val="single" w:sz="6" w:space="0" w:color="000000"/>
              <w:right w:val="nil"/>
            </w:tcBorders>
          </w:tcPr>
          <w:p w14:paraId="69E9C099" w14:textId="77777777" w:rsidR="00A75826" w:rsidRDefault="00000000">
            <w:pPr>
              <w:spacing w:after="0" w:line="240" w:lineRule="auto"/>
              <w:jc w:val="center"/>
            </w:pPr>
            <w:r>
              <w:rPr>
                <w:rFonts w:ascii="Times New Roman" w:eastAsia="宋体" w:hAnsi="Times New Roman"/>
                <w:sz w:val="18"/>
              </w:rPr>
              <w:t>light_req</w:t>
            </w:r>
          </w:p>
        </w:tc>
        <w:tc>
          <w:tcPr>
            <w:tcW w:w="2268" w:type="dxa"/>
            <w:tcBorders>
              <w:top w:val="nil"/>
              <w:left w:val="nil"/>
              <w:bottom w:val="single" w:sz="6" w:space="0" w:color="000000"/>
              <w:right w:val="nil"/>
            </w:tcBorders>
          </w:tcPr>
          <w:p w14:paraId="478E9F2C"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457D42E9"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17CBC02" w14:textId="77777777" w:rsidR="00A75826" w:rsidRDefault="00000000">
            <w:pPr>
              <w:spacing w:after="0" w:line="240" w:lineRule="auto"/>
              <w:jc w:val="center"/>
            </w:pPr>
            <w:r>
              <w:rPr>
                <w:rFonts w:ascii="Times New Roman" w:eastAsia="宋体" w:hAnsi="Times New Roman"/>
                <w:sz w:val="18"/>
              </w:rPr>
              <w:t>光照需求描述</w:t>
            </w:r>
          </w:p>
        </w:tc>
      </w:tr>
      <w:tr w:rsidR="00A75826" w14:paraId="0B2674A1" w14:textId="77777777">
        <w:trPr>
          <w:jc w:val="center"/>
        </w:trPr>
        <w:tc>
          <w:tcPr>
            <w:tcW w:w="2268" w:type="dxa"/>
            <w:tcBorders>
              <w:top w:val="nil"/>
              <w:left w:val="nil"/>
              <w:bottom w:val="single" w:sz="6" w:space="0" w:color="000000"/>
              <w:right w:val="nil"/>
            </w:tcBorders>
          </w:tcPr>
          <w:p w14:paraId="5CD801EA" w14:textId="77777777" w:rsidR="00A75826" w:rsidRDefault="00000000">
            <w:pPr>
              <w:spacing w:after="0" w:line="240" w:lineRule="auto"/>
              <w:jc w:val="center"/>
            </w:pPr>
            <w:r>
              <w:rPr>
                <w:rFonts w:ascii="Times New Roman" w:eastAsia="宋体" w:hAnsi="Times New Roman"/>
                <w:sz w:val="18"/>
              </w:rPr>
              <w:t>water_req</w:t>
            </w:r>
          </w:p>
        </w:tc>
        <w:tc>
          <w:tcPr>
            <w:tcW w:w="2268" w:type="dxa"/>
            <w:tcBorders>
              <w:top w:val="nil"/>
              <w:left w:val="nil"/>
              <w:bottom w:val="single" w:sz="6" w:space="0" w:color="000000"/>
              <w:right w:val="nil"/>
            </w:tcBorders>
          </w:tcPr>
          <w:p w14:paraId="65CE5D3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8DA5CA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C210E18" w14:textId="77777777" w:rsidR="00A75826" w:rsidRDefault="00000000">
            <w:pPr>
              <w:spacing w:after="0" w:line="240" w:lineRule="auto"/>
              <w:jc w:val="center"/>
            </w:pPr>
            <w:r>
              <w:rPr>
                <w:rFonts w:ascii="Times New Roman" w:eastAsia="宋体" w:hAnsi="Times New Roman"/>
                <w:sz w:val="18"/>
              </w:rPr>
              <w:t>浇水需求描述</w:t>
            </w:r>
          </w:p>
        </w:tc>
      </w:tr>
      <w:tr w:rsidR="00A75826" w14:paraId="6241E05A" w14:textId="77777777">
        <w:trPr>
          <w:jc w:val="center"/>
        </w:trPr>
        <w:tc>
          <w:tcPr>
            <w:tcW w:w="2268" w:type="dxa"/>
            <w:tcBorders>
              <w:top w:val="nil"/>
              <w:left w:val="nil"/>
              <w:bottom w:val="single" w:sz="6" w:space="0" w:color="000000"/>
              <w:right w:val="nil"/>
            </w:tcBorders>
          </w:tcPr>
          <w:p w14:paraId="5D550A05" w14:textId="77777777" w:rsidR="00A75826" w:rsidRDefault="00000000">
            <w:pPr>
              <w:spacing w:after="0" w:line="240" w:lineRule="auto"/>
              <w:jc w:val="center"/>
            </w:pPr>
            <w:r>
              <w:rPr>
                <w:rFonts w:ascii="Times New Roman" w:eastAsia="宋体" w:hAnsi="Times New Roman"/>
                <w:sz w:val="18"/>
              </w:rPr>
              <w:t>temperature_req</w:t>
            </w:r>
          </w:p>
        </w:tc>
        <w:tc>
          <w:tcPr>
            <w:tcW w:w="2268" w:type="dxa"/>
            <w:tcBorders>
              <w:top w:val="nil"/>
              <w:left w:val="nil"/>
              <w:bottom w:val="single" w:sz="6" w:space="0" w:color="000000"/>
              <w:right w:val="nil"/>
            </w:tcBorders>
          </w:tcPr>
          <w:p w14:paraId="226E513D"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7D2F487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9FB8C4B" w14:textId="77777777" w:rsidR="00A75826" w:rsidRDefault="00000000">
            <w:pPr>
              <w:spacing w:after="0" w:line="240" w:lineRule="auto"/>
              <w:jc w:val="center"/>
            </w:pPr>
            <w:r>
              <w:rPr>
                <w:rFonts w:ascii="Times New Roman" w:eastAsia="宋体" w:hAnsi="Times New Roman"/>
                <w:sz w:val="18"/>
              </w:rPr>
              <w:t>适宜温度范围</w:t>
            </w:r>
          </w:p>
        </w:tc>
      </w:tr>
      <w:tr w:rsidR="00A75826" w14:paraId="5E04D1D6" w14:textId="77777777">
        <w:trPr>
          <w:jc w:val="center"/>
        </w:trPr>
        <w:tc>
          <w:tcPr>
            <w:tcW w:w="2268" w:type="dxa"/>
            <w:tcBorders>
              <w:top w:val="nil"/>
              <w:left w:val="nil"/>
              <w:bottom w:val="single" w:sz="6" w:space="0" w:color="000000"/>
              <w:right w:val="nil"/>
            </w:tcBorders>
          </w:tcPr>
          <w:p w14:paraId="1448C500" w14:textId="77777777" w:rsidR="00A75826" w:rsidRDefault="00000000">
            <w:pPr>
              <w:spacing w:after="0" w:line="240" w:lineRule="auto"/>
              <w:jc w:val="center"/>
            </w:pPr>
            <w:r>
              <w:rPr>
                <w:rFonts w:ascii="Times New Roman" w:eastAsia="宋体" w:hAnsi="Times New Roman"/>
                <w:sz w:val="18"/>
              </w:rPr>
              <w:t>soil_req</w:t>
            </w:r>
          </w:p>
        </w:tc>
        <w:tc>
          <w:tcPr>
            <w:tcW w:w="2268" w:type="dxa"/>
            <w:tcBorders>
              <w:top w:val="nil"/>
              <w:left w:val="nil"/>
              <w:bottom w:val="single" w:sz="6" w:space="0" w:color="000000"/>
              <w:right w:val="nil"/>
            </w:tcBorders>
          </w:tcPr>
          <w:p w14:paraId="46BA3E7B"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71FBD85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5A74B68" w14:textId="77777777" w:rsidR="00A75826" w:rsidRDefault="00000000">
            <w:pPr>
              <w:spacing w:after="0" w:line="240" w:lineRule="auto"/>
              <w:jc w:val="center"/>
            </w:pPr>
            <w:r>
              <w:rPr>
                <w:rFonts w:ascii="Times New Roman" w:eastAsia="宋体" w:hAnsi="Times New Roman"/>
                <w:sz w:val="18"/>
              </w:rPr>
              <w:t>土壤需求</w:t>
            </w:r>
          </w:p>
        </w:tc>
      </w:tr>
      <w:tr w:rsidR="00A75826" w14:paraId="410881FE" w14:textId="77777777">
        <w:trPr>
          <w:jc w:val="center"/>
        </w:trPr>
        <w:tc>
          <w:tcPr>
            <w:tcW w:w="2268" w:type="dxa"/>
            <w:tcBorders>
              <w:top w:val="nil"/>
              <w:left w:val="nil"/>
              <w:bottom w:val="single" w:sz="6" w:space="0" w:color="000000"/>
              <w:right w:val="nil"/>
            </w:tcBorders>
          </w:tcPr>
          <w:p w14:paraId="79F2DEA6" w14:textId="77777777" w:rsidR="00A75826" w:rsidRDefault="00000000">
            <w:pPr>
              <w:spacing w:after="0" w:line="240" w:lineRule="auto"/>
              <w:jc w:val="center"/>
            </w:pPr>
            <w:r>
              <w:rPr>
                <w:rFonts w:ascii="Times New Roman" w:eastAsia="宋体" w:hAnsi="Times New Roman"/>
                <w:sz w:val="18"/>
              </w:rPr>
              <w:t>image_url</w:t>
            </w:r>
          </w:p>
        </w:tc>
        <w:tc>
          <w:tcPr>
            <w:tcW w:w="2268" w:type="dxa"/>
            <w:tcBorders>
              <w:top w:val="nil"/>
              <w:left w:val="nil"/>
              <w:bottom w:val="single" w:sz="6" w:space="0" w:color="000000"/>
              <w:right w:val="nil"/>
            </w:tcBorders>
          </w:tcPr>
          <w:p w14:paraId="75547353"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43D91C1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B171EE0" w14:textId="77777777" w:rsidR="00A75826" w:rsidRDefault="00000000">
            <w:pPr>
              <w:spacing w:after="0" w:line="240" w:lineRule="auto"/>
              <w:jc w:val="center"/>
            </w:pPr>
            <w:r>
              <w:rPr>
                <w:rFonts w:ascii="Times New Roman" w:eastAsia="宋体" w:hAnsi="Times New Roman"/>
                <w:sz w:val="18"/>
              </w:rPr>
              <w:t>参考图片</w:t>
            </w:r>
            <w:r>
              <w:rPr>
                <w:rFonts w:ascii="Times New Roman" w:eastAsia="宋体" w:hAnsi="Times New Roman"/>
                <w:sz w:val="18"/>
              </w:rPr>
              <w:t>URL</w:t>
            </w:r>
          </w:p>
        </w:tc>
      </w:tr>
      <w:tr w:rsidR="00A75826" w14:paraId="5DF02F89" w14:textId="77777777">
        <w:trPr>
          <w:jc w:val="center"/>
        </w:trPr>
        <w:tc>
          <w:tcPr>
            <w:tcW w:w="2268" w:type="dxa"/>
            <w:tcBorders>
              <w:top w:val="nil"/>
              <w:left w:val="nil"/>
              <w:bottom w:val="single" w:sz="8" w:space="0" w:color="000000"/>
              <w:right w:val="nil"/>
            </w:tcBorders>
          </w:tcPr>
          <w:p w14:paraId="7E6FC89C"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216FF29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5EBB919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5CCDCAF6" w14:textId="77777777" w:rsidR="00A75826" w:rsidRDefault="00000000">
            <w:pPr>
              <w:spacing w:after="0" w:line="240" w:lineRule="auto"/>
              <w:jc w:val="center"/>
            </w:pPr>
            <w:r>
              <w:rPr>
                <w:rFonts w:ascii="Times New Roman" w:eastAsia="宋体" w:hAnsi="Times New Roman"/>
                <w:sz w:val="18"/>
              </w:rPr>
              <w:t>创建时间</w:t>
            </w:r>
          </w:p>
        </w:tc>
      </w:tr>
    </w:tbl>
    <w:p w14:paraId="625C7163" w14:textId="77777777" w:rsidR="00A75826" w:rsidRDefault="00000000">
      <w:pPr>
        <w:spacing w:before="60" w:after="60" w:line="240" w:lineRule="auto"/>
        <w:jc w:val="center"/>
      </w:pPr>
      <w:r>
        <w:rPr>
          <w:rFonts w:ascii="Times New Roman" w:eastAsia="黑体" w:hAnsi="Times New Roman"/>
          <w:b/>
          <w:sz w:val="18"/>
        </w:rPr>
        <w:t>表4-3  my_plant 我的植物表</w:t>
      </w:r>
      <w:r>
        <w:rPr>
          <w:rFonts w:ascii="Times New Roman" w:eastAsia="黑体" w:hAnsi="Times New Roman"/>
          <w:b/>
          <w:sz w:val="18"/>
        </w:rPr>
      </w:r>
      <w:r>
        <w:rPr>
          <w:rFonts w:ascii="Times New Roman" w:eastAsia="黑体" w:hAnsi="Times New Roman"/>
          <w:b/>
          <w:sz w:val="18"/>
        </w:rPr>
      </w:r>
    </w:p>
    <w:p w14:paraId="0F76BBE8" w14:textId="77777777" w:rsidR="00A75826" w:rsidRDefault="00A75826"/>
    <w:p w14:paraId="59137E0F" w14:textId="77777777" w:rsidR="00A75826" w:rsidRDefault="00000000">
      <w:pPr>
        <w:spacing w:after="0" w:line="360" w:lineRule="auto"/>
        <w:ind w:firstLine="480"/>
        <w:jc w:val="both"/>
        <w:outlineLvl w:val="3"/>
      </w:pPr>
      <w:bookmarkStart w:id="44" w:name="_Toc23911"/>
      <w:r>
        <w:rPr>
          <w:rFonts w:ascii="Times New Roman" w:eastAsia="宋体" w:hAnsi="Times New Roman"/>
          <w:sz w:val="24"/>
        </w:rPr>
        <w:t>（3）my_plant 我的植物表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4"/>
    </w:p>
    <w:p w14:paraId="5BD7E9ED"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4-4  </w:t>
      </w:r>
      <w:r>
        <w:rPr>
          <w:rFonts w:ascii="Times New Roman" w:eastAsia="黑体" w:hAnsi="Times New Roman"/>
          <w:b/>
          <w:sz w:val="18"/>
        </w:rPr>
        <w:t>养护计划表</w:t>
      </w:r>
    </w:p>
    <w:tbl>
      <w:tblPr>
        <w:tblStyle w:val="af4"/>
        <w:tblW w:w="0" w:type="auto"/>
        <w:jc w:val="center"/>
        <w:tblLook w:val="04A0" w:firstRow="1" w:lastRow="0" w:firstColumn="1" w:lastColumn="0" w:noHBand="0" w:noVBand="1"/>
      </w:tblPr>
      <w:tblGrid>
        <w:gridCol w:w="2249"/>
        <w:gridCol w:w="2253"/>
        <w:gridCol w:w="2266"/>
        <w:gridCol w:w="2236"/>
      </w:tblGrid>
      <w:tr w:rsidR="00A75826" w14:paraId="2335213B" w14:textId="77777777">
        <w:trPr>
          <w:jc w:val="center"/>
        </w:trPr>
        <w:tc>
          <w:tcPr>
            <w:tcW w:w="2268" w:type="dxa"/>
            <w:tcBorders>
              <w:top w:val="single" w:sz="8" w:space="0" w:color="000000"/>
              <w:left w:val="nil"/>
              <w:bottom w:val="single" w:sz="6" w:space="0" w:color="000000"/>
              <w:right w:val="nil"/>
            </w:tcBorders>
          </w:tcPr>
          <w:p w14:paraId="05361932"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07713C74"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1E28E4D7"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21DFD683" w14:textId="77777777" w:rsidR="00A75826" w:rsidRDefault="00000000">
            <w:pPr>
              <w:spacing w:after="0" w:line="240" w:lineRule="auto"/>
              <w:jc w:val="center"/>
            </w:pPr>
            <w:r>
              <w:rPr>
                <w:rFonts w:ascii="Times New Roman" w:eastAsia="宋体" w:hAnsi="Times New Roman"/>
                <w:b/>
                <w:sz w:val="18"/>
              </w:rPr>
              <w:t>说明</w:t>
            </w:r>
          </w:p>
        </w:tc>
      </w:tr>
      <w:tr w:rsidR="00A75826" w14:paraId="298C7D10" w14:textId="77777777">
        <w:trPr>
          <w:jc w:val="center"/>
        </w:trPr>
        <w:tc>
          <w:tcPr>
            <w:tcW w:w="2268" w:type="dxa"/>
            <w:tcBorders>
              <w:top w:val="nil"/>
              <w:left w:val="nil"/>
              <w:bottom w:val="single" w:sz="6" w:space="0" w:color="000000"/>
              <w:right w:val="nil"/>
            </w:tcBorders>
          </w:tcPr>
          <w:p w14:paraId="48488C68"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23F3F8F"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F76194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20B3B752" w14:textId="77777777" w:rsidR="00A75826" w:rsidRDefault="00000000">
            <w:pPr>
              <w:spacing w:after="0" w:line="240" w:lineRule="auto"/>
              <w:jc w:val="center"/>
            </w:pPr>
            <w:r>
              <w:rPr>
                <w:rFonts w:ascii="Times New Roman" w:eastAsia="宋体" w:hAnsi="Times New Roman"/>
                <w:sz w:val="18"/>
              </w:rPr>
              <w:t>记录</w:t>
            </w:r>
            <w:r>
              <w:rPr>
                <w:rFonts w:ascii="Times New Roman" w:eastAsia="宋体" w:hAnsi="Times New Roman"/>
                <w:sz w:val="18"/>
              </w:rPr>
              <w:t>ID</w:t>
            </w:r>
          </w:p>
        </w:tc>
      </w:tr>
      <w:tr w:rsidR="00A75826" w14:paraId="1881F5F9" w14:textId="77777777">
        <w:trPr>
          <w:jc w:val="center"/>
        </w:trPr>
        <w:tc>
          <w:tcPr>
            <w:tcW w:w="2268" w:type="dxa"/>
            <w:tcBorders>
              <w:top w:val="nil"/>
              <w:left w:val="nil"/>
              <w:bottom w:val="single" w:sz="6" w:space="0" w:color="000000"/>
              <w:right w:val="nil"/>
            </w:tcBorders>
          </w:tcPr>
          <w:p w14:paraId="0DA6921A"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4A3FA744"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700C1E9"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431BB1D4"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0E9F6B20" w14:textId="77777777">
        <w:trPr>
          <w:jc w:val="center"/>
        </w:trPr>
        <w:tc>
          <w:tcPr>
            <w:tcW w:w="2268" w:type="dxa"/>
            <w:tcBorders>
              <w:top w:val="nil"/>
              <w:left w:val="nil"/>
              <w:bottom w:val="single" w:sz="6" w:space="0" w:color="000000"/>
              <w:right w:val="nil"/>
            </w:tcBorders>
          </w:tcPr>
          <w:p w14:paraId="4CC610C5" w14:textId="77777777" w:rsidR="00A75826" w:rsidRDefault="00000000">
            <w:pPr>
              <w:spacing w:after="0" w:line="240" w:lineRule="auto"/>
              <w:jc w:val="center"/>
            </w:pPr>
            <w:r>
              <w:rPr>
                <w:rFonts w:ascii="Times New Roman" w:eastAsia="宋体" w:hAnsi="Times New Roman"/>
                <w:sz w:val="18"/>
              </w:rPr>
              <w:t>plant_id</w:t>
            </w:r>
          </w:p>
        </w:tc>
        <w:tc>
          <w:tcPr>
            <w:tcW w:w="2268" w:type="dxa"/>
            <w:tcBorders>
              <w:top w:val="nil"/>
              <w:left w:val="nil"/>
              <w:bottom w:val="single" w:sz="6" w:space="0" w:color="000000"/>
              <w:right w:val="nil"/>
            </w:tcBorders>
          </w:tcPr>
          <w:p w14:paraId="657E4210"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7B93A40" w14:textId="77777777" w:rsidR="00A75826" w:rsidRDefault="00000000">
            <w:pPr>
              <w:spacing w:after="0" w:line="240" w:lineRule="auto"/>
              <w:jc w:val="center"/>
            </w:pPr>
            <w:r>
              <w:rPr>
                <w:rFonts w:ascii="Times New Roman" w:eastAsia="宋体" w:hAnsi="Times New Roman"/>
                <w:sz w:val="18"/>
              </w:rPr>
              <w:t>FK, NULL</w:t>
            </w:r>
          </w:p>
        </w:tc>
        <w:tc>
          <w:tcPr>
            <w:tcW w:w="2268" w:type="dxa"/>
            <w:tcBorders>
              <w:top w:val="nil"/>
              <w:left w:val="nil"/>
              <w:bottom w:val="single" w:sz="6" w:space="0" w:color="000000"/>
              <w:right w:val="nil"/>
            </w:tcBorders>
          </w:tcPr>
          <w:p w14:paraId="57FC8C4E" w14:textId="77777777" w:rsidR="00A75826" w:rsidRDefault="00000000">
            <w:pPr>
              <w:spacing w:after="0" w:line="240" w:lineRule="auto"/>
              <w:jc w:val="center"/>
            </w:pPr>
            <w:r>
              <w:rPr>
                <w:rFonts w:ascii="Times New Roman" w:eastAsia="宋体" w:hAnsi="Times New Roman"/>
                <w:sz w:val="18"/>
              </w:rPr>
              <w:t>关联的官方植物</w:t>
            </w:r>
            <w:r>
              <w:rPr>
                <w:rFonts w:ascii="Times New Roman" w:eastAsia="宋体" w:hAnsi="Times New Roman"/>
                <w:sz w:val="18"/>
              </w:rPr>
              <w:t>ID</w:t>
            </w:r>
          </w:p>
        </w:tc>
      </w:tr>
      <w:tr w:rsidR="00A75826" w14:paraId="7FE9D87C" w14:textId="77777777">
        <w:trPr>
          <w:jc w:val="center"/>
        </w:trPr>
        <w:tc>
          <w:tcPr>
            <w:tcW w:w="2268" w:type="dxa"/>
            <w:tcBorders>
              <w:top w:val="nil"/>
              <w:left w:val="nil"/>
              <w:bottom w:val="single" w:sz="6" w:space="0" w:color="000000"/>
              <w:right w:val="nil"/>
            </w:tcBorders>
          </w:tcPr>
          <w:p w14:paraId="14DD557D" w14:textId="77777777" w:rsidR="00A75826" w:rsidRDefault="00000000">
            <w:pPr>
              <w:spacing w:after="0" w:line="240" w:lineRule="auto"/>
              <w:jc w:val="center"/>
            </w:pPr>
            <w:r>
              <w:rPr>
                <w:rFonts w:ascii="Times New Roman" w:eastAsia="宋体" w:hAnsi="Times New Roman"/>
                <w:sz w:val="18"/>
              </w:rPr>
              <w:t>nickname</w:t>
            </w:r>
          </w:p>
        </w:tc>
        <w:tc>
          <w:tcPr>
            <w:tcW w:w="2268" w:type="dxa"/>
            <w:tcBorders>
              <w:top w:val="nil"/>
              <w:left w:val="nil"/>
              <w:bottom w:val="single" w:sz="6" w:space="0" w:color="000000"/>
              <w:right w:val="nil"/>
            </w:tcBorders>
          </w:tcPr>
          <w:p w14:paraId="0A254BFE"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53E10FDC"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7C2A5AC9" w14:textId="77777777" w:rsidR="00A75826" w:rsidRDefault="00000000">
            <w:pPr>
              <w:spacing w:after="0" w:line="240" w:lineRule="auto"/>
              <w:jc w:val="center"/>
            </w:pPr>
            <w:r>
              <w:rPr>
                <w:rFonts w:ascii="Times New Roman" w:eastAsia="宋体" w:hAnsi="Times New Roman"/>
                <w:sz w:val="18"/>
              </w:rPr>
              <w:t>植物昵称</w:t>
            </w:r>
          </w:p>
        </w:tc>
      </w:tr>
      <w:tr w:rsidR="00A75826" w14:paraId="1E422CE7" w14:textId="77777777">
        <w:trPr>
          <w:jc w:val="center"/>
        </w:trPr>
        <w:tc>
          <w:tcPr>
            <w:tcW w:w="2268" w:type="dxa"/>
            <w:tcBorders>
              <w:top w:val="nil"/>
              <w:left w:val="nil"/>
              <w:bottom w:val="single" w:sz="6" w:space="0" w:color="000000"/>
              <w:right w:val="nil"/>
            </w:tcBorders>
          </w:tcPr>
          <w:p w14:paraId="49231CD6" w14:textId="77777777" w:rsidR="00A75826" w:rsidRDefault="00000000">
            <w:pPr>
              <w:spacing w:after="0" w:line="240" w:lineRule="auto"/>
              <w:jc w:val="center"/>
            </w:pPr>
            <w:r>
              <w:rPr>
                <w:rFonts w:ascii="Times New Roman" w:eastAsia="宋体" w:hAnsi="Times New Roman"/>
                <w:sz w:val="18"/>
              </w:rPr>
              <w:t>species</w:t>
            </w:r>
          </w:p>
        </w:tc>
        <w:tc>
          <w:tcPr>
            <w:tcW w:w="2268" w:type="dxa"/>
            <w:tcBorders>
              <w:top w:val="nil"/>
              <w:left w:val="nil"/>
              <w:bottom w:val="single" w:sz="6" w:space="0" w:color="000000"/>
              <w:right w:val="nil"/>
            </w:tcBorders>
          </w:tcPr>
          <w:p w14:paraId="63160718"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5F1B1D40"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E3E11EB" w14:textId="77777777" w:rsidR="00A75826" w:rsidRDefault="00000000">
            <w:pPr>
              <w:spacing w:after="0" w:line="240" w:lineRule="auto"/>
              <w:jc w:val="center"/>
            </w:pPr>
            <w:r>
              <w:rPr>
                <w:rFonts w:ascii="Times New Roman" w:eastAsia="宋体" w:hAnsi="Times New Roman"/>
                <w:sz w:val="18"/>
              </w:rPr>
              <w:t>品种名称</w:t>
            </w:r>
          </w:p>
        </w:tc>
      </w:tr>
      <w:tr w:rsidR="00A75826" w14:paraId="0D5C8944" w14:textId="77777777">
        <w:trPr>
          <w:jc w:val="center"/>
        </w:trPr>
        <w:tc>
          <w:tcPr>
            <w:tcW w:w="2268" w:type="dxa"/>
            <w:tcBorders>
              <w:top w:val="nil"/>
              <w:left w:val="nil"/>
              <w:bottom w:val="single" w:sz="6" w:space="0" w:color="000000"/>
              <w:right w:val="nil"/>
            </w:tcBorders>
          </w:tcPr>
          <w:p w14:paraId="6BC16D29" w14:textId="77777777" w:rsidR="00A75826" w:rsidRDefault="00000000">
            <w:pPr>
              <w:spacing w:after="0" w:line="240" w:lineRule="auto"/>
              <w:jc w:val="center"/>
            </w:pPr>
            <w:r>
              <w:rPr>
                <w:rFonts w:ascii="Times New Roman" w:eastAsia="宋体" w:hAnsi="Times New Roman"/>
                <w:sz w:val="18"/>
              </w:rPr>
              <w:t>location</w:t>
            </w:r>
          </w:p>
        </w:tc>
        <w:tc>
          <w:tcPr>
            <w:tcW w:w="2268" w:type="dxa"/>
            <w:tcBorders>
              <w:top w:val="nil"/>
              <w:left w:val="nil"/>
              <w:bottom w:val="single" w:sz="6" w:space="0" w:color="000000"/>
              <w:right w:val="nil"/>
            </w:tcBorders>
          </w:tcPr>
          <w:p w14:paraId="7685B687"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02B843F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2143C5C" w14:textId="77777777" w:rsidR="00A75826" w:rsidRDefault="00000000">
            <w:pPr>
              <w:spacing w:after="0" w:line="240" w:lineRule="auto"/>
              <w:jc w:val="center"/>
            </w:pPr>
            <w:r>
              <w:rPr>
                <w:rFonts w:ascii="Times New Roman" w:eastAsia="宋体" w:hAnsi="Times New Roman"/>
                <w:sz w:val="18"/>
              </w:rPr>
              <w:t>放置位置</w:t>
            </w:r>
          </w:p>
        </w:tc>
      </w:tr>
      <w:tr w:rsidR="00A75826" w14:paraId="5C4DF837" w14:textId="77777777">
        <w:trPr>
          <w:jc w:val="center"/>
        </w:trPr>
        <w:tc>
          <w:tcPr>
            <w:tcW w:w="2268" w:type="dxa"/>
            <w:tcBorders>
              <w:top w:val="nil"/>
              <w:left w:val="nil"/>
              <w:bottom w:val="single" w:sz="6" w:space="0" w:color="000000"/>
              <w:right w:val="nil"/>
            </w:tcBorders>
          </w:tcPr>
          <w:p w14:paraId="320AB937" w14:textId="77777777" w:rsidR="00A75826" w:rsidRDefault="00000000">
            <w:pPr>
              <w:spacing w:after="0" w:line="240" w:lineRule="auto"/>
              <w:jc w:val="center"/>
            </w:pPr>
            <w:r>
              <w:rPr>
                <w:rFonts w:ascii="Times New Roman" w:eastAsia="宋体" w:hAnsi="Times New Roman"/>
                <w:sz w:val="18"/>
              </w:rPr>
              <w:t>acquired_date</w:t>
            </w:r>
          </w:p>
        </w:tc>
        <w:tc>
          <w:tcPr>
            <w:tcW w:w="2268" w:type="dxa"/>
            <w:tcBorders>
              <w:top w:val="nil"/>
              <w:left w:val="nil"/>
              <w:bottom w:val="single" w:sz="6" w:space="0" w:color="000000"/>
              <w:right w:val="nil"/>
            </w:tcBorders>
          </w:tcPr>
          <w:p w14:paraId="60703FB5" w14:textId="77777777" w:rsidR="00A75826" w:rsidRDefault="00000000">
            <w:pPr>
              <w:spacing w:after="0" w:line="240" w:lineRule="auto"/>
              <w:jc w:val="center"/>
            </w:pPr>
            <w:r>
              <w:rPr>
                <w:rFonts w:ascii="Times New Roman" w:eastAsia="宋体" w:hAnsi="Times New Roman"/>
                <w:sz w:val="18"/>
              </w:rPr>
              <w:t>DATE</w:t>
            </w:r>
          </w:p>
        </w:tc>
        <w:tc>
          <w:tcPr>
            <w:tcW w:w="2268" w:type="dxa"/>
            <w:tcBorders>
              <w:top w:val="nil"/>
              <w:left w:val="nil"/>
              <w:bottom w:val="single" w:sz="6" w:space="0" w:color="000000"/>
              <w:right w:val="nil"/>
            </w:tcBorders>
          </w:tcPr>
          <w:p w14:paraId="4D48DC9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F4384E3" w14:textId="77777777" w:rsidR="00A75826" w:rsidRDefault="00000000">
            <w:pPr>
              <w:spacing w:after="0" w:line="240" w:lineRule="auto"/>
              <w:jc w:val="center"/>
            </w:pPr>
            <w:r>
              <w:rPr>
                <w:rFonts w:ascii="Times New Roman" w:eastAsia="宋体" w:hAnsi="Times New Roman"/>
                <w:sz w:val="18"/>
              </w:rPr>
              <w:t>获取日期</w:t>
            </w:r>
          </w:p>
        </w:tc>
      </w:tr>
      <w:tr w:rsidR="00A75826" w14:paraId="579E053E" w14:textId="77777777">
        <w:trPr>
          <w:jc w:val="center"/>
        </w:trPr>
        <w:tc>
          <w:tcPr>
            <w:tcW w:w="2268" w:type="dxa"/>
            <w:tcBorders>
              <w:top w:val="nil"/>
              <w:left w:val="nil"/>
              <w:bottom w:val="single" w:sz="6" w:space="0" w:color="000000"/>
              <w:right w:val="nil"/>
            </w:tcBorders>
          </w:tcPr>
          <w:p w14:paraId="36384AA5"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28946EAA"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6166379D"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2970634B"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正常，</w:t>
            </w:r>
            <w:r>
              <w:rPr>
                <w:rFonts w:ascii="Times New Roman" w:eastAsia="宋体" w:hAnsi="Times New Roman"/>
                <w:sz w:val="18"/>
              </w:rPr>
              <w:t>0-</w:t>
            </w:r>
            <w:r>
              <w:rPr>
                <w:rFonts w:ascii="Times New Roman" w:eastAsia="宋体" w:hAnsi="Times New Roman"/>
                <w:sz w:val="18"/>
              </w:rPr>
              <w:t>已移除</w:t>
            </w:r>
          </w:p>
        </w:tc>
      </w:tr>
      <w:tr w:rsidR="00A75826" w14:paraId="56DE1027" w14:textId="77777777">
        <w:trPr>
          <w:jc w:val="center"/>
        </w:trPr>
        <w:tc>
          <w:tcPr>
            <w:tcW w:w="2268" w:type="dxa"/>
            <w:tcBorders>
              <w:top w:val="nil"/>
              <w:left w:val="nil"/>
              <w:bottom w:val="single" w:sz="6" w:space="0" w:color="000000"/>
              <w:right w:val="nil"/>
            </w:tcBorders>
          </w:tcPr>
          <w:p w14:paraId="643C02EC" w14:textId="77777777" w:rsidR="00A75826" w:rsidRDefault="00000000">
            <w:pPr>
              <w:spacing w:after="0" w:line="240" w:lineRule="auto"/>
              <w:jc w:val="center"/>
            </w:pPr>
            <w:r>
              <w:rPr>
                <w:rFonts w:ascii="Times New Roman" w:eastAsia="宋体" w:hAnsi="Times New Roman"/>
                <w:sz w:val="18"/>
              </w:rPr>
              <w:t>notes</w:t>
            </w:r>
          </w:p>
        </w:tc>
        <w:tc>
          <w:tcPr>
            <w:tcW w:w="2268" w:type="dxa"/>
            <w:tcBorders>
              <w:top w:val="nil"/>
              <w:left w:val="nil"/>
              <w:bottom w:val="single" w:sz="6" w:space="0" w:color="000000"/>
              <w:right w:val="nil"/>
            </w:tcBorders>
          </w:tcPr>
          <w:p w14:paraId="6D490B0C"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2639BA1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FA56345" w14:textId="77777777" w:rsidR="00A75826" w:rsidRDefault="00000000">
            <w:pPr>
              <w:spacing w:after="0" w:line="240" w:lineRule="auto"/>
              <w:jc w:val="center"/>
            </w:pPr>
            <w:r>
              <w:rPr>
                <w:rFonts w:ascii="Times New Roman" w:eastAsia="宋体" w:hAnsi="Times New Roman"/>
                <w:sz w:val="18"/>
              </w:rPr>
              <w:t>备注信息</w:t>
            </w:r>
          </w:p>
        </w:tc>
      </w:tr>
      <w:tr w:rsidR="00A75826" w14:paraId="4F646D72" w14:textId="77777777">
        <w:trPr>
          <w:jc w:val="center"/>
        </w:trPr>
        <w:tc>
          <w:tcPr>
            <w:tcW w:w="2268" w:type="dxa"/>
            <w:tcBorders>
              <w:top w:val="nil"/>
              <w:left w:val="nil"/>
              <w:bottom w:val="single" w:sz="6" w:space="0" w:color="000000"/>
              <w:right w:val="nil"/>
            </w:tcBorders>
          </w:tcPr>
          <w:p w14:paraId="201E89F4" w14:textId="77777777" w:rsidR="00A75826" w:rsidRDefault="00000000">
            <w:pPr>
              <w:spacing w:after="0" w:line="240" w:lineRule="auto"/>
              <w:jc w:val="center"/>
            </w:pPr>
            <w:r>
              <w:rPr>
                <w:rFonts w:ascii="Times New Roman" w:eastAsia="宋体" w:hAnsi="Times New Roman"/>
                <w:sz w:val="18"/>
              </w:rPr>
              <w:lastRenderedPageBreak/>
              <w:t>created_at</w:t>
            </w:r>
          </w:p>
        </w:tc>
        <w:tc>
          <w:tcPr>
            <w:tcW w:w="2268" w:type="dxa"/>
            <w:tcBorders>
              <w:top w:val="nil"/>
              <w:left w:val="nil"/>
              <w:bottom w:val="single" w:sz="6" w:space="0" w:color="000000"/>
              <w:right w:val="nil"/>
            </w:tcBorders>
          </w:tcPr>
          <w:p w14:paraId="4E9F0AB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4669F2D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6" w:space="0" w:color="000000"/>
              <w:right w:val="nil"/>
            </w:tcBorders>
          </w:tcPr>
          <w:p w14:paraId="69968B21" w14:textId="77777777" w:rsidR="00A75826" w:rsidRDefault="00000000">
            <w:pPr>
              <w:spacing w:after="0" w:line="240" w:lineRule="auto"/>
              <w:jc w:val="center"/>
            </w:pPr>
            <w:r>
              <w:rPr>
                <w:rFonts w:ascii="Times New Roman" w:eastAsia="宋体" w:hAnsi="Times New Roman"/>
                <w:sz w:val="18"/>
              </w:rPr>
              <w:t>添加时间</w:t>
            </w:r>
          </w:p>
        </w:tc>
      </w:tr>
      <w:tr w:rsidR="00A75826" w14:paraId="5CCDAA0B" w14:textId="77777777">
        <w:trPr>
          <w:jc w:val="center"/>
        </w:trPr>
        <w:tc>
          <w:tcPr>
            <w:tcW w:w="2268" w:type="dxa"/>
            <w:tcBorders>
              <w:top w:val="nil"/>
              <w:left w:val="nil"/>
              <w:bottom w:val="single" w:sz="8" w:space="0" w:color="000000"/>
              <w:right w:val="nil"/>
            </w:tcBorders>
          </w:tcPr>
          <w:p w14:paraId="5AC77CF0" w14:textId="77777777" w:rsidR="00A75826" w:rsidRDefault="00000000">
            <w:pPr>
              <w:spacing w:after="0" w:line="240" w:lineRule="auto"/>
              <w:jc w:val="center"/>
            </w:pPr>
            <w:r>
              <w:rPr>
                <w:rFonts w:ascii="Times New Roman" w:eastAsia="宋体" w:hAnsi="Times New Roman"/>
                <w:sz w:val="18"/>
              </w:rPr>
              <w:t>updated_at</w:t>
            </w:r>
          </w:p>
        </w:tc>
        <w:tc>
          <w:tcPr>
            <w:tcW w:w="2268" w:type="dxa"/>
            <w:tcBorders>
              <w:top w:val="nil"/>
              <w:left w:val="nil"/>
              <w:bottom w:val="single" w:sz="8" w:space="0" w:color="000000"/>
              <w:right w:val="nil"/>
            </w:tcBorders>
          </w:tcPr>
          <w:p w14:paraId="3210EAD1"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E0D0F6B" w14:textId="77777777" w:rsidR="00A75826" w:rsidRDefault="00A75826">
            <w:pPr>
              <w:spacing w:after="0" w:line="240" w:lineRule="auto"/>
              <w:jc w:val="center"/>
            </w:pPr>
          </w:p>
        </w:tc>
        <w:tc>
          <w:tcPr>
            <w:tcW w:w="2268" w:type="dxa"/>
            <w:tcBorders>
              <w:top w:val="nil"/>
              <w:left w:val="nil"/>
              <w:bottom w:val="single" w:sz="8" w:space="0" w:color="000000"/>
              <w:right w:val="nil"/>
            </w:tcBorders>
          </w:tcPr>
          <w:p w14:paraId="66155E40" w14:textId="77777777" w:rsidR="00A75826" w:rsidRDefault="00000000">
            <w:pPr>
              <w:spacing w:after="0" w:line="240" w:lineRule="auto"/>
              <w:jc w:val="center"/>
            </w:pPr>
            <w:r>
              <w:rPr>
                <w:rFonts w:ascii="Times New Roman" w:eastAsia="宋体" w:hAnsi="Times New Roman"/>
                <w:sz w:val="18"/>
              </w:rPr>
              <w:t>最后更新时间</w:t>
            </w:r>
          </w:p>
        </w:tc>
      </w:tr>
    </w:tbl>
    <w:p w14:paraId="59015E4F" w14:textId="77777777" w:rsidR="00A75826" w:rsidRDefault="00A75826"/>
    <w:p w14:paraId="248BCF46"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4-5  </w:t>
      </w:r>
      <w:r>
        <w:rPr>
          <w:rFonts w:ascii="Times New Roman" w:eastAsia="黑体" w:hAnsi="Times New Roman"/>
          <w:b/>
          <w:sz w:val="18"/>
        </w:rPr>
        <w:t>养护记录表</w:t>
      </w:r>
    </w:p>
    <w:p w14:paraId="229B6A5A" w14:textId="77777777" w:rsidR="00A75826" w:rsidRDefault="00000000">
      <w:pPr>
        <w:spacing w:after="0" w:line="360" w:lineRule="auto"/>
        <w:ind w:firstLine="480"/>
        <w:jc w:val="both"/>
        <w:outlineLvl w:val="3"/>
      </w:pPr>
      <w:bookmarkStart w:id="45" w:name="_Toc12183"/>
      <w:r>
        <w:rPr>
          <w:rFonts w:ascii="Times New Roman" w:eastAsia="宋体" w:hAnsi="Times New Roman"/>
          <w:sz w:val="24"/>
        </w:rPr>
        <w:t>（4）care_schedule 养护计划表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5"/>
    </w:p>
    <w:tbl>
      <w:tblPr>
        <w:tblStyle w:val="af4"/>
        <w:tblW w:w="0" w:type="auto"/>
        <w:jc w:val="center"/>
        <w:tblLook w:val="04A0" w:firstRow="1" w:lastRow="0" w:firstColumn="1" w:lastColumn="0" w:noHBand="0" w:noVBand="1"/>
      </w:tblPr>
      <w:tblGrid>
        <w:gridCol w:w="2248"/>
        <w:gridCol w:w="2252"/>
        <w:gridCol w:w="2267"/>
        <w:gridCol w:w="2237"/>
      </w:tblGrid>
      <w:tr w:rsidR="00A75826" w14:paraId="26A04CBE" w14:textId="77777777">
        <w:trPr>
          <w:jc w:val="center"/>
        </w:trPr>
        <w:tc>
          <w:tcPr>
            <w:tcW w:w="2268" w:type="dxa"/>
            <w:tcBorders>
              <w:top w:val="single" w:sz="8" w:space="0" w:color="000000"/>
              <w:left w:val="nil"/>
              <w:bottom w:val="single" w:sz="6" w:space="0" w:color="000000"/>
              <w:right w:val="nil"/>
            </w:tcBorders>
          </w:tcPr>
          <w:p w14:paraId="3F4BC1D5"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5857D8A0"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3D1E6092"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516B90D6" w14:textId="77777777" w:rsidR="00A75826" w:rsidRDefault="00000000">
            <w:pPr>
              <w:spacing w:after="0" w:line="240" w:lineRule="auto"/>
              <w:jc w:val="center"/>
            </w:pPr>
            <w:r>
              <w:rPr>
                <w:rFonts w:ascii="Times New Roman" w:eastAsia="宋体" w:hAnsi="Times New Roman"/>
                <w:b/>
                <w:sz w:val="18"/>
              </w:rPr>
              <w:t>说明</w:t>
            </w:r>
          </w:p>
        </w:tc>
      </w:tr>
      <w:tr w:rsidR="00A75826" w14:paraId="3FC4172C" w14:textId="77777777">
        <w:trPr>
          <w:jc w:val="center"/>
        </w:trPr>
        <w:tc>
          <w:tcPr>
            <w:tcW w:w="2268" w:type="dxa"/>
            <w:tcBorders>
              <w:top w:val="nil"/>
              <w:left w:val="nil"/>
              <w:bottom w:val="single" w:sz="6" w:space="0" w:color="000000"/>
              <w:right w:val="nil"/>
            </w:tcBorders>
          </w:tcPr>
          <w:p w14:paraId="6EACD72F"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7C80ED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0ED8C18"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44244DA9" w14:textId="77777777" w:rsidR="00A75826" w:rsidRDefault="00000000">
            <w:pPr>
              <w:spacing w:after="0" w:line="240" w:lineRule="auto"/>
              <w:jc w:val="center"/>
            </w:pPr>
            <w:r>
              <w:rPr>
                <w:rFonts w:ascii="Times New Roman" w:eastAsia="宋体" w:hAnsi="Times New Roman"/>
                <w:sz w:val="18"/>
              </w:rPr>
              <w:t>计划</w:t>
            </w:r>
            <w:r>
              <w:rPr>
                <w:rFonts w:ascii="Times New Roman" w:eastAsia="宋体" w:hAnsi="Times New Roman"/>
                <w:sz w:val="18"/>
              </w:rPr>
              <w:t>ID</w:t>
            </w:r>
          </w:p>
        </w:tc>
      </w:tr>
      <w:tr w:rsidR="00A75826" w14:paraId="5284E25B" w14:textId="77777777">
        <w:trPr>
          <w:jc w:val="center"/>
        </w:trPr>
        <w:tc>
          <w:tcPr>
            <w:tcW w:w="2268" w:type="dxa"/>
            <w:tcBorders>
              <w:top w:val="nil"/>
              <w:left w:val="nil"/>
              <w:bottom w:val="single" w:sz="6" w:space="0" w:color="000000"/>
              <w:right w:val="nil"/>
            </w:tcBorders>
          </w:tcPr>
          <w:p w14:paraId="60B9D776"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548BB9F5"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F69E205"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C109083"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0B51E295" w14:textId="77777777">
        <w:trPr>
          <w:jc w:val="center"/>
        </w:trPr>
        <w:tc>
          <w:tcPr>
            <w:tcW w:w="2268" w:type="dxa"/>
            <w:tcBorders>
              <w:top w:val="nil"/>
              <w:left w:val="nil"/>
              <w:bottom w:val="single" w:sz="6" w:space="0" w:color="000000"/>
              <w:right w:val="nil"/>
            </w:tcBorders>
          </w:tcPr>
          <w:p w14:paraId="4EECA522"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6787EEA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4DB6CAF"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50E5649E"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2CC0554F" w14:textId="77777777">
        <w:trPr>
          <w:jc w:val="center"/>
        </w:trPr>
        <w:tc>
          <w:tcPr>
            <w:tcW w:w="2268" w:type="dxa"/>
            <w:tcBorders>
              <w:top w:val="nil"/>
              <w:left w:val="nil"/>
              <w:bottom w:val="single" w:sz="6" w:space="0" w:color="000000"/>
              <w:right w:val="nil"/>
            </w:tcBorders>
          </w:tcPr>
          <w:p w14:paraId="5F6E3828" w14:textId="77777777" w:rsidR="00A75826" w:rsidRDefault="00000000">
            <w:pPr>
              <w:spacing w:after="0" w:line="240" w:lineRule="auto"/>
              <w:jc w:val="center"/>
            </w:pPr>
            <w:r>
              <w:rPr>
                <w:rFonts w:ascii="Times New Roman" w:eastAsia="宋体" w:hAnsi="Times New Roman"/>
                <w:sz w:val="18"/>
              </w:rPr>
              <w:t>care_type</w:t>
            </w:r>
          </w:p>
        </w:tc>
        <w:tc>
          <w:tcPr>
            <w:tcW w:w="2268" w:type="dxa"/>
            <w:tcBorders>
              <w:top w:val="nil"/>
              <w:left w:val="nil"/>
              <w:bottom w:val="single" w:sz="6" w:space="0" w:color="000000"/>
              <w:right w:val="nil"/>
            </w:tcBorders>
          </w:tcPr>
          <w:p w14:paraId="226D420E" w14:textId="77777777" w:rsidR="00A75826" w:rsidRDefault="00000000">
            <w:pPr>
              <w:spacing w:after="0" w:line="240" w:lineRule="auto"/>
              <w:jc w:val="center"/>
            </w:pPr>
            <w:r>
              <w:rPr>
                <w:rFonts w:ascii="Times New Roman" w:eastAsia="宋体" w:hAnsi="Times New Roman"/>
                <w:sz w:val="18"/>
              </w:rPr>
              <w:t>VARCHAR(20)</w:t>
            </w:r>
          </w:p>
        </w:tc>
        <w:tc>
          <w:tcPr>
            <w:tcW w:w="2268" w:type="dxa"/>
            <w:tcBorders>
              <w:top w:val="nil"/>
              <w:left w:val="nil"/>
              <w:bottom w:val="single" w:sz="6" w:space="0" w:color="000000"/>
              <w:right w:val="nil"/>
            </w:tcBorders>
          </w:tcPr>
          <w:p w14:paraId="548BDFA9"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151048AA" w14:textId="77777777" w:rsidR="00A75826" w:rsidRDefault="00000000">
            <w:pPr>
              <w:spacing w:after="0" w:line="240" w:lineRule="auto"/>
              <w:jc w:val="center"/>
            </w:pPr>
            <w:r>
              <w:rPr>
                <w:rFonts w:ascii="Times New Roman" w:eastAsia="宋体" w:hAnsi="Times New Roman"/>
                <w:sz w:val="18"/>
              </w:rPr>
              <w:t>养护类型</w:t>
            </w:r>
          </w:p>
        </w:tc>
      </w:tr>
      <w:tr w:rsidR="00A75826" w14:paraId="7D313074" w14:textId="77777777">
        <w:trPr>
          <w:jc w:val="center"/>
        </w:trPr>
        <w:tc>
          <w:tcPr>
            <w:tcW w:w="2268" w:type="dxa"/>
            <w:tcBorders>
              <w:top w:val="nil"/>
              <w:left w:val="nil"/>
              <w:bottom w:val="single" w:sz="6" w:space="0" w:color="000000"/>
              <w:right w:val="nil"/>
            </w:tcBorders>
          </w:tcPr>
          <w:p w14:paraId="69959056" w14:textId="77777777" w:rsidR="00A75826" w:rsidRDefault="00000000">
            <w:pPr>
              <w:spacing w:after="0" w:line="240" w:lineRule="auto"/>
              <w:jc w:val="center"/>
            </w:pPr>
            <w:r>
              <w:rPr>
                <w:rFonts w:ascii="Times New Roman" w:eastAsia="宋体" w:hAnsi="Times New Roman"/>
                <w:sz w:val="18"/>
              </w:rPr>
              <w:t>frequency</w:t>
            </w:r>
          </w:p>
        </w:tc>
        <w:tc>
          <w:tcPr>
            <w:tcW w:w="2268" w:type="dxa"/>
            <w:tcBorders>
              <w:top w:val="nil"/>
              <w:left w:val="nil"/>
              <w:bottom w:val="single" w:sz="6" w:space="0" w:color="000000"/>
              <w:right w:val="nil"/>
            </w:tcBorders>
          </w:tcPr>
          <w:p w14:paraId="29CF2EE0"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0C4615FA"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7C5E00C" w14:textId="77777777" w:rsidR="00A75826" w:rsidRDefault="00000000">
            <w:pPr>
              <w:spacing w:after="0" w:line="240" w:lineRule="auto"/>
              <w:jc w:val="center"/>
            </w:pPr>
            <w:r>
              <w:rPr>
                <w:rFonts w:ascii="Times New Roman" w:eastAsia="宋体" w:hAnsi="Times New Roman"/>
                <w:sz w:val="18"/>
              </w:rPr>
              <w:t>执行频率描述</w:t>
            </w:r>
          </w:p>
        </w:tc>
      </w:tr>
      <w:tr w:rsidR="00A75826" w14:paraId="792EB505" w14:textId="77777777">
        <w:trPr>
          <w:jc w:val="center"/>
        </w:trPr>
        <w:tc>
          <w:tcPr>
            <w:tcW w:w="2268" w:type="dxa"/>
            <w:tcBorders>
              <w:top w:val="nil"/>
              <w:left w:val="nil"/>
              <w:bottom w:val="single" w:sz="6" w:space="0" w:color="000000"/>
              <w:right w:val="nil"/>
            </w:tcBorders>
          </w:tcPr>
          <w:p w14:paraId="631CDB55" w14:textId="77777777" w:rsidR="00A75826" w:rsidRDefault="00000000">
            <w:pPr>
              <w:spacing w:after="0" w:line="240" w:lineRule="auto"/>
              <w:jc w:val="center"/>
            </w:pPr>
            <w:r>
              <w:rPr>
                <w:rFonts w:ascii="Times New Roman" w:eastAsia="宋体" w:hAnsi="Times New Roman"/>
                <w:sz w:val="18"/>
              </w:rPr>
              <w:t>interval_days</w:t>
            </w:r>
          </w:p>
        </w:tc>
        <w:tc>
          <w:tcPr>
            <w:tcW w:w="2268" w:type="dxa"/>
            <w:tcBorders>
              <w:top w:val="nil"/>
              <w:left w:val="nil"/>
              <w:bottom w:val="single" w:sz="6" w:space="0" w:color="000000"/>
              <w:right w:val="nil"/>
            </w:tcBorders>
          </w:tcPr>
          <w:p w14:paraId="65173C32"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476D2EB8"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42A6198B" w14:textId="77777777" w:rsidR="00A75826" w:rsidRDefault="00000000">
            <w:pPr>
              <w:spacing w:after="0" w:line="240" w:lineRule="auto"/>
              <w:jc w:val="center"/>
            </w:pPr>
            <w:r>
              <w:rPr>
                <w:rFonts w:ascii="Times New Roman" w:eastAsia="宋体" w:hAnsi="Times New Roman"/>
                <w:sz w:val="18"/>
              </w:rPr>
              <w:t>间隔天数</w:t>
            </w:r>
          </w:p>
        </w:tc>
      </w:tr>
      <w:tr w:rsidR="00A75826" w14:paraId="7E8E58B1" w14:textId="77777777">
        <w:trPr>
          <w:jc w:val="center"/>
        </w:trPr>
        <w:tc>
          <w:tcPr>
            <w:tcW w:w="2268" w:type="dxa"/>
            <w:tcBorders>
              <w:top w:val="nil"/>
              <w:left w:val="nil"/>
              <w:bottom w:val="single" w:sz="6" w:space="0" w:color="000000"/>
              <w:right w:val="nil"/>
            </w:tcBorders>
          </w:tcPr>
          <w:p w14:paraId="0FE3849E" w14:textId="77777777" w:rsidR="00A75826" w:rsidRDefault="00000000">
            <w:pPr>
              <w:spacing w:after="0" w:line="240" w:lineRule="auto"/>
              <w:jc w:val="center"/>
            </w:pPr>
            <w:r>
              <w:rPr>
                <w:rFonts w:ascii="Times New Roman" w:eastAsia="宋体" w:hAnsi="Times New Roman"/>
                <w:sz w:val="18"/>
              </w:rPr>
              <w:t>next_time</w:t>
            </w:r>
          </w:p>
        </w:tc>
        <w:tc>
          <w:tcPr>
            <w:tcW w:w="2268" w:type="dxa"/>
            <w:tcBorders>
              <w:top w:val="nil"/>
              <w:left w:val="nil"/>
              <w:bottom w:val="single" w:sz="6" w:space="0" w:color="000000"/>
              <w:right w:val="nil"/>
            </w:tcBorders>
          </w:tcPr>
          <w:p w14:paraId="2663685B"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4EA7456C"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21F1C53" w14:textId="77777777" w:rsidR="00A75826" w:rsidRDefault="00000000">
            <w:pPr>
              <w:spacing w:after="0" w:line="240" w:lineRule="auto"/>
              <w:jc w:val="center"/>
            </w:pPr>
            <w:r>
              <w:rPr>
                <w:rFonts w:ascii="Times New Roman" w:eastAsia="宋体" w:hAnsi="Times New Roman"/>
                <w:sz w:val="18"/>
              </w:rPr>
              <w:t>下次执行时间</w:t>
            </w:r>
          </w:p>
        </w:tc>
      </w:tr>
      <w:tr w:rsidR="00A75826" w14:paraId="36DDB6FC" w14:textId="77777777">
        <w:trPr>
          <w:jc w:val="center"/>
        </w:trPr>
        <w:tc>
          <w:tcPr>
            <w:tcW w:w="2268" w:type="dxa"/>
            <w:tcBorders>
              <w:top w:val="nil"/>
              <w:left w:val="nil"/>
              <w:bottom w:val="single" w:sz="6" w:space="0" w:color="000000"/>
              <w:right w:val="nil"/>
            </w:tcBorders>
          </w:tcPr>
          <w:p w14:paraId="35ED7584"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71C2130E"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3D61F294"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71A3E038"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生效，</w:t>
            </w:r>
            <w:r>
              <w:rPr>
                <w:rFonts w:ascii="Times New Roman" w:eastAsia="宋体" w:hAnsi="Times New Roman"/>
                <w:sz w:val="18"/>
              </w:rPr>
              <w:t>0-</w:t>
            </w:r>
            <w:r>
              <w:rPr>
                <w:rFonts w:ascii="Times New Roman" w:eastAsia="宋体" w:hAnsi="Times New Roman"/>
                <w:sz w:val="18"/>
              </w:rPr>
              <w:t>停用</w:t>
            </w:r>
          </w:p>
        </w:tc>
      </w:tr>
      <w:tr w:rsidR="00A75826" w14:paraId="61AAEF11" w14:textId="77777777">
        <w:trPr>
          <w:jc w:val="center"/>
        </w:trPr>
        <w:tc>
          <w:tcPr>
            <w:tcW w:w="2268" w:type="dxa"/>
            <w:tcBorders>
              <w:top w:val="nil"/>
              <w:left w:val="nil"/>
              <w:bottom w:val="single" w:sz="8" w:space="0" w:color="000000"/>
              <w:right w:val="nil"/>
            </w:tcBorders>
          </w:tcPr>
          <w:p w14:paraId="72C1B816"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0CC01C55"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10B9191"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73DC335A" w14:textId="77777777" w:rsidR="00A75826" w:rsidRDefault="00000000">
            <w:pPr>
              <w:spacing w:after="0" w:line="240" w:lineRule="auto"/>
              <w:jc w:val="center"/>
            </w:pPr>
            <w:r>
              <w:rPr>
                <w:rFonts w:ascii="Times New Roman" w:eastAsia="宋体" w:hAnsi="Times New Roman"/>
                <w:sz w:val="18"/>
              </w:rPr>
              <w:t>创建时间</w:t>
            </w:r>
          </w:p>
        </w:tc>
      </w:tr>
    </w:tbl>
    <w:p w14:paraId="75A2444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4-6  </w:t>
      </w:r>
      <w:r>
        <w:rPr>
          <w:rFonts w:ascii="Times New Roman" w:eastAsia="黑体" w:hAnsi="Times New Roman"/>
          <w:b/>
          <w:sz w:val="18"/>
        </w:rPr>
        <w:t>植物日记表</w:t>
      </w:r>
    </w:p>
    <w:p w14:paraId="6D214CB9" w14:textId="77777777" w:rsidR="00A75826" w:rsidRDefault="00A75826"/>
    <w:p w14:paraId="3189509D" w14:textId="77777777" w:rsidR="00A75826" w:rsidRDefault="00000000">
      <w:pPr>
        <w:spacing w:after="0" w:line="360" w:lineRule="auto"/>
        <w:ind w:firstLine="480"/>
        <w:jc w:val="both"/>
        <w:outlineLvl w:val="3"/>
      </w:pPr>
      <w:bookmarkStart w:id="46" w:name="_Toc28093"/>
      <w:r>
        <w:rPr>
          <w:rFonts w:ascii="Times New Roman" w:eastAsia="宋体" w:hAnsi="Times New Roman"/>
          <w:sz w:val="24"/>
        </w:rPr>
        <w:t>（5）care_record 养护记录表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6"/>
    </w:p>
    <w:p w14:paraId="7BE6772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4-7  </w:t>
      </w:r>
      <w:r>
        <w:rPr>
          <w:rFonts w:ascii="Times New Roman" w:eastAsia="黑体" w:hAnsi="Times New Roman"/>
          <w:b/>
          <w:sz w:val="18"/>
        </w:rPr>
        <w:t>植物照片表</w:t>
      </w:r>
    </w:p>
    <w:tbl>
      <w:tblPr>
        <w:tblStyle w:val="af4"/>
        <w:tblW w:w="0" w:type="auto"/>
        <w:jc w:val="center"/>
        <w:tblLook w:val="04A0" w:firstRow="1" w:lastRow="0" w:firstColumn="1" w:lastColumn="0" w:noHBand="0" w:noVBand="1"/>
      </w:tblPr>
      <w:tblGrid>
        <w:gridCol w:w="2248"/>
        <w:gridCol w:w="2253"/>
        <w:gridCol w:w="2267"/>
        <w:gridCol w:w="2236"/>
      </w:tblGrid>
      <w:tr w:rsidR="00A75826" w14:paraId="2CFD88ED" w14:textId="77777777">
        <w:trPr>
          <w:jc w:val="center"/>
        </w:trPr>
        <w:tc>
          <w:tcPr>
            <w:tcW w:w="2268" w:type="dxa"/>
            <w:tcBorders>
              <w:top w:val="single" w:sz="8" w:space="0" w:color="000000"/>
              <w:left w:val="nil"/>
              <w:bottom w:val="single" w:sz="6" w:space="0" w:color="000000"/>
              <w:right w:val="nil"/>
            </w:tcBorders>
          </w:tcPr>
          <w:p w14:paraId="5376882F"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05534BB8"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678C80B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1434145A" w14:textId="77777777" w:rsidR="00A75826" w:rsidRDefault="00000000">
            <w:pPr>
              <w:spacing w:after="0" w:line="240" w:lineRule="auto"/>
              <w:jc w:val="center"/>
            </w:pPr>
            <w:r>
              <w:rPr>
                <w:rFonts w:ascii="Times New Roman" w:eastAsia="宋体" w:hAnsi="Times New Roman"/>
                <w:b/>
                <w:sz w:val="18"/>
              </w:rPr>
              <w:t>说明</w:t>
            </w:r>
          </w:p>
        </w:tc>
      </w:tr>
      <w:tr w:rsidR="00A75826" w14:paraId="1DDF36D3" w14:textId="77777777">
        <w:trPr>
          <w:jc w:val="center"/>
        </w:trPr>
        <w:tc>
          <w:tcPr>
            <w:tcW w:w="2268" w:type="dxa"/>
            <w:tcBorders>
              <w:top w:val="nil"/>
              <w:left w:val="nil"/>
              <w:bottom w:val="single" w:sz="6" w:space="0" w:color="000000"/>
              <w:right w:val="nil"/>
            </w:tcBorders>
          </w:tcPr>
          <w:p w14:paraId="157AC9D6"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29DD32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BB9A8A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3C86E3D5" w14:textId="77777777" w:rsidR="00A75826" w:rsidRDefault="00000000">
            <w:pPr>
              <w:spacing w:after="0" w:line="240" w:lineRule="auto"/>
              <w:jc w:val="center"/>
            </w:pPr>
            <w:r>
              <w:rPr>
                <w:rFonts w:ascii="Times New Roman" w:eastAsia="宋体" w:hAnsi="Times New Roman"/>
                <w:sz w:val="18"/>
              </w:rPr>
              <w:t>记录</w:t>
            </w:r>
            <w:r>
              <w:rPr>
                <w:rFonts w:ascii="Times New Roman" w:eastAsia="宋体" w:hAnsi="Times New Roman"/>
                <w:sz w:val="18"/>
              </w:rPr>
              <w:t>ID</w:t>
            </w:r>
          </w:p>
        </w:tc>
      </w:tr>
      <w:tr w:rsidR="00A75826" w14:paraId="3E8D0396" w14:textId="77777777">
        <w:trPr>
          <w:jc w:val="center"/>
        </w:trPr>
        <w:tc>
          <w:tcPr>
            <w:tcW w:w="2268" w:type="dxa"/>
            <w:tcBorders>
              <w:top w:val="nil"/>
              <w:left w:val="nil"/>
              <w:bottom w:val="single" w:sz="6" w:space="0" w:color="000000"/>
              <w:right w:val="nil"/>
            </w:tcBorders>
          </w:tcPr>
          <w:p w14:paraId="17470B54" w14:textId="77777777" w:rsidR="00A75826" w:rsidRDefault="00000000">
            <w:pPr>
              <w:spacing w:after="0" w:line="240" w:lineRule="auto"/>
              <w:jc w:val="center"/>
            </w:pPr>
            <w:r>
              <w:rPr>
                <w:rFonts w:ascii="Times New Roman" w:eastAsia="宋体" w:hAnsi="Times New Roman"/>
                <w:sz w:val="18"/>
              </w:rPr>
              <w:t>schedule_id</w:t>
            </w:r>
          </w:p>
        </w:tc>
        <w:tc>
          <w:tcPr>
            <w:tcW w:w="2268" w:type="dxa"/>
            <w:tcBorders>
              <w:top w:val="nil"/>
              <w:left w:val="nil"/>
              <w:bottom w:val="single" w:sz="6" w:space="0" w:color="000000"/>
              <w:right w:val="nil"/>
            </w:tcBorders>
          </w:tcPr>
          <w:p w14:paraId="1B8A64B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7469A19" w14:textId="77777777" w:rsidR="00A75826" w:rsidRDefault="00000000">
            <w:pPr>
              <w:spacing w:after="0" w:line="240" w:lineRule="auto"/>
              <w:jc w:val="center"/>
            </w:pPr>
            <w:r>
              <w:rPr>
                <w:rFonts w:ascii="Times New Roman" w:eastAsia="宋体" w:hAnsi="Times New Roman"/>
                <w:sz w:val="18"/>
              </w:rPr>
              <w:t>FK, NULL</w:t>
            </w:r>
          </w:p>
        </w:tc>
        <w:tc>
          <w:tcPr>
            <w:tcW w:w="2268" w:type="dxa"/>
            <w:tcBorders>
              <w:top w:val="nil"/>
              <w:left w:val="nil"/>
              <w:bottom w:val="single" w:sz="6" w:space="0" w:color="000000"/>
              <w:right w:val="nil"/>
            </w:tcBorders>
          </w:tcPr>
          <w:p w14:paraId="5A926DD9" w14:textId="77777777" w:rsidR="00A75826" w:rsidRDefault="00000000">
            <w:pPr>
              <w:spacing w:after="0" w:line="240" w:lineRule="auto"/>
              <w:jc w:val="center"/>
            </w:pPr>
            <w:r>
              <w:rPr>
                <w:rFonts w:ascii="Times New Roman" w:eastAsia="宋体" w:hAnsi="Times New Roman"/>
                <w:sz w:val="18"/>
              </w:rPr>
              <w:t>关联的计划</w:t>
            </w:r>
            <w:r>
              <w:rPr>
                <w:rFonts w:ascii="Times New Roman" w:eastAsia="宋体" w:hAnsi="Times New Roman"/>
                <w:sz w:val="18"/>
              </w:rPr>
              <w:t>ID</w:t>
            </w:r>
          </w:p>
        </w:tc>
      </w:tr>
      <w:tr w:rsidR="00A75826" w14:paraId="462B1D83" w14:textId="77777777">
        <w:trPr>
          <w:jc w:val="center"/>
        </w:trPr>
        <w:tc>
          <w:tcPr>
            <w:tcW w:w="2268" w:type="dxa"/>
            <w:tcBorders>
              <w:top w:val="nil"/>
              <w:left w:val="nil"/>
              <w:bottom w:val="single" w:sz="6" w:space="0" w:color="000000"/>
              <w:right w:val="nil"/>
            </w:tcBorders>
          </w:tcPr>
          <w:p w14:paraId="42CF5E98"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86CC38A"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F964232"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727679CA"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228B9D53" w14:textId="77777777">
        <w:trPr>
          <w:jc w:val="center"/>
        </w:trPr>
        <w:tc>
          <w:tcPr>
            <w:tcW w:w="2268" w:type="dxa"/>
            <w:tcBorders>
              <w:top w:val="nil"/>
              <w:left w:val="nil"/>
              <w:bottom w:val="single" w:sz="6" w:space="0" w:color="000000"/>
              <w:right w:val="nil"/>
            </w:tcBorders>
          </w:tcPr>
          <w:p w14:paraId="7F18106A" w14:textId="77777777" w:rsidR="00A75826" w:rsidRDefault="00000000">
            <w:pPr>
              <w:spacing w:after="0" w:line="240" w:lineRule="auto"/>
              <w:jc w:val="center"/>
            </w:pPr>
            <w:r>
              <w:rPr>
                <w:rFonts w:ascii="Times New Roman" w:eastAsia="宋体" w:hAnsi="Times New Roman"/>
                <w:sz w:val="18"/>
              </w:rPr>
              <w:t>care_type</w:t>
            </w:r>
          </w:p>
        </w:tc>
        <w:tc>
          <w:tcPr>
            <w:tcW w:w="2268" w:type="dxa"/>
            <w:tcBorders>
              <w:top w:val="nil"/>
              <w:left w:val="nil"/>
              <w:bottom w:val="single" w:sz="6" w:space="0" w:color="000000"/>
              <w:right w:val="nil"/>
            </w:tcBorders>
          </w:tcPr>
          <w:p w14:paraId="593AACF0" w14:textId="77777777" w:rsidR="00A75826" w:rsidRDefault="00000000">
            <w:pPr>
              <w:spacing w:after="0" w:line="240" w:lineRule="auto"/>
              <w:jc w:val="center"/>
            </w:pPr>
            <w:r>
              <w:rPr>
                <w:rFonts w:ascii="Times New Roman" w:eastAsia="宋体" w:hAnsi="Times New Roman"/>
                <w:sz w:val="18"/>
              </w:rPr>
              <w:t>VARCHAR(20)</w:t>
            </w:r>
          </w:p>
        </w:tc>
        <w:tc>
          <w:tcPr>
            <w:tcW w:w="2268" w:type="dxa"/>
            <w:tcBorders>
              <w:top w:val="nil"/>
              <w:left w:val="nil"/>
              <w:bottom w:val="single" w:sz="6" w:space="0" w:color="000000"/>
              <w:right w:val="nil"/>
            </w:tcBorders>
          </w:tcPr>
          <w:p w14:paraId="3B096BE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37D21EE" w14:textId="77777777" w:rsidR="00A75826" w:rsidRDefault="00000000">
            <w:pPr>
              <w:spacing w:after="0" w:line="240" w:lineRule="auto"/>
              <w:jc w:val="center"/>
            </w:pPr>
            <w:r>
              <w:rPr>
                <w:rFonts w:ascii="Times New Roman" w:eastAsia="宋体" w:hAnsi="Times New Roman"/>
                <w:sz w:val="18"/>
              </w:rPr>
              <w:t>养护类型</w:t>
            </w:r>
          </w:p>
        </w:tc>
      </w:tr>
      <w:tr w:rsidR="00A75826" w14:paraId="06D3CBD2" w14:textId="77777777">
        <w:trPr>
          <w:jc w:val="center"/>
        </w:trPr>
        <w:tc>
          <w:tcPr>
            <w:tcW w:w="2268" w:type="dxa"/>
            <w:tcBorders>
              <w:top w:val="nil"/>
              <w:left w:val="nil"/>
              <w:bottom w:val="single" w:sz="6" w:space="0" w:color="000000"/>
              <w:right w:val="nil"/>
            </w:tcBorders>
          </w:tcPr>
          <w:p w14:paraId="611F485A" w14:textId="77777777" w:rsidR="00A75826" w:rsidRDefault="00000000">
            <w:pPr>
              <w:spacing w:after="0" w:line="240" w:lineRule="auto"/>
              <w:jc w:val="center"/>
            </w:pPr>
            <w:r>
              <w:rPr>
                <w:rFonts w:ascii="Times New Roman" w:eastAsia="宋体" w:hAnsi="Times New Roman"/>
                <w:sz w:val="18"/>
              </w:rPr>
              <w:t>care_time</w:t>
            </w:r>
          </w:p>
        </w:tc>
        <w:tc>
          <w:tcPr>
            <w:tcW w:w="2268" w:type="dxa"/>
            <w:tcBorders>
              <w:top w:val="nil"/>
              <w:left w:val="nil"/>
              <w:bottom w:val="single" w:sz="6" w:space="0" w:color="000000"/>
              <w:right w:val="nil"/>
            </w:tcBorders>
          </w:tcPr>
          <w:p w14:paraId="08277E5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6E257FD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FA5CDC5" w14:textId="77777777" w:rsidR="00A75826" w:rsidRDefault="00000000">
            <w:pPr>
              <w:spacing w:after="0" w:line="240" w:lineRule="auto"/>
              <w:jc w:val="center"/>
            </w:pPr>
            <w:r>
              <w:rPr>
                <w:rFonts w:ascii="Times New Roman" w:eastAsia="宋体" w:hAnsi="Times New Roman"/>
                <w:sz w:val="18"/>
              </w:rPr>
              <w:t>实际养护时间</w:t>
            </w:r>
          </w:p>
        </w:tc>
      </w:tr>
      <w:tr w:rsidR="00A75826" w14:paraId="3DFBC501" w14:textId="77777777">
        <w:trPr>
          <w:jc w:val="center"/>
        </w:trPr>
        <w:tc>
          <w:tcPr>
            <w:tcW w:w="2268" w:type="dxa"/>
            <w:tcBorders>
              <w:top w:val="nil"/>
              <w:left w:val="nil"/>
              <w:bottom w:val="single" w:sz="6" w:space="0" w:color="000000"/>
              <w:right w:val="nil"/>
            </w:tcBorders>
          </w:tcPr>
          <w:p w14:paraId="063EF52F" w14:textId="77777777" w:rsidR="00A75826" w:rsidRDefault="00000000">
            <w:pPr>
              <w:spacing w:after="0" w:line="240" w:lineRule="auto"/>
              <w:jc w:val="center"/>
            </w:pPr>
            <w:r>
              <w:rPr>
                <w:rFonts w:ascii="Times New Roman" w:eastAsia="宋体" w:hAnsi="Times New Roman"/>
                <w:sz w:val="18"/>
              </w:rPr>
              <w:t>notes</w:t>
            </w:r>
          </w:p>
        </w:tc>
        <w:tc>
          <w:tcPr>
            <w:tcW w:w="2268" w:type="dxa"/>
            <w:tcBorders>
              <w:top w:val="nil"/>
              <w:left w:val="nil"/>
              <w:bottom w:val="single" w:sz="6" w:space="0" w:color="000000"/>
              <w:right w:val="nil"/>
            </w:tcBorders>
          </w:tcPr>
          <w:p w14:paraId="3850C0E6"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0D05139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6CC7D9E" w14:textId="77777777" w:rsidR="00A75826" w:rsidRDefault="00000000">
            <w:pPr>
              <w:spacing w:after="0" w:line="240" w:lineRule="auto"/>
              <w:jc w:val="center"/>
            </w:pPr>
            <w:r>
              <w:rPr>
                <w:rFonts w:ascii="Times New Roman" w:eastAsia="宋体" w:hAnsi="Times New Roman"/>
                <w:sz w:val="18"/>
              </w:rPr>
              <w:t>养护备注</w:t>
            </w:r>
          </w:p>
        </w:tc>
      </w:tr>
      <w:tr w:rsidR="00A75826" w14:paraId="5BFF5C76" w14:textId="77777777">
        <w:trPr>
          <w:jc w:val="center"/>
        </w:trPr>
        <w:tc>
          <w:tcPr>
            <w:tcW w:w="2268" w:type="dxa"/>
            <w:tcBorders>
              <w:top w:val="nil"/>
              <w:left w:val="nil"/>
              <w:bottom w:val="single" w:sz="8" w:space="0" w:color="000000"/>
              <w:right w:val="nil"/>
            </w:tcBorders>
          </w:tcPr>
          <w:p w14:paraId="7EC1907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62CF8ADB"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F0ECFC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06468F98" w14:textId="77777777" w:rsidR="00A75826" w:rsidRDefault="00000000">
            <w:pPr>
              <w:spacing w:after="0" w:line="240" w:lineRule="auto"/>
              <w:jc w:val="center"/>
            </w:pPr>
            <w:r>
              <w:rPr>
                <w:rFonts w:ascii="Times New Roman" w:eastAsia="宋体" w:hAnsi="Times New Roman"/>
                <w:sz w:val="18"/>
              </w:rPr>
              <w:t>创建时间</w:t>
            </w:r>
          </w:p>
        </w:tc>
      </w:tr>
    </w:tbl>
    <w:p w14:paraId="6E8AF514" w14:textId="77777777" w:rsidR="00A75826" w:rsidRDefault="00A75826"/>
    <w:p w14:paraId="63E8F4C7"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4-8  </w:t>
      </w:r>
      <w:r>
        <w:rPr>
          <w:rFonts w:ascii="Times New Roman" w:eastAsia="黑体" w:hAnsi="Times New Roman"/>
          <w:b/>
          <w:sz w:val="18"/>
        </w:rPr>
        <w:t>论坛帖子表</w:t>
      </w:r>
    </w:p>
    <w:p w14:paraId="7B036183" w14:textId="77777777" w:rsidR="00A75826" w:rsidRDefault="00000000">
      <w:pPr>
        <w:spacing w:after="0" w:line="360" w:lineRule="auto"/>
        <w:ind w:firstLine="480"/>
        <w:jc w:val="both"/>
        <w:outlineLvl w:val="3"/>
      </w:pPr>
      <w:bookmarkStart w:id="47" w:name="_Toc11225"/>
      <w:r>
        <w:rPr>
          <w:rFonts w:ascii="Times New Roman" w:eastAsia="宋体" w:hAnsi="Times New Roman"/>
          <w:sz w:val="24"/>
        </w:rPr>
        <w:t>（6）plant_diary 植物日记表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7"/>
    </w:p>
    <w:tbl>
      <w:tblPr>
        <w:tblStyle w:val="af4"/>
        <w:tblW w:w="0" w:type="auto"/>
        <w:jc w:val="center"/>
        <w:tblLook w:val="04A0" w:firstRow="1" w:lastRow="0" w:firstColumn="1" w:lastColumn="0" w:noHBand="0" w:noVBand="1"/>
      </w:tblPr>
      <w:tblGrid>
        <w:gridCol w:w="2248"/>
        <w:gridCol w:w="2254"/>
        <w:gridCol w:w="2267"/>
        <w:gridCol w:w="2235"/>
      </w:tblGrid>
      <w:tr w:rsidR="00A75826" w14:paraId="6AA75F41" w14:textId="77777777">
        <w:trPr>
          <w:jc w:val="center"/>
        </w:trPr>
        <w:tc>
          <w:tcPr>
            <w:tcW w:w="2268" w:type="dxa"/>
            <w:tcBorders>
              <w:top w:val="single" w:sz="8" w:space="0" w:color="000000"/>
              <w:left w:val="nil"/>
              <w:bottom w:val="single" w:sz="6" w:space="0" w:color="000000"/>
              <w:right w:val="nil"/>
            </w:tcBorders>
          </w:tcPr>
          <w:p w14:paraId="4BC0DC05"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40C5885A"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50CCB0B"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6D669D9" w14:textId="77777777" w:rsidR="00A75826" w:rsidRDefault="00000000">
            <w:pPr>
              <w:spacing w:after="0" w:line="240" w:lineRule="auto"/>
              <w:jc w:val="center"/>
            </w:pPr>
            <w:r>
              <w:rPr>
                <w:rFonts w:ascii="Times New Roman" w:eastAsia="宋体" w:hAnsi="Times New Roman"/>
                <w:b/>
                <w:sz w:val="18"/>
              </w:rPr>
              <w:t>说明</w:t>
            </w:r>
          </w:p>
        </w:tc>
      </w:tr>
      <w:tr w:rsidR="00A75826" w14:paraId="57EDE673" w14:textId="77777777">
        <w:trPr>
          <w:jc w:val="center"/>
        </w:trPr>
        <w:tc>
          <w:tcPr>
            <w:tcW w:w="2268" w:type="dxa"/>
            <w:tcBorders>
              <w:top w:val="nil"/>
              <w:left w:val="nil"/>
              <w:bottom w:val="single" w:sz="6" w:space="0" w:color="000000"/>
              <w:right w:val="nil"/>
            </w:tcBorders>
          </w:tcPr>
          <w:p w14:paraId="31FE2E03"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F37E40E"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E34EB6B"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6F3824EF" w14:textId="77777777" w:rsidR="00A75826" w:rsidRDefault="00000000">
            <w:pPr>
              <w:spacing w:after="0" w:line="240" w:lineRule="auto"/>
              <w:jc w:val="center"/>
            </w:pPr>
            <w:r>
              <w:rPr>
                <w:rFonts w:ascii="Times New Roman" w:eastAsia="宋体" w:hAnsi="Times New Roman"/>
                <w:sz w:val="18"/>
              </w:rPr>
              <w:t>日记</w:t>
            </w:r>
            <w:r>
              <w:rPr>
                <w:rFonts w:ascii="Times New Roman" w:eastAsia="宋体" w:hAnsi="Times New Roman"/>
                <w:sz w:val="18"/>
              </w:rPr>
              <w:t>ID</w:t>
            </w:r>
          </w:p>
        </w:tc>
      </w:tr>
      <w:tr w:rsidR="00A75826" w14:paraId="5764C672" w14:textId="77777777">
        <w:trPr>
          <w:jc w:val="center"/>
        </w:trPr>
        <w:tc>
          <w:tcPr>
            <w:tcW w:w="2268" w:type="dxa"/>
            <w:tcBorders>
              <w:top w:val="nil"/>
              <w:left w:val="nil"/>
              <w:bottom w:val="single" w:sz="6" w:space="0" w:color="000000"/>
              <w:right w:val="nil"/>
            </w:tcBorders>
          </w:tcPr>
          <w:p w14:paraId="5CAEACE8"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42C2609"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CBBF46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719AB6D4"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71EBEB24" w14:textId="77777777">
        <w:trPr>
          <w:jc w:val="center"/>
        </w:trPr>
        <w:tc>
          <w:tcPr>
            <w:tcW w:w="2268" w:type="dxa"/>
            <w:tcBorders>
              <w:top w:val="nil"/>
              <w:left w:val="nil"/>
              <w:bottom w:val="single" w:sz="6" w:space="0" w:color="000000"/>
              <w:right w:val="nil"/>
            </w:tcBorders>
          </w:tcPr>
          <w:p w14:paraId="501DDEC0"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4F755B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F9F87B9"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62699EC"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4AD407A0" w14:textId="77777777">
        <w:trPr>
          <w:jc w:val="center"/>
        </w:trPr>
        <w:tc>
          <w:tcPr>
            <w:tcW w:w="2268" w:type="dxa"/>
            <w:tcBorders>
              <w:top w:val="nil"/>
              <w:left w:val="nil"/>
              <w:bottom w:val="single" w:sz="6" w:space="0" w:color="000000"/>
              <w:right w:val="nil"/>
            </w:tcBorders>
          </w:tcPr>
          <w:p w14:paraId="02A8C050"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1EE676D6"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0A69A4F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1E9A10C" w14:textId="77777777" w:rsidR="00A75826" w:rsidRDefault="00000000">
            <w:pPr>
              <w:spacing w:after="0" w:line="240" w:lineRule="auto"/>
              <w:jc w:val="center"/>
            </w:pPr>
            <w:r>
              <w:rPr>
                <w:rFonts w:ascii="Times New Roman" w:eastAsia="宋体" w:hAnsi="Times New Roman"/>
                <w:sz w:val="18"/>
              </w:rPr>
              <w:t>日记标题</w:t>
            </w:r>
          </w:p>
        </w:tc>
      </w:tr>
      <w:tr w:rsidR="00A75826" w14:paraId="3A43D1A6" w14:textId="77777777">
        <w:trPr>
          <w:jc w:val="center"/>
        </w:trPr>
        <w:tc>
          <w:tcPr>
            <w:tcW w:w="2268" w:type="dxa"/>
            <w:tcBorders>
              <w:top w:val="nil"/>
              <w:left w:val="nil"/>
              <w:bottom w:val="single" w:sz="6" w:space="0" w:color="000000"/>
              <w:right w:val="nil"/>
            </w:tcBorders>
          </w:tcPr>
          <w:p w14:paraId="43355CCB"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71359F26"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312778F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258F88B" w14:textId="77777777" w:rsidR="00A75826" w:rsidRDefault="00000000">
            <w:pPr>
              <w:spacing w:after="0" w:line="240" w:lineRule="auto"/>
              <w:jc w:val="center"/>
            </w:pPr>
            <w:r>
              <w:rPr>
                <w:rFonts w:ascii="Times New Roman" w:eastAsia="宋体" w:hAnsi="Times New Roman"/>
                <w:sz w:val="18"/>
              </w:rPr>
              <w:t>日记正文内容</w:t>
            </w:r>
          </w:p>
        </w:tc>
      </w:tr>
      <w:tr w:rsidR="00A75826" w14:paraId="6C87317E" w14:textId="77777777">
        <w:trPr>
          <w:jc w:val="center"/>
        </w:trPr>
        <w:tc>
          <w:tcPr>
            <w:tcW w:w="2268" w:type="dxa"/>
            <w:tcBorders>
              <w:top w:val="nil"/>
              <w:left w:val="nil"/>
              <w:bottom w:val="single" w:sz="6" w:space="0" w:color="000000"/>
              <w:right w:val="nil"/>
            </w:tcBorders>
          </w:tcPr>
          <w:p w14:paraId="56CEAF62" w14:textId="77777777" w:rsidR="00A75826" w:rsidRDefault="00000000">
            <w:pPr>
              <w:spacing w:after="0" w:line="240" w:lineRule="auto"/>
              <w:jc w:val="center"/>
            </w:pPr>
            <w:r>
              <w:rPr>
                <w:rFonts w:ascii="Times New Roman" w:eastAsia="宋体" w:hAnsi="Times New Roman"/>
                <w:sz w:val="18"/>
              </w:rPr>
              <w:t>weather</w:t>
            </w:r>
          </w:p>
        </w:tc>
        <w:tc>
          <w:tcPr>
            <w:tcW w:w="2268" w:type="dxa"/>
            <w:tcBorders>
              <w:top w:val="nil"/>
              <w:left w:val="nil"/>
              <w:bottom w:val="single" w:sz="6" w:space="0" w:color="000000"/>
              <w:right w:val="nil"/>
            </w:tcBorders>
          </w:tcPr>
          <w:p w14:paraId="522B39E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F5899E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514DDA0" w14:textId="77777777" w:rsidR="00A75826" w:rsidRDefault="00000000">
            <w:pPr>
              <w:spacing w:after="0" w:line="240" w:lineRule="auto"/>
              <w:jc w:val="center"/>
            </w:pPr>
            <w:r>
              <w:rPr>
                <w:rFonts w:ascii="Times New Roman" w:eastAsia="宋体" w:hAnsi="Times New Roman"/>
                <w:sz w:val="18"/>
              </w:rPr>
              <w:t>当天天气</w:t>
            </w:r>
          </w:p>
        </w:tc>
      </w:tr>
      <w:tr w:rsidR="00A75826" w14:paraId="740CC61C" w14:textId="77777777">
        <w:trPr>
          <w:jc w:val="center"/>
        </w:trPr>
        <w:tc>
          <w:tcPr>
            <w:tcW w:w="2268" w:type="dxa"/>
            <w:tcBorders>
              <w:top w:val="nil"/>
              <w:left w:val="nil"/>
              <w:bottom w:val="single" w:sz="6" w:space="0" w:color="000000"/>
              <w:right w:val="nil"/>
            </w:tcBorders>
          </w:tcPr>
          <w:p w14:paraId="19829DF8" w14:textId="77777777" w:rsidR="00A75826" w:rsidRDefault="00000000">
            <w:pPr>
              <w:spacing w:after="0" w:line="240" w:lineRule="auto"/>
              <w:jc w:val="center"/>
            </w:pPr>
            <w:r>
              <w:rPr>
                <w:rFonts w:ascii="Times New Roman" w:eastAsia="宋体" w:hAnsi="Times New Roman"/>
                <w:sz w:val="18"/>
              </w:rPr>
              <w:t>diary_date</w:t>
            </w:r>
          </w:p>
        </w:tc>
        <w:tc>
          <w:tcPr>
            <w:tcW w:w="2268" w:type="dxa"/>
            <w:tcBorders>
              <w:top w:val="nil"/>
              <w:left w:val="nil"/>
              <w:bottom w:val="single" w:sz="6" w:space="0" w:color="000000"/>
              <w:right w:val="nil"/>
            </w:tcBorders>
          </w:tcPr>
          <w:p w14:paraId="42F2FBD9" w14:textId="77777777" w:rsidR="00A75826" w:rsidRDefault="00000000">
            <w:pPr>
              <w:spacing w:after="0" w:line="240" w:lineRule="auto"/>
              <w:jc w:val="center"/>
            </w:pPr>
            <w:r>
              <w:rPr>
                <w:rFonts w:ascii="Times New Roman" w:eastAsia="宋体" w:hAnsi="Times New Roman"/>
                <w:sz w:val="18"/>
              </w:rPr>
              <w:t>DATE</w:t>
            </w:r>
          </w:p>
        </w:tc>
        <w:tc>
          <w:tcPr>
            <w:tcW w:w="2268" w:type="dxa"/>
            <w:tcBorders>
              <w:top w:val="nil"/>
              <w:left w:val="nil"/>
              <w:bottom w:val="single" w:sz="6" w:space="0" w:color="000000"/>
              <w:right w:val="nil"/>
            </w:tcBorders>
          </w:tcPr>
          <w:p w14:paraId="7EB49BF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1D0D874" w14:textId="77777777" w:rsidR="00A75826" w:rsidRDefault="00000000">
            <w:pPr>
              <w:spacing w:after="0" w:line="240" w:lineRule="auto"/>
              <w:jc w:val="center"/>
            </w:pPr>
            <w:r>
              <w:rPr>
                <w:rFonts w:ascii="Times New Roman" w:eastAsia="宋体" w:hAnsi="Times New Roman"/>
                <w:sz w:val="18"/>
              </w:rPr>
              <w:t>日记日期</w:t>
            </w:r>
          </w:p>
        </w:tc>
      </w:tr>
      <w:tr w:rsidR="00A75826" w14:paraId="2B7D4F4F" w14:textId="77777777">
        <w:trPr>
          <w:jc w:val="center"/>
        </w:trPr>
        <w:tc>
          <w:tcPr>
            <w:tcW w:w="2268" w:type="dxa"/>
            <w:tcBorders>
              <w:top w:val="nil"/>
              <w:left w:val="nil"/>
              <w:bottom w:val="single" w:sz="8" w:space="0" w:color="000000"/>
              <w:right w:val="nil"/>
            </w:tcBorders>
          </w:tcPr>
          <w:p w14:paraId="291916A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4286256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2F56F256"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359B8D02" w14:textId="77777777" w:rsidR="00A75826" w:rsidRDefault="00000000">
            <w:pPr>
              <w:spacing w:after="0" w:line="240" w:lineRule="auto"/>
              <w:jc w:val="center"/>
            </w:pPr>
            <w:r>
              <w:rPr>
                <w:rFonts w:ascii="Times New Roman" w:eastAsia="宋体" w:hAnsi="Times New Roman"/>
                <w:sz w:val="18"/>
              </w:rPr>
              <w:t>创建时间</w:t>
            </w:r>
          </w:p>
        </w:tc>
      </w:tr>
    </w:tbl>
    <w:p w14:paraId="01584B6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4-9  </w:t>
      </w:r>
      <w:r>
        <w:rPr>
          <w:rFonts w:ascii="Times New Roman" w:eastAsia="黑体" w:hAnsi="Times New Roman"/>
          <w:b/>
          <w:sz w:val="18"/>
        </w:rPr>
        <w:t>论坛评论表</w:t>
      </w:r>
    </w:p>
    <w:p w14:paraId="3351E073" w14:textId="77777777" w:rsidR="00A75826" w:rsidRDefault="00A75826"/>
    <w:p w14:paraId="671C656E" w14:textId="77777777" w:rsidR="00A75826" w:rsidRDefault="00000000">
      <w:pPr>
        <w:spacing w:after="0" w:line="360" w:lineRule="auto"/>
        <w:ind w:firstLine="480"/>
        <w:jc w:val="both"/>
        <w:outlineLvl w:val="3"/>
      </w:pPr>
      <w:bookmarkStart w:id="48" w:name="_Toc970"/>
      <w:r>
        <w:rPr>
          <w:rFonts w:ascii="Times New Roman" w:eastAsia="宋体" w:hAnsi="Times New Roman"/>
          <w:sz w:val="24"/>
        </w:rPr>
        <w:t>（7）plant_photo 植物照片表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8"/>
    </w:p>
    <w:p w14:paraId="476C2782"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4-10  </w:t>
      </w:r>
      <w:r>
        <w:rPr>
          <w:rFonts w:ascii="Times New Roman" w:eastAsia="黑体" w:hAnsi="Times New Roman"/>
          <w:b/>
          <w:sz w:val="18"/>
        </w:rPr>
        <w:t>提醒表</w:t>
      </w:r>
    </w:p>
    <w:tbl>
      <w:tblPr>
        <w:tblStyle w:val="af4"/>
        <w:tblW w:w="0" w:type="auto"/>
        <w:jc w:val="center"/>
        <w:tblLook w:val="04A0" w:firstRow="1" w:lastRow="0" w:firstColumn="1" w:lastColumn="0" w:noHBand="0" w:noVBand="1"/>
      </w:tblPr>
      <w:tblGrid>
        <w:gridCol w:w="2248"/>
        <w:gridCol w:w="2254"/>
        <w:gridCol w:w="2267"/>
        <w:gridCol w:w="2235"/>
      </w:tblGrid>
      <w:tr w:rsidR="00A75826" w14:paraId="6CBF75C4" w14:textId="77777777">
        <w:trPr>
          <w:jc w:val="center"/>
        </w:trPr>
        <w:tc>
          <w:tcPr>
            <w:tcW w:w="2268" w:type="dxa"/>
            <w:tcBorders>
              <w:top w:val="single" w:sz="8" w:space="0" w:color="000000"/>
              <w:left w:val="nil"/>
              <w:bottom w:val="single" w:sz="6" w:space="0" w:color="000000"/>
              <w:right w:val="nil"/>
            </w:tcBorders>
          </w:tcPr>
          <w:p w14:paraId="1B346FA9"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45AC5A2C"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000C112C"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69FB6786" w14:textId="77777777" w:rsidR="00A75826" w:rsidRDefault="00000000">
            <w:pPr>
              <w:spacing w:after="0" w:line="240" w:lineRule="auto"/>
              <w:jc w:val="center"/>
            </w:pPr>
            <w:r>
              <w:rPr>
                <w:rFonts w:ascii="Times New Roman" w:eastAsia="宋体" w:hAnsi="Times New Roman"/>
                <w:b/>
                <w:sz w:val="18"/>
              </w:rPr>
              <w:t>说明</w:t>
            </w:r>
          </w:p>
        </w:tc>
      </w:tr>
      <w:tr w:rsidR="00A75826" w14:paraId="05E3763A" w14:textId="77777777">
        <w:trPr>
          <w:jc w:val="center"/>
        </w:trPr>
        <w:tc>
          <w:tcPr>
            <w:tcW w:w="2268" w:type="dxa"/>
            <w:tcBorders>
              <w:top w:val="nil"/>
              <w:left w:val="nil"/>
              <w:bottom w:val="single" w:sz="6" w:space="0" w:color="000000"/>
              <w:right w:val="nil"/>
            </w:tcBorders>
          </w:tcPr>
          <w:p w14:paraId="0815D1E0"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4821209E"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9ED279D"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5A15802F" w14:textId="77777777" w:rsidR="00A75826" w:rsidRDefault="00000000">
            <w:pPr>
              <w:spacing w:after="0" w:line="240" w:lineRule="auto"/>
              <w:jc w:val="center"/>
            </w:pPr>
            <w:r>
              <w:rPr>
                <w:rFonts w:ascii="Times New Roman" w:eastAsia="宋体" w:hAnsi="Times New Roman"/>
                <w:sz w:val="18"/>
              </w:rPr>
              <w:t>照片</w:t>
            </w:r>
            <w:r>
              <w:rPr>
                <w:rFonts w:ascii="Times New Roman" w:eastAsia="宋体" w:hAnsi="Times New Roman"/>
                <w:sz w:val="18"/>
              </w:rPr>
              <w:t>ID</w:t>
            </w:r>
          </w:p>
        </w:tc>
      </w:tr>
      <w:tr w:rsidR="00A75826" w14:paraId="27C11153" w14:textId="77777777">
        <w:trPr>
          <w:jc w:val="center"/>
        </w:trPr>
        <w:tc>
          <w:tcPr>
            <w:tcW w:w="2268" w:type="dxa"/>
            <w:tcBorders>
              <w:top w:val="nil"/>
              <w:left w:val="nil"/>
              <w:bottom w:val="single" w:sz="6" w:space="0" w:color="000000"/>
              <w:right w:val="nil"/>
            </w:tcBorders>
          </w:tcPr>
          <w:p w14:paraId="023B38CF"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4FF175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92F6303"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9F644FA"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49D98CA6" w14:textId="77777777">
        <w:trPr>
          <w:jc w:val="center"/>
        </w:trPr>
        <w:tc>
          <w:tcPr>
            <w:tcW w:w="2268" w:type="dxa"/>
            <w:tcBorders>
              <w:top w:val="nil"/>
              <w:left w:val="nil"/>
              <w:bottom w:val="single" w:sz="6" w:space="0" w:color="000000"/>
              <w:right w:val="nil"/>
            </w:tcBorders>
          </w:tcPr>
          <w:p w14:paraId="34C26336"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064E21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9424D2B"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5F974907"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56786144" w14:textId="77777777">
        <w:trPr>
          <w:jc w:val="center"/>
        </w:trPr>
        <w:tc>
          <w:tcPr>
            <w:tcW w:w="2268" w:type="dxa"/>
            <w:tcBorders>
              <w:top w:val="nil"/>
              <w:left w:val="nil"/>
              <w:bottom w:val="single" w:sz="6" w:space="0" w:color="000000"/>
              <w:right w:val="nil"/>
            </w:tcBorders>
          </w:tcPr>
          <w:p w14:paraId="39F5A6DA" w14:textId="77777777" w:rsidR="00A75826" w:rsidRDefault="00000000">
            <w:pPr>
              <w:spacing w:after="0" w:line="240" w:lineRule="auto"/>
              <w:jc w:val="center"/>
            </w:pPr>
            <w:r>
              <w:rPr>
                <w:rFonts w:ascii="Times New Roman" w:eastAsia="宋体" w:hAnsi="Times New Roman"/>
                <w:sz w:val="18"/>
              </w:rPr>
              <w:t>photo_url</w:t>
            </w:r>
          </w:p>
        </w:tc>
        <w:tc>
          <w:tcPr>
            <w:tcW w:w="2268" w:type="dxa"/>
            <w:tcBorders>
              <w:top w:val="nil"/>
              <w:left w:val="nil"/>
              <w:bottom w:val="single" w:sz="6" w:space="0" w:color="000000"/>
              <w:right w:val="nil"/>
            </w:tcBorders>
          </w:tcPr>
          <w:p w14:paraId="200EDE47"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7571FE8A"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313EEF8A" w14:textId="77777777" w:rsidR="00A75826" w:rsidRDefault="00000000">
            <w:pPr>
              <w:spacing w:after="0" w:line="240" w:lineRule="auto"/>
              <w:jc w:val="center"/>
            </w:pPr>
            <w:r>
              <w:rPr>
                <w:rFonts w:ascii="Times New Roman" w:eastAsia="宋体" w:hAnsi="Times New Roman"/>
                <w:sz w:val="18"/>
              </w:rPr>
              <w:t>照片文件路径</w:t>
            </w:r>
          </w:p>
        </w:tc>
      </w:tr>
      <w:tr w:rsidR="00A75826" w14:paraId="1D630922" w14:textId="77777777">
        <w:trPr>
          <w:jc w:val="center"/>
        </w:trPr>
        <w:tc>
          <w:tcPr>
            <w:tcW w:w="2268" w:type="dxa"/>
            <w:tcBorders>
              <w:top w:val="nil"/>
              <w:left w:val="nil"/>
              <w:bottom w:val="single" w:sz="6" w:space="0" w:color="000000"/>
              <w:right w:val="nil"/>
            </w:tcBorders>
          </w:tcPr>
          <w:p w14:paraId="63384944" w14:textId="77777777" w:rsidR="00A75826" w:rsidRDefault="00000000">
            <w:pPr>
              <w:spacing w:after="0" w:line="240" w:lineRule="auto"/>
              <w:jc w:val="center"/>
            </w:pPr>
            <w:r>
              <w:rPr>
                <w:rFonts w:ascii="Times New Roman" w:eastAsia="宋体" w:hAnsi="Times New Roman"/>
                <w:sz w:val="18"/>
              </w:rPr>
              <w:t>description</w:t>
            </w:r>
          </w:p>
        </w:tc>
        <w:tc>
          <w:tcPr>
            <w:tcW w:w="2268" w:type="dxa"/>
            <w:tcBorders>
              <w:top w:val="nil"/>
              <w:left w:val="nil"/>
              <w:bottom w:val="single" w:sz="6" w:space="0" w:color="000000"/>
              <w:right w:val="nil"/>
            </w:tcBorders>
          </w:tcPr>
          <w:p w14:paraId="015F8E33"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49DEDB7F"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5976DFC" w14:textId="77777777" w:rsidR="00A75826" w:rsidRDefault="00000000">
            <w:pPr>
              <w:spacing w:after="0" w:line="240" w:lineRule="auto"/>
              <w:jc w:val="center"/>
            </w:pPr>
            <w:r>
              <w:rPr>
                <w:rFonts w:ascii="Times New Roman" w:eastAsia="宋体" w:hAnsi="Times New Roman"/>
                <w:sz w:val="18"/>
              </w:rPr>
              <w:t>照片描述</w:t>
            </w:r>
          </w:p>
        </w:tc>
      </w:tr>
      <w:tr w:rsidR="00A75826" w14:paraId="257370EE" w14:textId="77777777">
        <w:trPr>
          <w:jc w:val="center"/>
        </w:trPr>
        <w:tc>
          <w:tcPr>
            <w:tcW w:w="2268" w:type="dxa"/>
            <w:tcBorders>
              <w:top w:val="nil"/>
              <w:left w:val="nil"/>
              <w:bottom w:val="single" w:sz="8" w:space="0" w:color="000000"/>
              <w:right w:val="nil"/>
            </w:tcBorders>
          </w:tcPr>
          <w:p w14:paraId="7B6213BF"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7C9C81A4"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1B266924"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2B9C4799" w14:textId="77777777" w:rsidR="00A75826" w:rsidRDefault="00000000">
            <w:pPr>
              <w:spacing w:after="0" w:line="240" w:lineRule="auto"/>
              <w:jc w:val="center"/>
            </w:pPr>
            <w:r>
              <w:rPr>
                <w:rFonts w:ascii="Times New Roman" w:eastAsia="宋体" w:hAnsi="Times New Roman"/>
                <w:sz w:val="18"/>
              </w:rPr>
              <w:t>上传时间</w:t>
            </w:r>
          </w:p>
        </w:tc>
      </w:tr>
    </w:tbl>
    <w:p w14:paraId="58C024B7" w14:textId="77777777" w:rsidR="00A75826" w:rsidRDefault="00A75826"/>
    <w:p w14:paraId="5E4D5A8B"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4-11  </w:t>
      </w:r>
      <w:r>
        <w:rPr>
          <w:rFonts w:ascii="Times New Roman" w:eastAsia="黑体" w:hAnsi="Times New Roman"/>
          <w:b/>
          <w:sz w:val="18"/>
        </w:rPr>
        <w:t>系统公告表</w:t>
      </w:r>
    </w:p>
    <w:p w14:paraId="58976D12" w14:textId="77777777" w:rsidR="00A75826" w:rsidRDefault="00000000">
      <w:pPr>
        <w:spacing w:after="0" w:line="360" w:lineRule="auto"/>
        <w:ind w:firstLine="480"/>
        <w:jc w:val="both"/>
        <w:outlineLvl w:val="3"/>
      </w:pPr>
      <w:bookmarkStart w:id="49" w:name="_Toc4441"/>
      <w:r>
        <w:rPr>
          <w:rFonts w:ascii="Times New Roman" w:eastAsia="宋体" w:hAnsi="Times New Roman"/>
          <w:sz w:val="24"/>
        </w:rPr>
        <w:t>（8）forum_post 论坛帖子表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9"/>
    </w:p>
    <w:tbl>
      <w:tblPr>
        <w:tblStyle w:val="af4"/>
        <w:tblW w:w="0" w:type="auto"/>
        <w:jc w:val="center"/>
        <w:tblLook w:val="04A0" w:firstRow="1" w:lastRow="0" w:firstColumn="1" w:lastColumn="0" w:noHBand="0" w:noVBand="1"/>
      </w:tblPr>
      <w:tblGrid>
        <w:gridCol w:w="2252"/>
        <w:gridCol w:w="2253"/>
        <w:gridCol w:w="2266"/>
        <w:gridCol w:w="2233"/>
      </w:tblGrid>
      <w:tr w:rsidR="00A75826" w14:paraId="70A17A88" w14:textId="77777777">
        <w:trPr>
          <w:jc w:val="center"/>
        </w:trPr>
        <w:tc>
          <w:tcPr>
            <w:tcW w:w="2268" w:type="dxa"/>
            <w:tcBorders>
              <w:top w:val="single" w:sz="8" w:space="0" w:color="000000"/>
              <w:left w:val="nil"/>
              <w:bottom w:val="single" w:sz="6" w:space="0" w:color="000000"/>
              <w:right w:val="nil"/>
            </w:tcBorders>
          </w:tcPr>
          <w:p w14:paraId="44403EEE"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6FBAFFCF"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3F48FB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83B93CB" w14:textId="77777777" w:rsidR="00A75826" w:rsidRDefault="00000000">
            <w:pPr>
              <w:spacing w:after="0" w:line="240" w:lineRule="auto"/>
              <w:jc w:val="center"/>
            </w:pPr>
            <w:r>
              <w:rPr>
                <w:rFonts w:ascii="Times New Roman" w:eastAsia="宋体" w:hAnsi="Times New Roman"/>
                <w:b/>
                <w:sz w:val="18"/>
              </w:rPr>
              <w:t>说明</w:t>
            </w:r>
          </w:p>
        </w:tc>
      </w:tr>
      <w:tr w:rsidR="00A75826" w14:paraId="4BC358AA" w14:textId="77777777">
        <w:trPr>
          <w:jc w:val="center"/>
        </w:trPr>
        <w:tc>
          <w:tcPr>
            <w:tcW w:w="2268" w:type="dxa"/>
            <w:tcBorders>
              <w:top w:val="nil"/>
              <w:left w:val="nil"/>
              <w:bottom w:val="single" w:sz="6" w:space="0" w:color="000000"/>
              <w:right w:val="nil"/>
            </w:tcBorders>
          </w:tcPr>
          <w:p w14:paraId="7DE69E8D"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135D7DD6"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4B142E7"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1F604853" w14:textId="77777777" w:rsidR="00A75826" w:rsidRDefault="00000000">
            <w:pPr>
              <w:spacing w:after="0" w:line="240" w:lineRule="auto"/>
              <w:jc w:val="center"/>
            </w:pPr>
            <w:r>
              <w:rPr>
                <w:rFonts w:ascii="Times New Roman" w:eastAsia="宋体" w:hAnsi="Times New Roman"/>
                <w:sz w:val="18"/>
              </w:rPr>
              <w:t>帖子</w:t>
            </w:r>
            <w:r>
              <w:rPr>
                <w:rFonts w:ascii="Times New Roman" w:eastAsia="宋体" w:hAnsi="Times New Roman"/>
                <w:sz w:val="18"/>
              </w:rPr>
              <w:t>ID</w:t>
            </w:r>
          </w:p>
        </w:tc>
      </w:tr>
      <w:tr w:rsidR="00A75826" w14:paraId="6AA2AEC6" w14:textId="77777777">
        <w:trPr>
          <w:jc w:val="center"/>
        </w:trPr>
        <w:tc>
          <w:tcPr>
            <w:tcW w:w="2268" w:type="dxa"/>
            <w:tcBorders>
              <w:top w:val="nil"/>
              <w:left w:val="nil"/>
              <w:bottom w:val="single" w:sz="6" w:space="0" w:color="000000"/>
              <w:right w:val="nil"/>
            </w:tcBorders>
          </w:tcPr>
          <w:p w14:paraId="202D5AA9"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06FBC44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3A50108"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C253658" w14:textId="77777777" w:rsidR="00A75826" w:rsidRDefault="00000000">
            <w:pPr>
              <w:spacing w:after="0" w:line="240" w:lineRule="auto"/>
              <w:jc w:val="center"/>
            </w:pPr>
            <w:r>
              <w:rPr>
                <w:rFonts w:ascii="Times New Roman" w:eastAsia="宋体" w:hAnsi="Times New Roman"/>
                <w:sz w:val="18"/>
              </w:rPr>
              <w:t>发帖用户</w:t>
            </w:r>
            <w:r>
              <w:rPr>
                <w:rFonts w:ascii="Times New Roman" w:eastAsia="宋体" w:hAnsi="Times New Roman"/>
                <w:sz w:val="18"/>
              </w:rPr>
              <w:t>ID</w:t>
            </w:r>
          </w:p>
        </w:tc>
      </w:tr>
      <w:tr w:rsidR="00A75826" w14:paraId="50955597" w14:textId="77777777">
        <w:trPr>
          <w:jc w:val="center"/>
        </w:trPr>
        <w:tc>
          <w:tcPr>
            <w:tcW w:w="2268" w:type="dxa"/>
            <w:tcBorders>
              <w:top w:val="nil"/>
              <w:left w:val="nil"/>
              <w:bottom w:val="single" w:sz="6" w:space="0" w:color="000000"/>
              <w:right w:val="nil"/>
            </w:tcBorders>
          </w:tcPr>
          <w:p w14:paraId="7E17D5D7"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7373993B"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34CA5DA7"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527794D3" w14:textId="77777777" w:rsidR="00A75826" w:rsidRDefault="00000000">
            <w:pPr>
              <w:spacing w:after="0" w:line="240" w:lineRule="auto"/>
              <w:jc w:val="center"/>
            </w:pPr>
            <w:r>
              <w:rPr>
                <w:rFonts w:ascii="Times New Roman" w:eastAsia="宋体" w:hAnsi="Times New Roman"/>
                <w:sz w:val="18"/>
              </w:rPr>
              <w:t>帖子标题</w:t>
            </w:r>
          </w:p>
        </w:tc>
      </w:tr>
      <w:tr w:rsidR="00A75826" w14:paraId="69670B4F" w14:textId="77777777">
        <w:trPr>
          <w:jc w:val="center"/>
        </w:trPr>
        <w:tc>
          <w:tcPr>
            <w:tcW w:w="2268" w:type="dxa"/>
            <w:tcBorders>
              <w:top w:val="nil"/>
              <w:left w:val="nil"/>
              <w:bottom w:val="single" w:sz="6" w:space="0" w:color="000000"/>
              <w:right w:val="nil"/>
            </w:tcBorders>
          </w:tcPr>
          <w:p w14:paraId="0C017420"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2ED0A32D"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510CDF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40BB382E" w14:textId="77777777" w:rsidR="00A75826" w:rsidRDefault="00000000">
            <w:pPr>
              <w:spacing w:after="0" w:line="240" w:lineRule="auto"/>
              <w:jc w:val="center"/>
            </w:pPr>
            <w:r>
              <w:rPr>
                <w:rFonts w:ascii="Times New Roman" w:eastAsia="宋体" w:hAnsi="Times New Roman"/>
                <w:sz w:val="18"/>
              </w:rPr>
              <w:t>帖子正文内容</w:t>
            </w:r>
          </w:p>
        </w:tc>
      </w:tr>
      <w:tr w:rsidR="00A75826" w14:paraId="5B462D93" w14:textId="77777777">
        <w:trPr>
          <w:jc w:val="center"/>
        </w:trPr>
        <w:tc>
          <w:tcPr>
            <w:tcW w:w="2268" w:type="dxa"/>
            <w:tcBorders>
              <w:top w:val="nil"/>
              <w:left w:val="nil"/>
              <w:bottom w:val="single" w:sz="6" w:space="0" w:color="000000"/>
              <w:right w:val="nil"/>
            </w:tcBorders>
          </w:tcPr>
          <w:p w14:paraId="3129C44B" w14:textId="77777777" w:rsidR="00A75826" w:rsidRDefault="00000000">
            <w:pPr>
              <w:spacing w:after="0" w:line="240" w:lineRule="auto"/>
              <w:jc w:val="center"/>
            </w:pPr>
            <w:r>
              <w:rPr>
                <w:rFonts w:ascii="Times New Roman" w:eastAsia="宋体" w:hAnsi="Times New Roman"/>
                <w:sz w:val="18"/>
              </w:rPr>
              <w:t>category</w:t>
            </w:r>
          </w:p>
        </w:tc>
        <w:tc>
          <w:tcPr>
            <w:tcW w:w="2268" w:type="dxa"/>
            <w:tcBorders>
              <w:top w:val="nil"/>
              <w:left w:val="nil"/>
              <w:bottom w:val="single" w:sz="6" w:space="0" w:color="000000"/>
              <w:right w:val="nil"/>
            </w:tcBorders>
          </w:tcPr>
          <w:p w14:paraId="2A5C4EFC"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24ED5F1"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5724177" w14:textId="77777777" w:rsidR="00A75826" w:rsidRDefault="00000000">
            <w:pPr>
              <w:spacing w:after="0" w:line="240" w:lineRule="auto"/>
              <w:jc w:val="center"/>
            </w:pPr>
            <w:r>
              <w:rPr>
                <w:rFonts w:ascii="Times New Roman" w:eastAsia="宋体" w:hAnsi="Times New Roman"/>
                <w:sz w:val="18"/>
              </w:rPr>
              <w:t>帖子分类标签</w:t>
            </w:r>
          </w:p>
        </w:tc>
      </w:tr>
      <w:tr w:rsidR="00A75826" w14:paraId="28F53AC0" w14:textId="77777777">
        <w:trPr>
          <w:jc w:val="center"/>
        </w:trPr>
        <w:tc>
          <w:tcPr>
            <w:tcW w:w="2268" w:type="dxa"/>
            <w:tcBorders>
              <w:top w:val="nil"/>
              <w:left w:val="nil"/>
              <w:bottom w:val="single" w:sz="6" w:space="0" w:color="000000"/>
              <w:right w:val="nil"/>
            </w:tcBorders>
          </w:tcPr>
          <w:p w14:paraId="2E4F34D9" w14:textId="77777777" w:rsidR="00A75826" w:rsidRDefault="00000000">
            <w:pPr>
              <w:spacing w:after="0" w:line="240" w:lineRule="auto"/>
              <w:jc w:val="center"/>
            </w:pPr>
            <w:r>
              <w:rPr>
                <w:rFonts w:ascii="Times New Roman" w:eastAsia="宋体" w:hAnsi="Times New Roman"/>
                <w:sz w:val="18"/>
              </w:rPr>
              <w:t>view_count</w:t>
            </w:r>
          </w:p>
        </w:tc>
        <w:tc>
          <w:tcPr>
            <w:tcW w:w="2268" w:type="dxa"/>
            <w:tcBorders>
              <w:top w:val="nil"/>
              <w:left w:val="nil"/>
              <w:bottom w:val="single" w:sz="6" w:space="0" w:color="000000"/>
              <w:right w:val="nil"/>
            </w:tcBorders>
          </w:tcPr>
          <w:p w14:paraId="2FAB3782"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567D456D"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1EDD4037" w14:textId="77777777" w:rsidR="00A75826" w:rsidRDefault="00000000">
            <w:pPr>
              <w:spacing w:after="0" w:line="240" w:lineRule="auto"/>
              <w:jc w:val="center"/>
            </w:pPr>
            <w:r>
              <w:rPr>
                <w:rFonts w:ascii="Times New Roman" w:eastAsia="宋体" w:hAnsi="Times New Roman"/>
                <w:sz w:val="18"/>
              </w:rPr>
              <w:t>浏览量计数</w:t>
            </w:r>
          </w:p>
        </w:tc>
      </w:tr>
      <w:tr w:rsidR="00A75826" w14:paraId="3CBB12B8" w14:textId="77777777">
        <w:trPr>
          <w:jc w:val="center"/>
        </w:trPr>
        <w:tc>
          <w:tcPr>
            <w:tcW w:w="2268" w:type="dxa"/>
            <w:tcBorders>
              <w:top w:val="nil"/>
              <w:left w:val="nil"/>
              <w:bottom w:val="single" w:sz="6" w:space="0" w:color="000000"/>
              <w:right w:val="nil"/>
            </w:tcBorders>
          </w:tcPr>
          <w:p w14:paraId="62DB9723" w14:textId="77777777" w:rsidR="00A75826" w:rsidRDefault="00000000">
            <w:pPr>
              <w:spacing w:after="0" w:line="240" w:lineRule="auto"/>
              <w:jc w:val="center"/>
            </w:pPr>
            <w:r>
              <w:rPr>
                <w:rFonts w:ascii="Times New Roman" w:eastAsia="宋体" w:hAnsi="Times New Roman"/>
                <w:sz w:val="18"/>
              </w:rPr>
              <w:t>like_count</w:t>
            </w:r>
          </w:p>
        </w:tc>
        <w:tc>
          <w:tcPr>
            <w:tcW w:w="2268" w:type="dxa"/>
            <w:tcBorders>
              <w:top w:val="nil"/>
              <w:left w:val="nil"/>
              <w:bottom w:val="single" w:sz="6" w:space="0" w:color="000000"/>
              <w:right w:val="nil"/>
            </w:tcBorders>
          </w:tcPr>
          <w:p w14:paraId="1D420D2F"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0A007408"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E7013F9" w14:textId="77777777" w:rsidR="00A75826" w:rsidRDefault="00000000">
            <w:pPr>
              <w:spacing w:after="0" w:line="240" w:lineRule="auto"/>
              <w:jc w:val="center"/>
            </w:pPr>
            <w:r>
              <w:rPr>
                <w:rFonts w:ascii="Times New Roman" w:eastAsia="宋体" w:hAnsi="Times New Roman"/>
                <w:sz w:val="18"/>
              </w:rPr>
              <w:t>点赞计数</w:t>
            </w:r>
          </w:p>
        </w:tc>
      </w:tr>
      <w:tr w:rsidR="00A75826" w14:paraId="647DBF96" w14:textId="77777777">
        <w:trPr>
          <w:jc w:val="center"/>
        </w:trPr>
        <w:tc>
          <w:tcPr>
            <w:tcW w:w="2268" w:type="dxa"/>
            <w:tcBorders>
              <w:top w:val="nil"/>
              <w:left w:val="nil"/>
              <w:bottom w:val="single" w:sz="6" w:space="0" w:color="000000"/>
              <w:right w:val="nil"/>
            </w:tcBorders>
          </w:tcPr>
          <w:p w14:paraId="6FC9FFD2" w14:textId="77777777" w:rsidR="00A75826" w:rsidRDefault="00000000">
            <w:pPr>
              <w:spacing w:after="0" w:line="240" w:lineRule="auto"/>
              <w:jc w:val="center"/>
            </w:pPr>
            <w:r>
              <w:rPr>
                <w:rFonts w:ascii="Times New Roman" w:eastAsia="宋体" w:hAnsi="Times New Roman"/>
                <w:sz w:val="18"/>
              </w:rPr>
              <w:t>comment_count</w:t>
            </w:r>
          </w:p>
        </w:tc>
        <w:tc>
          <w:tcPr>
            <w:tcW w:w="2268" w:type="dxa"/>
            <w:tcBorders>
              <w:top w:val="nil"/>
              <w:left w:val="nil"/>
              <w:bottom w:val="single" w:sz="6" w:space="0" w:color="000000"/>
              <w:right w:val="nil"/>
            </w:tcBorders>
          </w:tcPr>
          <w:p w14:paraId="33681978"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3BA5E5F0"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6672FDC1" w14:textId="77777777" w:rsidR="00A75826" w:rsidRDefault="00000000">
            <w:pPr>
              <w:spacing w:after="0" w:line="240" w:lineRule="auto"/>
              <w:jc w:val="center"/>
            </w:pPr>
            <w:r>
              <w:rPr>
                <w:rFonts w:ascii="Times New Roman" w:eastAsia="宋体" w:hAnsi="Times New Roman"/>
                <w:sz w:val="18"/>
              </w:rPr>
              <w:t>评论计数</w:t>
            </w:r>
          </w:p>
        </w:tc>
      </w:tr>
      <w:tr w:rsidR="00A75826" w14:paraId="58BDE1F1" w14:textId="77777777">
        <w:trPr>
          <w:jc w:val="center"/>
        </w:trPr>
        <w:tc>
          <w:tcPr>
            <w:tcW w:w="2268" w:type="dxa"/>
            <w:tcBorders>
              <w:top w:val="nil"/>
              <w:left w:val="nil"/>
              <w:bottom w:val="single" w:sz="8" w:space="0" w:color="000000"/>
              <w:right w:val="nil"/>
            </w:tcBorders>
          </w:tcPr>
          <w:p w14:paraId="472BBB9A"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73C8E22D"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7C99D360"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344F13F8" w14:textId="77777777" w:rsidR="00A75826" w:rsidRDefault="00000000">
            <w:pPr>
              <w:spacing w:after="0" w:line="240" w:lineRule="auto"/>
              <w:jc w:val="center"/>
            </w:pPr>
            <w:r>
              <w:rPr>
                <w:rFonts w:ascii="Times New Roman" w:eastAsia="宋体" w:hAnsi="Times New Roman"/>
                <w:sz w:val="18"/>
              </w:rPr>
              <w:t>发帖时间</w:t>
            </w:r>
          </w:p>
        </w:tc>
      </w:tr>
    </w:tbl>
    <w:p w14:paraId="0791B405" w14:textId="77777777" w:rsidR="00A75826" w:rsidRDefault="00A75826"/>
    <w:p w14:paraId="7BB3D2A5" w14:textId="77777777" w:rsidR="00A75826" w:rsidRDefault="00000000">
      <w:pPr>
        <w:spacing w:after="0" w:line="360" w:lineRule="auto"/>
        <w:ind w:firstLine="480"/>
        <w:jc w:val="both"/>
        <w:outlineLvl w:val="3"/>
      </w:pPr>
      <w:bookmarkStart w:id="50" w:name="_Toc1019"/>
      <w:r>
        <w:rPr>
          <w:rFonts w:ascii="Times New Roman" w:eastAsia="宋体" w:hAnsi="Times New Roman"/>
          <w:sz w:val="24"/>
        </w:rPr>
        <w:t>（9）forum_comment 论坛评论表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0"/>
    </w:p>
    <w:p w14:paraId="3CA4F1F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4-12  </w:t>
      </w:r>
      <w:r>
        <w:rPr>
          <w:rFonts w:ascii="Times New Roman" w:eastAsia="黑体" w:hAnsi="Times New Roman"/>
          <w:b/>
          <w:sz w:val="18"/>
        </w:rPr>
        <w:t>用户模块接口列表</w:t>
      </w:r>
    </w:p>
    <w:tbl>
      <w:tblPr>
        <w:tblStyle w:val="af4"/>
        <w:tblW w:w="0" w:type="auto"/>
        <w:jc w:val="center"/>
        <w:tblLook w:val="04A0" w:firstRow="1" w:lastRow="0" w:firstColumn="1" w:lastColumn="0" w:noHBand="0" w:noVBand="1"/>
      </w:tblPr>
      <w:tblGrid>
        <w:gridCol w:w="2246"/>
        <w:gridCol w:w="2249"/>
        <w:gridCol w:w="2267"/>
        <w:gridCol w:w="2242"/>
      </w:tblGrid>
      <w:tr w:rsidR="00A75826" w14:paraId="2E4354F1" w14:textId="77777777">
        <w:trPr>
          <w:jc w:val="center"/>
        </w:trPr>
        <w:tc>
          <w:tcPr>
            <w:tcW w:w="2268" w:type="dxa"/>
            <w:tcBorders>
              <w:top w:val="single" w:sz="8" w:space="0" w:color="000000"/>
              <w:left w:val="nil"/>
              <w:bottom w:val="single" w:sz="6" w:space="0" w:color="000000"/>
              <w:right w:val="nil"/>
            </w:tcBorders>
          </w:tcPr>
          <w:p w14:paraId="1EE2508B"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6B389B7E"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5B2170C"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4C2B2550" w14:textId="77777777" w:rsidR="00A75826" w:rsidRDefault="00000000">
            <w:pPr>
              <w:spacing w:after="0" w:line="240" w:lineRule="auto"/>
              <w:jc w:val="center"/>
            </w:pPr>
            <w:r>
              <w:rPr>
                <w:rFonts w:ascii="Times New Roman" w:eastAsia="宋体" w:hAnsi="Times New Roman"/>
                <w:b/>
                <w:sz w:val="18"/>
              </w:rPr>
              <w:t>说明</w:t>
            </w:r>
          </w:p>
        </w:tc>
      </w:tr>
      <w:tr w:rsidR="00A75826" w14:paraId="55FC6352" w14:textId="77777777">
        <w:trPr>
          <w:jc w:val="center"/>
        </w:trPr>
        <w:tc>
          <w:tcPr>
            <w:tcW w:w="2268" w:type="dxa"/>
            <w:tcBorders>
              <w:top w:val="nil"/>
              <w:left w:val="nil"/>
              <w:bottom w:val="single" w:sz="6" w:space="0" w:color="000000"/>
              <w:right w:val="nil"/>
            </w:tcBorders>
          </w:tcPr>
          <w:p w14:paraId="681E6416"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0F2853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2ED9E65"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10E255A5" w14:textId="77777777" w:rsidR="00A75826" w:rsidRDefault="00000000">
            <w:pPr>
              <w:spacing w:after="0" w:line="240" w:lineRule="auto"/>
              <w:jc w:val="center"/>
            </w:pPr>
            <w:r>
              <w:rPr>
                <w:rFonts w:ascii="Times New Roman" w:eastAsia="宋体" w:hAnsi="Times New Roman"/>
                <w:sz w:val="18"/>
              </w:rPr>
              <w:t>评论</w:t>
            </w:r>
            <w:r>
              <w:rPr>
                <w:rFonts w:ascii="Times New Roman" w:eastAsia="宋体" w:hAnsi="Times New Roman"/>
                <w:sz w:val="18"/>
              </w:rPr>
              <w:t>ID</w:t>
            </w:r>
          </w:p>
        </w:tc>
      </w:tr>
      <w:tr w:rsidR="00A75826" w14:paraId="20B40CF6" w14:textId="77777777">
        <w:trPr>
          <w:jc w:val="center"/>
        </w:trPr>
        <w:tc>
          <w:tcPr>
            <w:tcW w:w="2268" w:type="dxa"/>
            <w:tcBorders>
              <w:top w:val="nil"/>
              <w:left w:val="nil"/>
              <w:bottom w:val="single" w:sz="6" w:space="0" w:color="000000"/>
              <w:right w:val="nil"/>
            </w:tcBorders>
          </w:tcPr>
          <w:p w14:paraId="4E7B2C76" w14:textId="77777777" w:rsidR="00A75826" w:rsidRDefault="00000000">
            <w:pPr>
              <w:spacing w:after="0" w:line="240" w:lineRule="auto"/>
              <w:jc w:val="center"/>
            </w:pPr>
            <w:r>
              <w:rPr>
                <w:rFonts w:ascii="Times New Roman" w:eastAsia="宋体" w:hAnsi="Times New Roman"/>
                <w:sz w:val="18"/>
              </w:rPr>
              <w:t>post_id</w:t>
            </w:r>
          </w:p>
        </w:tc>
        <w:tc>
          <w:tcPr>
            <w:tcW w:w="2268" w:type="dxa"/>
            <w:tcBorders>
              <w:top w:val="nil"/>
              <w:left w:val="nil"/>
              <w:bottom w:val="single" w:sz="6" w:space="0" w:color="000000"/>
              <w:right w:val="nil"/>
            </w:tcBorders>
          </w:tcPr>
          <w:p w14:paraId="6665856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FBAC443"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1B081901" w14:textId="77777777" w:rsidR="00A75826" w:rsidRDefault="00000000">
            <w:pPr>
              <w:spacing w:after="0" w:line="240" w:lineRule="auto"/>
              <w:jc w:val="center"/>
            </w:pPr>
            <w:r>
              <w:rPr>
                <w:rFonts w:ascii="Times New Roman" w:eastAsia="宋体" w:hAnsi="Times New Roman"/>
                <w:sz w:val="18"/>
              </w:rPr>
              <w:t>关联的帖子</w:t>
            </w:r>
            <w:r>
              <w:rPr>
                <w:rFonts w:ascii="Times New Roman" w:eastAsia="宋体" w:hAnsi="Times New Roman"/>
                <w:sz w:val="18"/>
              </w:rPr>
              <w:t>ID</w:t>
            </w:r>
          </w:p>
        </w:tc>
      </w:tr>
      <w:tr w:rsidR="00A75826" w14:paraId="650D066F" w14:textId="77777777">
        <w:trPr>
          <w:jc w:val="center"/>
        </w:trPr>
        <w:tc>
          <w:tcPr>
            <w:tcW w:w="2268" w:type="dxa"/>
            <w:tcBorders>
              <w:top w:val="nil"/>
              <w:left w:val="nil"/>
              <w:bottom w:val="single" w:sz="6" w:space="0" w:color="000000"/>
              <w:right w:val="nil"/>
            </w:tcBorders>
          </w:tcPr>
          <w:p w14:paraId="36620BCA"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6A6B16BA"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953CF5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0F44FF91" w14:textId="77777777" w:rsidR="00A75826" w:rsidRDefault="00000000">
            <w:pPr>
              <w:spacing w:after="0" w:line="240" w:lineRule="auto"/>
              <w:jc w:val="center"/>
            </w:pPr>
            <w:r>
              <w:rPr>
                <w:rFonts w:ascii="Times New Roman" w:eastAsia="宋体" w:hAnsi="Times New Roman"/>
                <w:sz w:val="18"/>
              </w:rPr>
              <w:t>评论用户</w:t>
            </w:r>
            <w:r>
              <w:rPr>
                <w:rFonts w:ascii="Times New Roman" w:eastAsia="宋体" w:hAnsi="Times New Roman"/>
                <w:sz w:val="18"/>
              </w:rPr>
              <w:t>ID</w:t>
            </w:r>
          </w:p>
        </w:tc>
      </w:tr>
      <w:tr w:rsidR="00A75826" w14:paraId="21701A7E" w14:textId="77777777">
        <w:trPr>
          <w:jc w:val="center"/>
        </w:trPr>
        <w:tc>
          <w:tcPr>
            <w:tcW w:w="2268" w:type="dxa"/>
            <w:tcBorders>
              <w:top w:val="nil"/>
              <w:left w:val="nil"/>
              <w:bottom w:val="single" w:sz="6" w:space="0" w:color="000000"/>
              <w:right w:val="nil"/>
            </w:tcBorders>
          </w:tcPr>
          <w:p w14:paraId="3FBCC955" w14:textId="77777777" w:rsidR="00A75826" w:rsidRDefault="00000000">
            <w:pPr>
              <w:spacing w:after="0" w:line="240" w:lineRule="auto"/>
              <w:jc w:val="center"/>
            </w:pPr>
            <w:r>
              <w:rPr>
                <w:rFonts w:ascii="Times New Roman" w:eastAsia="宋体" w:hAnsi="Times New Roman"/>
                <w:sz w:val="18"/>
              </w:rPr>
              <w:t>parent_id</w:t>
            </w:r>
          </w:p>
        </w:tc>
        <w:tc>
          <w:tcPr>
            <w:tcW w:w="2268" w:type="dxa"/>
            <w:tcBorders>
              <w:top w:val="nil"/>
              <w:left w:val="nil"/>
              <w:bottom w:val="single" w:sz="6" w:space="0" w:color="000000"/>
              <w:right w:val="nil"/>
            </w:tcBorders>
          </w:tcPr>
          <w:p w14:paraId="4884A92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4593C5E" w14:textId="77777777" w:rsidR="00A75826" w:rsidRDefault="00000000">
            <w:pPr>
              <w:spacing w:after="0" w:line="240" w:lineRule="auto"/>
              <w:jc w:val="center"/>
            </w:pPr>
            <w:r>
              <w:rPr>
                <w:rFonts w:ascii="Times New Roman" w:eastAsia="宋体" w:hAnsi="Times New Roman"/>
                <w:sz w:val="18"/>
              </w:rPr>
              <w:t>DEFAULT NULL</w:t>
            </w:r>
          </w:p>
        </w:tc>
        <w:tc>
          <w:tcPr>
            <w:tcW w:w="2268" w:type="dxa"/>
            <w:tcBorders>
              <w:top w:val="nil"/>
              <w:left w:val="nil"/>
              <w:bottom w:val="single" w:sz="6" w:space="0" w:color="000000"/>
              <w:right w:val="nil"/>
            </w:tcBorders>
          </w:tcPr>
          <w:p w14:paraId="0E6DB2C6" w14:textId="77777777" w:rsidR="00A75826" w:rsidRDefault="00000000">
            <w:pPr>
              <w:spacing w:after="0" w:line="240" w:lineRule="auto"/>
              <w:jc w:val="center"/>
            </w:pPr>
            <w:r>
              <w:rPr>
                <w:rFonts w:ascii="Times New Roman" w:eastAsia="宋体" w:hAnsi="Times New Roman"/>
                <w:sz w:val="18"/>
              </w:rPr>
              <w:t>父评论</w:t>
            </w:r>
            <w:r>
              <w:rPr>
                <w:rFonts w:ascii="Times New Roman" w:eastAsia="宋体" w:hAnsi="Times New Roman"/>
                <w:sz w:val="18"/>
              </w:rPr>
              <w:t>ID</w:t>
            </w:r>
            <w:r>
              <w:rPr>
                <w:rFonts w:ascii="Times New Roman" w:eastAsia="宋体" w:hAnsi="Times New Roman"/>
                <w:sz w:val="18"/>
              </w:rPr>
              <w:t>，</w:t>
            </w:r>
            <w:r>
              <w:rPr>
                <w:rFonts w:ascii="Times New Roman" w:eastAsia="宋体" w:hAnsi="Times New Roman"/>
                <w:sz w:val="18"/>
              </w:rPr>
              <w:t>NULL</w:t>
            </w:r>
            <w:r>
              <w:rPr>
                <w:rFonts w:ascii="Times New Roman" w:eastAsia="宋体" w:hAnsi="Times New Roman"/>
                <w:sz w:val="18"/>
              </w:rPr>
              <w:t>为一级评论</w:t>
            </w:r>
          </w:p>
        </w:tc>
      </w:tr>
      <w:tr w:rsidR="00A75826" w14:paraId="60C0A0F4" w14:textId="77777777">
        <w:trPr>
          <w:jc w:val="center"/>
        </w:trPr>
        <w:tc>
          <w:tcPr>
            <w:tcW w:w="2268" w:type="dxa"/>
            <w:tcBorders>
              <w:top w:val="nil"/>
              <w:left w:val="nil"/>
              <w:bottom w:val="single" w:sz="6" w:space="0" w:color="000000"/>
              <w:right w:val="nil"/>
            </w:tcBorders>
          </w:tcPr>
          <w:p w14:paraId="64B50EF7"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110C069B"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56618DD"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8D4A4BD" w14:textId="77777777" w:rsidR="00A75826" w:rsidRDefault="00000000">
            <w:pPr>
              <w:spacing w:after="0" w:line="240" w:lineRule="auto"/>
              <w:jc w:val="center"/>
            </w:pPr>
            <w:r>
              <w:rPr>
                <w:rFonts w:ascii="Times New Roman" w:eastAsia="宋体" w:hAnsi="Times New Roman"/>
                <w:sz w:val="18"/>
              </w:rPr>
              <w:t>评论内容</w:t>
            </w:r>
          </w:p>
        </w:tc>
      </w:tr>
      <w:tr w:rsidR="00A75826" w14:paraId="440023E5" w14:textId="77777777">
        <w:trPr>
          <w:jc w:val="center"/>
        </w:trPr>
        <w:tc>
          <w:tcPr>
            <w:tcW w:w="2268" w:type="dxa"/>
            <w:tcBorders>
              <w:top w:val="nil"/>
              <w:left w:val="nil"/>
              <w:bottom w:val="single" w:sz="8" w:space="0" w:color="000000"/>
              <w:right w:val="nil"/>
            </w:tcBorders>
          </w:tcPr>
          <w:p w14:paraId="58EB969E"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60FE0D67"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0D5518BD"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14A2C8DB" w14:textId="77777777" w:rsidR="00A75826" w:rsidRDefault="00000000">
            <w:pPr>
              <w:spacing w:after="0" w:line="240" w:lineRule="auto"/>
              <w:jc w:val="center"/>
            </w:pPr>
            <w:r>
              <w:rPr>
                <w:rFonts w:ascii="Times New Roman" w:eastAsia="宋体" w:hAnsi="Times New Roman"/>
                <w:sz w:val="18"/>
              </w:rPr>
              <w:t>评论时间</w:t>
            </w:r>
          </w:p>
        </w:tc>
      </w:tr>
    </w:tbl>
    <w:p w14:paraId="546DD3B8" w14:textId="77777777" w:rsidR="00A75826" w:rsidRDefault="00A75826"/>
    <w:p w14:paraId="14601748"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4-13  </w:t>
      </w:r>
      <w:r>
        <w:rPr>
          <w:rFonts w:ascii="Times New Roman" w:eastAsia="黑体" w:hAnsi="Times New Roman"/>
          <w:b/>
          <w:sz w:val="18"/>
        </w:rPr>
        <w:t>植物模块接口列表</w:t>
      </w:r>
    </w:p>
    <w:p w14:paraId="4569EC0A" w14:textId="77777777" w:rsidR="00A75826" w:rsidRDefault="00000000">
      <w:pPr>
        <w:spacing w:after="0" w:line="360" w:lineRule="auto"/>
        <w:ind w:firstLine="480"/>
        <w:jc w:val="both"/>
        <w:outlineLvl w:val="3"/>
      </w:pPr>
      <w:bookmarkStart w:id="51" w:name="_Toc2007"/>
      <w:r>
        <w:rPr>
          <w:rFonts w:ascii="Times New Roman" w:eastAsia="宋体" w:hAnsi="Times New Roman"/>
          <w:sz w:val="24"/>
        </w:rPr>
        <w:t>（10）reminder 提醒表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1"/>
    </w:p>
    <w:tbl>
      <w:tblPr>
        <w:tblStyle w:val="af4"/>
        <w:tblW w:w="0" w:type="auto"/>
        <w:jc w:val="center"/>
        <w:tblLook w:val="04A0" w:firstRow="1" w:lastRow="0" w:firstColumn="1" w:lastColumn="0" w:noHBand="0" w:noVBand="1"/>
      </w:tblPr>
      <w:tblGrid>
        <w:gridCol w:w="2245"/>
        <w:gridCol w:w="2254"/>
        <w:gridCol w:w="2267"/>
        <w:gridCol w:w="2238"/>
      </w:tblGrid>
      <w:tr w:rsidR="00A75826" w14:paraId="7B022BBF" w14:textId="77777777">
        <w:trPr>
          <w:jc w:val="center"/>
        </w:trPr>
        <w:tc>
          <w:tcPr>
            <w:tcW w:w="2268" w:type="dxa"/>
            <w:tcBorders>
              <w:top w:val="single" w:sz="8" w:space="0" w:color="000000"/>
              <w:left w:val="nil"/>
              <w:bottom w:val="single" w:sz="6" w:space="0" w:color="000000"/>
              <w:right w:val="nil"/>
            </w:tcBorders>
          </w:tcPr>
          <w:p w14:paraId="0B910F08"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56FA5FC0"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5E382B47"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2BE13D87" w14:textId="77777777" w:rsidR="00A75826" w:rsidRDefault="00000000">
            <w:pPr>
              <w:spacing w:after="0" w:line="240" w:lineRule="auto"/>
              <w:jc w:val="center"/>
            </w:pPr>
            <w:r>
              <w:rPr>
                <w:rFonts w:ascii="Times New Roman" w:eastAsia="宋体" w:hAnsi="Times New Roman"/>
                <w:b/>
                <w:sz w:val="18"/>
              </w:rPr>
              <w:t>说明</w:t>
            </w:r>
          </w:p>
        </w:tc>
      </w:tr>
      <w:tr w:rsidR="00A75826" w14:paraId="64D1F7F2" w14:textId="77777777">
        <w:trPr>
          <w:jc w:val="center"/>
        </w:trPr>
        <w:tc>
          <w:tcPr>
            <w:tcW w:w="2268" w:type="dxa"/>
            <w:tcBorders>
              <w:top w:val="nil"/>
              <w:left w:val="nil"/>
              <w:bottom w:val="single" w:sz="6" w:space="0" w:color="000000"/>
              <w:right w:val="nil"/>
            </w:tcBorders>
          </w:tcPr>
          <w:p w14:paraId="1D553813"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6954E3C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78B32FF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0D432AE9" w14:textId="77777777" w:rsidR="00A75826" w:rsidRDefault="00000000">
            <w:pPr>
              <w:spacing w:after="0" w:line="240" w:lineRule="auto"/>
              <w:jc w:val="center"/>
            </w:pPr>
            <w:r>
              <w:rPr>
                <w:rFonts w:ascii="Times New Roman" w:eastAsia="宋体" w:hAnsi="Times New Roman"/>
                <w:sz w:val="18"/>
              </w:rPr>
              <w:t>提醒</w:t>
            </w:r>
            <w:r>
              <w:rPr>
                <w:rFonts w:ascii="Times New Roman" w:eastAsia="宋体" w:hAnsi="Times New Roman"/>
                <w:sz w:val="18"/>
              </w:rPr>
              <w:t>ID</w:t>
            </w:r>
          </w:p>
        </w:tc>
      </w:tr>
      <w:tr w:rsidR="00A75826" w14:paraId="775851F3" w14:textId="77777777">
        <w:trPr>
          <w:jc w:val="center"/>
        </w:trPr>
        <w:tc>
          <w:tcPr>
            <w:tcW w:w="2268" w:type="dxa"/>
            <w:tcBorders>
              <w:top w:val="nil"/>
              <w:left w:val="nil"/>
              <w:bottom w:val="single" w:sz="6" w:space="0" w:color="000000"/>
              <w:right w:val="nil"/>
            </w:tcBorders>
          </w:tcPr>
          <w:p w14:paraId="6621EDCE"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EACF17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BB774B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1804485A" w14:textId="77777777" w:rsidR="00A75826" w:rsidRDefault="00000000">
            <w:pPr>
              <w:spacing w:after="0" w:line="240" w:lineRule="auto"/>
              <w:jc w:val="center"/>
            </w:pPr>
            <w:r>
              <w:rPr>
                <w:rFonts w:ascii="Times New Roman" w:eastAsia="宋体" w:hAnsi="Times New Roman"/>
                <w:sz w:val="18"/>
              </w:rPr>
              <w:t>接收用户</w:t>
            </w:r>
            <w:r>
              <w:rPr>
                <w:rFonts w:ascii="Times New Roman" w:eastAsia="宋体" w:hAnsi="Times New Roman"/>
                <w:sz w:val="18"/>
              </w:rPr>
              <w:t>ID</w:t>
            </w:r>
          </w:p>
        </w:tc>
      </w:tr>
      <w:tr w:rsidR="00A75826" w14:paraId="5EF284B5" w14:textId="77777777">
        <w:trPr>
          <w:jc w:val="center"/>
        </w:trPr>
        <w:tc>
          <w:tcPr>
            <w:tcW w:w="2268" w:type="dxa"/>
            <w:tcBorders>
              <w:top w:val="nil"/>
              <w:left w:val="nil"/>
              <w:bottom w:val="single" w:sz="6" w:space="0" w:color="000000"/>
              <w:right w:val="nil"/>
            </w:tcBorders>
          </w:tcPr>
          <w:p w14:paraId="124CCC65"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2749EE93"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5A523380"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E8E94E3" w14:textId="77777777" w:rsidR="00A75826" w:rsidRDefault="00000000">
            <w:pPr>
              <w:spacing w:after="0" w:line="240" w:lineRule="auto"/>
              <w:jc w:val="center"/>
            </w:pPr>
            <w:r>
              <w:rPr>
                <w:rFonts w:ascii="Times New Roman" w:eastAsia="宋体" w:hAnsi="Times New Roman"/>
                <w:sz w:val="18"/>
              </w:rPr>
              <w:t>提醒标题</w:t>
            </w:r>
          </w:p>
        </w:tc>
      </w:tr>
      <w:tr w:rsidR="00A75826" w14:paraId="5C6B230A" w14:textId="77777777">
        <w:trPr>
          <w:jc w:val="center"/>
        </w:trPr>
        <w:tc>
          <w:tcPr>
            <w:tcW w:w="2268" w:type="dxa"/>
            <w:tcBorders>
              <w:top w:val="nil"/>
              <w:left w:val="nil"/>
              <w:bottom w:val="single" w:sz="6" w:space="0" w:color="000000"/>
              <w:right w:val="nil"/>
            </w:tcBorders>
          </w:tcPr>
          <w:p w14:paraId="18D9EF18"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7BB62F4D"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7419709"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4A4BE3B3" w14:textId="77777777" w:rsidR="00A75826" w:rsidRDefault="00000000">
            <w:pPr>
              <w:spacing w:after="0" w:line="240" w:lineRule="auto"/>
              <w:jc w:val="center"/>
            </w:pPr>
            <w:r>
              <w:rPr>
                <w:rFonts w:ascii="Times New Roman" w:eastAsia="宋体" w:hAnsi="Times New Roman"/>
                <w:sz w:val="18"/>
              </w:rPr>
              <w:t>提醒内容</w:t>
            </w:r>
          </w:p>
        </w:tc>
      </w:tr>
      <w:tr w:rsidR="00A75826" w14:paraId="3D62518F" w14:textId="77777777">
        <w:trPr>
          <w:jc w:val="center"/>
        </w:trPr>
        <w:tc>
          <w:tcPr>
            <w:tcW w:w="2268" w:type="dxa"/>
            <w:tcBorders>
              <w:top w:val="nil"/>
              <w:left w:val="nil"/>
              <w:bottom w:val="single" w:sz="6" w:space="0" w:color="000000"/>
              <w:right w:val="nil"/>
            </w:tcBorders>
          </w:tcPr>
          <w:p w14:paraId="152C2EBF" w14:textId="77777777" w:rsidR="00A75826" w:rsidRDefault="00000000">
            <w:pPr>
              <w:spacing w:after="0" w:line="240" w:lineRule="auto"/>
              <w:jc w:val="center"/>
            </w:pPr>
            <w:r>
              <w:rPr>
                <w:rFonts w:ascii="Times New Roman" w:eastAsia="宋体" w:hAnsi="Times New Roman"/>
                <w:sz w:val="18"/>
              </w:rPr>
              <w:t>type</w:t>
            </w:r>
          </w:p>
        </w:tc>
        <w:tc>
          <w:tcPr>
            <w:tcW w:w="2268" w:type="dxa"/>
            <w:tcBorders>
              <w:top w:val="nil"/>
              <w:left w:val="nil"/>
              <w:bottom w:val="single" w:sz="6" w:space="0" w:color="000000"/>
              <w:right w:val="nil"/>
            </w:tcBorders>
          </w:tcPr>
          <w:p w14:paraId="5B0A0F61"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BFCECB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111A7E2" w14:textId="77777777" w:rsidR="00A75826" w:rsidRDefault="00000000">
            <w:pPr>
              <w:spacing w:after="0" w:line="240" w:lineRule="auto"/>
              <w:jc w:val="center"/>
            </w:pPr>
            <w:r>
              <w:rPr>
                <w:rFonts w:ascii="Times New Roman" w:eastAsia="宋体" w:hAnsi="Times New Roman"/>
                <w:sz w:val="18"/>
              </w:rPr>
              <w:t>类型：</w:t>
            </w:r>
            <w:r>
              <w:rPr>
                <w:rFonts w:ascii="Times New Roman" w:eastAsia="宋体" w:hAnsi="Times New Roman"/>
                <w:sz w:val="18"/>
              </w:rPr>
              <w:t>1-</w:t>
            </w:r>
            <w:r>
              <w:rPr>
                <w:rFonts w:ascii="Times New Roman" w:eastAsia="宋体" w:hAnsi="Times New Roman"/>
                <w:sz w:val="18"/>
              </w:rPr>
              <w:t>系统通知，</w:t>
            </w:r>
            <w:r>
              <w:rPr>
                <w:rFonts w:ascii="Times New Roman" w:eastAsia="宋体" w:hAnsi="Times New Roman"/>
                <w:sz w:val="18"/>
              </w:rPr>
              <w:t>2-</w:t>
            </w:r>
            <w:r>
              <w:rPr>
                <w:rFonts w:ascii="Times New Roman" w:eastAsia="宋体" w:hAnsi="Times New Roman"/>
                <w:sz w:val="18"/>
              </w:rPr>
              <w:t>邮件提醒</w:t>
            </w:r>
          </w:p>
        </w:tc>
      </w:tr>
      <w:tr w:rsidR="00A75826" w14:paraId="348251B7" w14:textId="77777777">
        <w:trPr>
          <w:jc w:val="center"/>
        </w:trPr>
        <w:tc>
          <w:tcPr>
            <w:tcW w:w="2268" w:type="dxa"/>
            <w:tcBorders>
              <w:top w:val="nil"/>
              <w:left w:val="nil"/>
              <w:bottom w:val="single" w:sz="6" w:space="0" w:color="000000"/>
              <w:right w:val="nil"/>
            </w:tcBorders>
          </w:tcPr>
          <w:p w14:paraId="7FDFA739" w14:textId="77777777" w:rsidR="00A75826" w:rsidRDefault="00000000">
            <w:pPr>
              <w:spacing w:after="0" w:line="240" w:lineRule="auto"/>
              <w:jc w:val="center"/>
            </w:pPr>
            <w:r>
              <w:rPr>
                <w:rFonts w:ascii="Times New Roman" w:eastAsia="宋体" w:hAnsi="Times New Roman"/>
                <w:sz w:val="18"/>
              </w:rPr>
              <w:lastRenderedPageBreak/>
              <w:t>is_read</w:t>
            </w:r>
          </w:p>
        </w:tc>
        <w:tc>
          <w:tcPr>
            <w:tcW w:w="2268" w:type="dxa"/>
            <w:tcBorders>
              <w:top w:val="nil"/>
              <w:left w:val="nil"/>
              <w:bottom w:val="single" w:sz="6" w:space="0" w:color="000000"/>
              <w:right w:val="nil"/>
            </w:tcBorders>
          </w:tcPr>
          <w:p w14:paraId="421F3276"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41DFC357"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055BEB7" w14:textId="77777777" w:rsidR="00A75826" w:rsidRDefault="00000000">
            <w:pPr>
              <w:spacing w:after="0" w:line="240" w:lineRule="auto"/>
              <w:jc w:val="center"/>
            </w:pPr>
            <w:r>
              <w:rPr>
                <w:rFonts w:ascii="Times New Roman" w:eastAsia="宋体" w:hAnsi="Times New Roman"/>
                <w:sz w:val="18"/>
              </w:rPr>
              <w:t>是否已读：</w:t>
            </w:r>
            <w:r>
              <w:rPr>
                <w:rFonts w:ascii="Times New Roman" w:eastAsia="宋体" w:hAnsi="Times New Roman"/>
                <w:sz w:val="18"/>
              </w:rPr>
              <w:t>0-</w:t>
            </w:r>
            <w:r>
              <w:rPr>
                <w:rFonts w:ascii="Times New Roman" w:eastAsia="宋体" w:hAnsi="Times New Roman"/>
                <w:sz w:val="18"/>
              </w:rPr>
              <w:t>未读，</w:t>
            </w:r>
            <w:r>
              <w:rPr>
                <w:rFonts w:ascii="Times New Roman" w:eastAsia="宋体" w:hAnsi="Times New Roman"/>
                <w:sz w:val="18"/>
              </w:rPr>
              <w:t>1-</w:t>
            </w:r>
            <w:r>
              <w:rPr>
                <w:rFonts w:ascii="Times New Roman" w:eastAsia="宋体" w:hAnsi="Times New Roman"/>
                <w:sz w:val="18"/>
              </w:rPr>
              <w:t>已读</w:t>
            </w:r>
          </w:p>
        </w:tc>
      </w:tr>
      <w:tr w:rsidR="00A75826" w14:paraId="3887A62F" w14:textId="77777777">
        <w:trPr>
          <w:jc w:val="center"/>
        </w:trPr>
        <w:tc>
          <w:tcPr>
            <w:tcW w:w="2268" w:type="dxa"/>
            <w:tcBorders>
              <w:top w:val="nil"/>
              <w:left w:val="nil"/>
              <w:bottom w:val="single" w:sz="8" w:space="0" w:color="000000"/>
              <w:right w:val="nil"/>
            </w:tcBorders>
          </w:tcPr>
          <w:p w14:paraId="0685AE27"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5176CB62"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556557CD"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2BE62E36" w14:textId="77777777" w:rsidR="00A75826" w:rsidRDefault="00000000">
            <w:pPr>
              <w:spacing w:after="0" w:line="240" w:lineRule="auto"/>
              <w:jc w:val="center"/>
            </w:pPr>
            <w:r>
              <w:rPr>
                <w:rFonts w:ascii="Times New Roman" w:eastAsia="宋体" w:hAnsi="Times New Roman"/>
                <w:sz w:val="18"/>
              </w:rPr>
              <w:t>创建时间</w:t>
            </w:r>
          </w:p>
        </w:tc>
      </w:tr>
    </w:tbl>
    <w:p w14:paraId="46FF276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4-14  </w:t>
      </w:r>
      <w:r>
        <w:rPr>
          <w:rFonts w:ascii="Times New Roman" w:eastAsia="黑体" w:hAnsi="Times New Roman"/>
          <w:b/>
          <w:sz w:val="18"/>
        </w:rPr>
        <w:t>养护模块接口列表</w:t>
      </w:r>
    </w:p>
    <w:p w14:paraId="45966099" w14:textId="77777777" w:rsidR="00A75826" w:rsidRDefault="00A75826"/>
    <w:p w14:paraId="35049570" w14:textId="77777777" w:rsidR="00A75826" w:rsidRDefault="00000000">
      <w:pPr>
        <w:spacing w:after="0" w:line="360" w:lineRule="auto"/>
        <w:ind w:firstLine="480"/>
        <w:jc w:val="both"/>
        <w:outlineLvl w:val="3"/>
      </w:pPr>
      <w:bookmarkStart w:id="52" w:name="_Toc8176"/>
      <w:r>
        <w:rPr>
          <w:rFonts w:ascii="Times New Roman" w:eastAsia="宋体" w:hAnsi="Times New Roman"/>
          <w:sz w:val="24"/>
        </w:rPr>
        <w:t>（11）announcement 系统公告表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2"/>
    </w:p>
    <w:p w14:paraId="0BE5CAF3"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4-15  </w:t>
      </w:r>
      <w:r>
        <w:rPr>
          <w:rFonts w:ascii="Times New Roman" w:eastAsia="黑体" w:hAnsi="Times New Roman"/>
          <w:b/>
          <w:sz w:val="18"/>
        </w:rPr>
        <w:t>其他模块接口列表</w:t>
      </w:r>
    </w:p>
    <w:tbl>
      <w:tblPr>
        <w:tblStyle w:val="af4"/>
        <w:tblW w:w="0" w:type="auto"/>
        <w:jc w:val="center"/>
        <w:tblLook w:val="04A0" w:firstRow="1" w:lastRow="0" w:firstColumn="1" w:lastColumn="0" w:noHBand="0" w:noVBand="1"/>
      </w:tblPr>
      <w:tblGrid>
        <w:gridCol w:w="2245"/>
        <w:gridCol w:w="2254"/>
        <w:gridCol w:w="2267"/>
        <w:gridCol w:w="2238"/>
      </w:tblGrid>
      <w:tr w:rsidR="00A75826" w14:paraId="48F9DC98" w14:textId="77777777">
        <w:trPr>
          <w:jc w:val="center"/>
        </w:trPr>
        <w:tc>
          <w:tcPr>
            <w:tcW w:w="2268" w:type="dxa"/>
            <w:tcBorders>
              <w:top w:val="single" w:sz="8" w:space="0" w:color="000000"/>
              <w:left w:val="nil"/>
              <w:bottom w:val="single" w:sz="6" w:space="0" w:color="000000"/>
              <w:right w:val="nil"/>
            </w:tcBorders>
          </w:tcPr>
          <w:p w14:paraId="09A776EA"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7889B00B"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5533894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35278A85" w14:textId="77777777" w:rsidR="00A75826" w:rsidRDefault="00000000">
            <w:pPr>
              <w:spacing w:after="0" w:line="240" w:lineRule="auto"/>
              <w:jc w:val="center"/>
            </w:pPr>
            <w:r>
              <w:rPr>
                <w:rFonts w:ascii="Times New Roman" w:eastAsia="宋体" w:hAnsi="Times New Roman"/>
                <w:b/>
                <w:sz w:val="18"/>
              </w:rPr>
              <w:t>说明</w:t>
            </w:r>
          </w:p>
        </w:tc>
      </w:tr>
      <w:tr w:rsidR="00A75826" w14:paraId="1391CDF9" w14:textId="77777777">
        <w:trPr>
          <w:jc w:val="center"/>
        </w:trPr>
        <w:tc>
          <w:tcPr>
            <w:tcW w:w="2268" w:type="dxa"/>
            <w:tcBorders>
              <w:top w:val="nil"/>
              <w:left w:val="nil"/>
              <w:bottom w:val="single" w:sz="6" w:space="0" w:color="000000"/>
              <w:right w:val="nil"/>
            </w:tcBorders>
          </w:tcPr>
          <w:p w14:paraId="3490899D"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7FC101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C0159AF"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2ADA4B91" w14:textId="77777777" w:rsidR="00A75826" w:rsidRDefault="00000000">
            <w:pPr>
              <w:spacing w:after="0" w:line="240" w:lineRule="auto"/>
              <w:jc w:val="center"/>
            </w:pPr>
            <w:r>
              <w:rPr>
                <w:rFonts w:ascii="Times New Roman" w:eastAsia="宋体" w:hAnsi="Times New Roman"/>
                <w:sz w:val="18"/>
              </w:rPr>
              <w:t>公告</w:t>
            </w:r>
            <w:r>
              <w:rPr>
                <w:rFonts w:ascii="Times New Roman" w:eastAsia="宋体" w:hAnsi="Times New Roman"/>
                <w:sz w:val="18"/>
              </w:rPr>
              <w:t>ID</w:t>
            </w:r>
          </w:p>
        </w:tc>
      </w:tr>
      <w:tr w:rsidR="00A75826" w14:paraId="6CDA5F21" w14:textId="77777777">
        <w:trPr>
          <w:jc w:val="center"/>
        </w:trPr>
        <w:tc>
          <w:tcPr>
            <w:tcW w:w="2268" w:type="dxa"/>
            <w:tcBorders>
              <w:top w:val="nil"/>
              <w:left w:val="nil"/>
              <w:bottom w:val="single" w:sz="6" w:space="0" w:color="000000"/>
              <w:right w:val="nil"/>
            </w:tcBorders>
          </w:tcPr>
          <w:p w14:paraId="5B978A32" w14:textId="77777777" w:rsidR="00A75826" w:rsidRDefault="00000000">
            <w:pPr>
              <w:spacing w:after="0" w:line="240" w:lineRule="auto"/>
              <w:jc w:val="center"/>
            </w:pPr>
            <w:r>
              <w:rPr>
                <w:rFonts w:ascii="Times New Roman" w:eastAsia="宋体" w:hAnsi="Times New Roman"/>
                <w:sz w:val="18"/>
              </w:rPr>
              <w:t>admin_id</w:t>
            </w:r>
          </w:p>
        </w:tc>
        <w:tc>
          <w:tcPr>
            <w:tcW w:w="2268" w:type="dxa"/>
            <w:tcBorders>
              <w:top w:val="nil"/>
              <w:left w:val="nil"/>
              <w:bottom w:val="single" w:sz="6" w:space="0" w:color="000000"/>
              <w:right w:val="nil"/>
            </w:tcBorders>
          </w:tcPr>
          <w:p w14:paraId="5F9D779B"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7024E2D"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E7DD828" w14:textId="77777777" w:rsidR="00A75826" w:rsidRDefault="00000000">
            <w:pPr>
              <w:spacing w:after="0" w:line="240" w:lineRule="auto"/>
              <w:jc w:val="center"/>
            </w:pPr>
            <w:r>
              <w:rPr>
                <w:rFonts w:ascii="Times New Roman" w:eastAsia="宋体" w:hAnsi="Times New Roman"/>
                <w:sz w:val="18"/>
              </w:rPr>
              <w:t>发布管理员</w:t>
            </w:r>
            <w:r>
              <w:rPr>
                <w:rFonts w:ascii="Times New Roman" w:eastAsia="宋体" w:hAnsi="Times New Roman"/>
                <w:sz w:val="18"/>
              </w:rPr>
              <w:t>ID</w:t>
            </w:r>
          </w:p>
        </w:tc>
      </w:tr>
      <w:tr w:rsidR="00A75826" w14:paraId="700DEDB9" w14:textId="77777777">
        <w:trPr>
          <w:jc w:val="center"/>
        </w:trPr>
        <w:tc>
          <w:tcPr>
            <w:tcW w:w="2268" w:type="dxa"/>
            <w:tcBorders>
              <w:top w:val="nil"/>
              <w:left w:val="nil"/>
              <w:bottom w:val="single" w:sz="6" w:space="0" w:color="000000"/>
              <w:right w:val="nil"/>
            </w:tcBorders>
          </w:tcPr>
          <w:p w14:paraId="108064B6"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28A44700"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41449D46"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00524AD8" w14:textId="77777777" w:rsidR="00A75826" w:rsidRDefault="00000000">
            <w:pPr>
              <w:spacing w:after="0" w:line="240" w:lineRule="auto"/>
              <w:jc w:val="center"/>
            </w:pPr>
            <w:r>
              <w:rPr>
                <w:rFonts w:ascii="Times New Roman" w:eastAsia="宋体" w:hAnsi="Times New Roman"/>
                <w:sz w:val="18"/>
              </w:rPr>
              <w:t>公告标题</w:t>
            </w:r>
          </w:p>
        </w:tc>
      </w:tr>
      <w:tr w:rsidR="00A75826" w14:paraId="1D4949F2" w14:textId="77777777">
        <w:trPr>
          <w:jc w:val="center"/>
        </w:trPr>
        <w:tc>
          <w:tcPr>
            <w:tcW w:w="2268" w:type="dxa"/>
            <w:tcBorders>
              <w:top w:val="nil"/>
              <w:left w:val="nil"/>
              <w:bottom w:val="single" w:sz="6" w:space="0" w:color="000000"/>
              <w:right w:val="nil"/>
            </w:tcBorders>
          </w:tcPr>
          <w:p w14:paraId="6165C752"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189C796C"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45EAD58A"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D0ED68A" w14:textId="77777777" w:rsidR="00A75826" w:rsidRDefault="00000000">
            <w:pPr>
              <w:spacing w:after="0" w:line="240" w:lineRule="auto"/>
              <w:jc w:val="center"/>
            </w:pPr>
            <w:r>
              <w:rPr>
                <w:rFonts w:ascii="Times New Roman" w:eastAsia="宋体" w:hAnsi="Times New Roman"/>
                <w:sz w:val="18"/>
              </w:rPr>
              <w:t>公告正文内容</w:t>
            </w:r>
          </w:p>
        </w:tc>
      </w:tr>
      <w:tr w:rsidR="00A75826" w14:paraId="0EFE7292" w14:textId="77777777">
        <w:trPr>
          <w:jc w:val="center"/>
        </w:trPr>
        <w:tc>
          <w:tcPr>
            <w:tcW w:w="2268" w:type="dxa"/>
            <w:tcBorders>
              <w:top w:val="nil"/>
              <w:left w:val="nil"/>
              <w:bottom w:val="single" w:sz="6" w:space="0" w:color="000000"/>
              <w:right w:val="nil"/>
            </w:tcBorders>
          </w:tcPr>
          <w:p w14:paraId="1FA68C47"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53603E95"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E4DBC36"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773A3489"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发布，</w:t>
            </w:r>
            <w:r>
              <w:rPr>
                <w:rFonts w:ascii="Times New Roman" w:eastAsia="宋体" w:hAnsi="Times New Roman"/>
                <w:sz w:val="18"/>
              </w:rPr>
              <w:t>0-</w:t>
            </w:r>
            <w:r>
              <w:rPr>
                <w:rFonts w:ascii="Times New Roman" w:eastAsia="宋体" w:hAnsi="Times New Roman"/>
                <w:sz w:val="18"/>
              </w:rPr>
              <w:t>下架</w:t>
            </w:r>
          </w:p>
        </w:tc>
      </w:tr>
      <w:tr w:rsidR="00A75826" w14:paraId="1C369DAA" w14:textId="77777777">
        <w:trPr>
          <w:jc w:val="center"/>
        </w:trPr>
        <w:tc>
          <w:tcPr>
            <w:tcW w:w="2268" w:type="dxa"/>
            <w:tcBorders>
              <w:top w:val="nil"/>
              <w:left w:val="nil"/>
              <w:bottom w:val="single" w:sz="8" w:space="0" w:color="000000"/>
              <w:right w:val="nil"/>
            </w:tcBorders>
          </w:tcPr>
          <w:p w14:paraId="527DF5D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454C6EA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203CDB33"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59B1FCA8" w14:textId="77777777" w:rsidR="00A75826" w:rsidRDefault="00000000">
            <w:pPr>
              <w:spacing w:after="0" w:line="240" w:lineRule="auto"/>
              <w:jc w:val="center"/>
            </w:pPr>
            <w:r>
              <w:rPr>
                <w:rFonts w:ascii="Times New Roman" w:eastAsia="宋体" w:hAnsi="Times New Roman"/>
                <w:sz w:val="18"/>
              </w:rPr>
              <w:t>发布时间</w:t>
            </w:r>
          </w:p>
        </w:tc>
      </w:tr>
    </w:tbl>
    <w:p w14:paraId="35049570" w14:textId="77777777" w:rsidR="00A75826" w:rsidRDefault="00000000">
      <w:pPr>
        <w:spacing w:after="0" w:line="360" w:lineRule="auto"/>
        <w:ind w:firstLine="480"/>
        <w:jc w:val="both"/>
        <w:outlineLvl w:val="3"/>
      </w:pPr>
      <w:bookmarkStart w:id="52" w:name="_Toc8176"/>
      <w:r>
        <w:rPr>
          <w:rFonts w:ascii="Times New Roman" w:eastAsia="宋体" w:hAnsi="Times New Roman"/>
          <w:sz w:val="24"/>
        </w:rPr>
        <w:t>（12）ai_conversation AI对话记录表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2"/>
    </w:p>
    <w:tbl>
      <w:tblPr>
        <w:tblStyle w:val="af4"/>
        <w:tblW w:type="auto" w:w="0"/>
        <w:tblLook w:firstColumn="1" w:firstRow="1" w:lastColumn="0" w:lastRow="0" w:noHBand="0" w:noVBand="1" w:val="04A0"/>
      </w:tblPr>
      <w:tblGrid>
        <w:gridCol w:w="2197"/>
        <w:gridCol w:w="2197"/>
        <w:gridCol w:w="2197"/>
        <w:gridCol w:w="2197"/>
      </w:tblGrid>
      <w:tr>
        <w:tc>
          <w:tcPr>
            <w:tcW w:type="dxa" w:w="2197"/>
          </w:tcPr>
          <w:p>
            <w:r>
              <w:rPr>
                <w:sz w:val="21"/>
              </w:rPr>
              <w:t>字段名</w:t>
            </w:r>
          </w:p>
        </w:tc>
        <w:tc>
          <w:tcPr>
            <w:tcW w:type="dxa" w:w="2197"/>
          </w:tcPr>
          <w:p>
            <w:r>
              <w:rPr>
                <w:sz w:val="21"/>
              </w:rPr>
              <w:t>数据类型</w:t>
            </w:r>
          </w:p>
        </w:tc>
        <w:tc>
          <w:tcPr>
            <w:tcW w:type="dxa" w:w="2197"/>
          </w:tcPr>
          <w:p>
            <w:r>
              <w:rPr>
                <w:sz w:val="21"/>
              </w:rPr>
              <w:t>约束</w:t>
            </w:r>
          </w:p>
        </w:tc>
        <w:tc>
          <w:tcPr>
            <w:tcW w:type="dxa" w:w="2197"/>
          </w:tcPr>
          <w:p>
            <w:r>
              <w:rPr>
                <w:sz w:val="21"/>
              </w:rPr>
              <w:t>说明</w:t>
            </w:r>
          </w:p>
        </w:tc>
      </w:tr>
      <w:tr>
        <w:tc>
          <w:tcPr>
            <w:tcW w:type="dxa" w:w="2197"/>
          </w:tcPr>
          <w:p>
            <w:r>
              <w:rPr>
                <w:sz w:val="21"/>
              </w:rPr>
              <w:t>id</w:t>
            </w:r>
          </w:p>
        </w:tc>
        <w:tc>
          <w:tcPr>
            <w:tcW w:type="dxa" w:w="2197"/>
          </w:tcPr>
          <w:p>
            <w:r>
              <w:rPr>
                <w:sz w:val="21"/>
              </w:rPr>
              <w:t>BIGINT</w:t>
            </w:r>
          </w:p>
        </w:tc>
        <w:tc>
          <w:tcPr>
            <w:tcW w:type="dxa" w:w="2197"/>
          </w:tcPr>
          <w:p>
            <w:r>
              <w:rPr>
                <w:sz w:val="21"/>
              </w:rPr>
              <w:t>PK, AUTO_INCREMENT</w:t>
            </w:r>
          </w:p>
        </w:tc>
        <w:tc>
          <w:tcPr>
            <w:tcW w:type="dxa" w:w="2197"/>
          </w:tcPr>
          <w:p>
            <w:r>
              <w:rPr>
                <w:sz w:val="21"/>
              </w:rPr>
              <w:t>记录ID</w:t>
            </w:r>
          </w:p>
        </w:tc>
      </w:tr>
      <w:tr>
        <w:tc>
          <w:tcPr>
            <w:tcW w:type="dxa" w:w="2197"/>
          </w:tcPr>
          <w:p>
            <w:r>
              <w:rPr>
                <w:sz w:val="21"/>
              </w:rPr>
              <w:t>user_id</w:t>
            </w:r>
          </w:p>
        </w:tc>
        <w:tc>
          <w:tcPr>
            <w:tcW w:type="dxa" w:w="2197"/>
          </w:tcPr>
          <w:p>
            <w:r>
              <w:rPr>
                <w:sz w:val="21"/>
              </w:rPr>
              <w:t>BIGINT</w:t>
            </w:r>
          </w:p>
        </w:tc>
        <w:tc>
          <w:tcPr>
            <w:tcW w:type="dxa" w:w="2197"/>
          </w:tcPr>
          <w:p>
            <w:r>
              <w:rPr>
                <w:sz w:val="21"/>
              </w:rPr>
              <w:t>FK, NOT NULL</w:t>
            </w:r>
          </w:p>
        </w:tc>
        <w:tc>
          <w:tcPr>
            <w:tcW w:type="dxa" w:w="2197"/>
          </w:tcPr>
          <w:p>
            <w:r>
              <w:rPr>
                <w:sz w:val="21"/>
              </w:rPr>
              <w:t>所属用户ID</w:t>
            </w:r>
          </w:p>
        </w:tc>
      </w:tr>
      <w:tr>
        <w:tc>
          <w:tcPr>
            <w:tcW w:type="dxa" w:w="2197"/>
          </w:tcPr>
          <w:p>
            <w:r>
              <w:rPr>
                <w:sz w:val="21"/>
              </w:rPr>
              <w:t>session_id</w:t>
            </w:r>
          </w:p>
        </w:tc>
        <w:tc>
          <w:tcPr>
            <w:tcW w:type="dxa" w:w="2197"/>
          </w:tcPr>
          <w:p>
            <w:r>
              <w:rPr>
                <w:sz w:val="21"/>
              </w:rPr>
              <w:t>VARCHAR(100)</w:t>
            </w:r>
          </w:p>
        </w:tc>
        <w:tc>
          <w:tcPr>
            <w:tcW w:type="dxa" w:w="2197"/>
          </w:tcPr>
          <w:p>
            <w:r>
              <w:rPr>
                <w:sz w:val="21"/>
              </w:rPr>
              <w:t>NOT NULL</w:t>
            </w:r>
          </w:p>
        </w:tc>
        <w:tc>
          <w:tcPr>
            <w:tcW w:type="dxa" w:w="2197"/>
          </w:tcPr>
          <w:p>
            <w:r>
              <w:rPr>
                <w:sz w:val="21"/>
              </w:rPr>
              <w:t>会话ID</w:t>
            </w:r>
          </w:p>
        </w:tc>
      </w:tr>
      <w:tr>
        <w:tc>
          <w:tcPr>
            <w:tcW w:type="dxa" w:w="2197"/>
          </w:tcPr>
          <w:p>
            <w:r>
              <w:rPr>
                <w:sz w:val="21"/>
              </w:rPr>
              <w:t>role</w:t>
            </w:r>
          </w:p>
        </w:tc>
        <w:tc>
          <w:tcPr>
            <w:tcW w:type="dxa" w:w="2197"/>
          </w:tcPr>
          <w:p>
            <w:r>
              <w:rPr>
                <w:sz w:val="21"/>
              </w:rPr>
              <w:t>VARCHAR(20)</w:t>
            </w:r>
          </w:p>
        </w:tc>
        <w:tc>
          <w:tcPr>
            <w:tcW w:type="dxa" w:w="2197"/>
          </w:tcPr>
          <w:p>
            <w:r>
              <w:rPr>
                <w:sz w:val="21"/>
              </w:rPr>
              <w:t>NOT NULL</w:t>
            </w:r>
          </w:p>
        </w:tc>
        <w:tc>
          <w:tcPr>
            <w:tcW w:type="dxa" w:w="2197"/>
          </w:tcPr>
          <w:p>
            <w:r>
              <w:rPr>
                <w:sz w:val="21"/>
              </w:rPr>
              <w:t>角色：user/assistant/system</w:t>
            </w:r>
          </w:p>
        </w:tc>
      </w:tr>
      <w:tr>
        <w:tc>
          <w:tcPr>
            <w:tcW w:type="dxa" w:w="2197"/>
          </w:tcPr>
          <w:p>
            <w:r>
              <w:rPr>
                <w:sz w:val="21"/>
              </w:rPr>
              <w:t>content</w:t>
            </w:r>
          </w:p>
        </w:tc>
        <w:tc>
          <w:tcPr>
            <w:tcW w:type="dxa" w:w="2197"/>
          </w:tcPr>
          <w:p>
            <w:r>
              <w:rPr>
                <w:sz w:val="21"/>
              </w:rPr>
              <w:t>TEXT</w:t>
            </w:r>
          </w:p>
        </w:tc>
        <w:tc>
          <w:tcPr>
            <w:tcW w:type="dxa" w:w="2197"/>
          </w:tcPr>
          <w:p>
            <w:r>
              <w:rPr>
                <w:sz w:val="21"/>
              </w:rPr>
              <w:t>NOT NULL</w:t>
            </w:r>
          </w:p>
        </w:tc>
        <w:tc>
          <w:tcPr>
            <w:tcW w:type="dxa" w:w="2197"/>
          </w:tcPr>
          <w:p>
            <w:r>
              <w:rPr>
                <w:sz w:val="21"/>
              </w:rPr>
              <w:t>消息内容</w:t>
            </w:r>
          </w:p>
        </w:tc>
      </w:tr>
      <w:tr>
        <w:tc>
          <w:tcPr>
            <w:tcW w:type="dxa" w:w="2197"/>
          </w:tcPr>
          <w:p>
            <w:r>
              <w:rPr>
                <w:sz w:val="21"/>
              </w:rPr>
              <w:t>model</w:t>
            </w:r>
          </w:p>
        </w:tc>
        <w:tc>
          <w:tcPr>
            <w:tcW w:type="dxa" w:w="2197"/>
          </w:tcPr>
          <w:p>
            <w:r>
              <w:rPr>
                <w:sz w:val="21"/>
              </w:rPr>
              <w:t>VARCHAR(50)</w:t>
            </w:r>
          </w:p>
        </w:tc>
        <w:tc>
          <w:tcPr>
            <w:tcW w:type="dxa" w:w="2197"/>
          </w:tcPr>
          <w:p>
            <w:r>
              <w:rPr>
                <w:sz w:val="21"/>
              </w:rPr>
            </w:r>
          </w:p>
        </w:tc>
        <w:tc>
          <w:tcPr>
            <w:tcW w:type="dxa" w:w="2197"/>
          </w:tcPr>
          <w:p>
            <w:r>
              <w:rPr>
                <w:sz w:val="21"/>
              </w:rPr>
              <w:t>AI模型名称</w:t>
            </w:r>
          </w:p>
        </w:tc>
      </w:tr>
      <w:tr>
        <w:tc>
          <w:tcPr>
            <w:tcW w:type="dxa" w:w="2197"/>
          </w:tcPr>
          <w:p>
            <w:r>
              <w:rPr>
                <w:sz w:val="21"/>
              </w:rPr>
              <w:t>tokens_used</w:t>
            </w:r>
          </w:p>
        </w:tc>
        <w:tc>
          <w:tcPr>
            <w:tcW w:type="dxa" w:w="2197"/>
          </w:tcPr>
          <w:p>
            <w:r>
              <w:rPr>
                <w:sz w:val="21"/>
              </w:rPr>
              <w:t>INT</w:t>
            </w:r>
          </w:p>
        </w:tc>
        <w:tc>
          <w:tcPr>
            <w:tcW w:type="dxa" w:w="2197"/>
          </w:tcPr>
          <w:p>
            <w:r>
              <w:rPr>
                <w:sz w:val="21"/>
              </w:rPr>
            </w:r>
          </w:p>
        </w:tc>
        <w:tc>
          <w:tcPr>
            <w:tcW w:type="dxa" w:w="2197"/>
          </w:tcPr>
          <w:p>
            <w:r>
              <w:rPr>
                <w:sz w:val="21"/>
              </w:rPr>
              <w:t>消耗Token数</w:t>
            </w:r>
          </w:p>
        </w:tc>
      </w:tr>
      <w:tr>
        <w:tc>
          <w:tcPr>
            <w:tcW w:type="dxa" w:w="2197"/>
          </w:tcPr>
          <w:p>
            <w:r>
              <w:rPr>
                <w:sz w:val="21"/>
              </w:rPr>
              <w:t>metadata</w:t>
            </w:r>
          </w:p>
        </w:tc>
        <w:tc>
          <w:tcPr>
            <w:tcW w:type="dxa" w:w="2197"/>
          </w:tcPr>
          <w:p>
            <w:r>
              <w:rPr>
                <w:sz w:val="21"/>
              </w:rPr>
              <w:t>JSON</w:t>
            </w:r>
          </w:p>
        </w:tc>
        <w:tc>
          <w:tcPr>
            <w:tcW w:type="dxa" w:w="2197"/>
          </w:tcPr>
          <w:p>
            <w:r>
              <w:rPr>
                <w:sz w:val="21"/>
              </w:rPr>
            </w:r>
          </w:p>
        </w:tc>
        <w:tc>
          <w:tcPr>
            <w:tcW w:type="dxa" w:w="2197"/>
          </w:tcPr>
          <w:p>
            <w:r>
              <w:rPr>
                <w:sz w:val="21"/>
              </w:rPr>
              <w:t>扩展元数据</w:t>
            </w:r>
          </w:p>
        </w:tc>
      </w:tr>
      <w:tr>
        <w:tc>
          <w:tcPr>
            <w:tcW w:type="dxa" w:w="2197"/>
          </w:tcPr>
          <w:p>
            <w:r>
              <w:rPr>
                <w:sz w:val="21"/>
              </w:rPr>
              <w:t>create_time</w:t>
            </w:r>
          </w:p>
        </w:tc>
        <w:tc>
          <w:tcPr>
            <w:tcW w:type="dxa" w:w="2197"/>
          </w:tcPr>
          <w:p>
            <w:r>
              <w:rPr>
                <w:sz w:val="21"/>
              </w:rPr>
              <w:t>DATETIME</w:t>
            </w:r>
          </w:p>
        </w:tc>
        <w:tc>
          <w:tcPr>
            <w:tcW w:type="dxa" w:w="2197"/>
          </w:tcPr>
          <w:p>
            <w:r>
              <w:rPr>
                <w:sz w:val="21"/>
              </w:rPr>
              <w:t>DEFAULT CURRENT_TIMESTAMP</w:t>
            </w:r>
          </w:p>
        </w:tc>
        <w:tc>
          <w:tcPr>
            <w:tcW w:type="dxa" w:w="2197"/>
          </w:tcPr>
          <w:p>
            <w:r>
              <w:rPr>
                <w:sz w:val="21"/>
              </w:rPr>
              <w:t>创建时间</w:t>
            </w:r>
          </w:p>
        </w:tc>
      </w:tr>
    </w:tbl>
    <w:p w14:paraId="35049570" w14:textId="77777777" w:rsidR="00A75826" w:rsidRDefault="00000000">
      <w:pPr>
        <w:spacing w:after="0" w:line="360" w:lineRule="auto"/>
        <w:ind w:firstLine="480"/>
        <w:jc w:val="both"/>
        <w:outlineLvl w:val="3"/>
      </w:pPr>
      <w:bookmarkStart w:id="52" w:name="_Toc8176"/>
      <w:r>
        <w:rPr>
          <w:rFonts w:ascii="Times New Roman" w:eastAsia="宋体" w:hAnsi="Times New Roman"/>
          <w:sz w:val="24"/>
        </w:rPr>
        <w:t>（13）identify_history 植物识别历史表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2"/>
    </w:p>
    <w:tbl>
      <w:tblPr>
        <w:tblStyle w:val="af4"/>
        <w:tblW w:type="auto" w:w="0"/>
        <w:tblLook w:firstColumn="1" w:firstRow="1" w:lastColumn="0" w:lastRow="0" w:noHBand="0" w:noVBand="1" w:val="04A0"/>
      </w:tblPr>
      <w:tblGrid>
        <w:gridCol w:w="2197"/>
        <w:gridCol w:w="2197"/>
        <w:gridCol w:w="2197"/>
        <w:gridCol w:w="2197"/>
      </w:tblGrid>
      <w:tr>
        <w:tc>
          <w:tcPr>
            <w:tcW w:type="dxa" w:w="2197"/>
          </w:tcPr>
          <w:p>
            <w:r>
              <w:rPr>
                <w:sz w:val="21"/>
              </w:rPr>
              <w:t>字段名</w:t>
            </w:r>
          </w:p>
        </w:tc>
        <w:tc>
          <w:tcPr>
            <w:tcW w:type="dxa" w:w="2197"/>
          </w:tcPr>
          <w:p>
            <w:r>
              <w:rPr>
                <w:sz w:val="21"/>
              </w:rPr>
              <w:t>数据类型</w:t>
            </w:r>
          </w:p>
        </w:tc>
        <w:tc>
          <w:tcPr>
            <w:tcW w:type="dxa" w:w="2197"/>
          </w:tcPr>
          <w:p>
            <w:r>
              <w:rPr>
                <w:sz w:val="21"/>
              </w:rPr>
              <w:t>约束</w:t>
            </w:r>
          </w:p>
        </w:tc>
        <w:tc>
          <w:tcPr>
            <w:tcW w:type="dxa" w:w="2197"/>
          </w:tcPr>
          <w:p>
            <w:r>
              <w:rPr>
                <w:sz w:val="21"/>
              </w:rPr>
              <w:t>说明</w:t>
            </w:r>
          </w:p>
        </w:tc>
      </w:tr>
      <w:tr>
        <w:tc>
          <w:tcPr>
            <w:tcW w:type="dxa" w:w="2197"/>
          </w:tcPr>
          <w:p>
            <w:r>
              <w:rPr>
                <w:sz w:val="21"/>
              </w:rPr>
              <w:t>id</w:t>
            </w:r>
          </w:p>
        </w:tc>
        <w:tc>
          <w:tcPr>
            <w:tcW w:type="dxa" w:w="2197"/>
          </w:tcPr>
          <w:p>
            <w:r>
              <w:rPr>
                <w:sz w:val="21"/>
              </w:rPr>
              <w:t>BIGINT</w:t>
            </w:r>
          </w:p>
        </w:tc>
        <w:tc>
          <w:tcPr>
            <w:tcW w:type="dxa" w:w="2197"/>
          </w:tcPr>
          <w:p>
            <w:r>
              <w:rPr>
                <w:sz w:val="21"/>
              </w:rPr>
              <w:t>PK, AUTO_INCREMENT</w:t>
            </w:r>
          </w:p>
        </w:tc>
        <w:tc>
          <w:tcPr>
            <w:tcW w:type="dxa" w:w="2197"/>
          </w:tcPr>
          <w:p>
            <w:r>
              <w:rPr>
                <w:sz w:val="21"/>
              </w:rPr>
              <w:t>记录ID</w:t>
            </w:r>
          </w:p>
        </w:tc>
      </w:tr>
      <w:tr>
        <w:tc>
          <w:tcPr>
            <w:tcW w:type="dxa" w:w="2197"/>
          </w:tcPr>
          <w:p>
            <w:r>
              <w:rPr>
                <w:sz w:val="21"/>
              </w:rPr>
              <w:t>user_id</w:t>
            </w:r>
          </w:p>
        </w:tc>
        <w:tc>
          <w:tcPr>
            <w:tcW w:type="dxa" w:w="2197"/>
          </w:tcPr>
          <w:p>
            <w:r>
              <w:rPr>
                <w:sz w:val="21"/>
              </w:rPr>
              <w:t>BIGINT</w:t>
            </w:r>
          </w:p>
        </w:tc>
        <w:tc>
          <w:tcPr>
            <w:tcW w:type="dxa" w:w="2197"/>
          </w:tcPr>
          <w:p>
            <w:r>
              <w:rPr>
                <w:sz w:val="21"/>
              </w:rPr>
              <w:t>FK, NOT NULL</w:t>
            </w:r>
          </w:p>
        </w:tc>
        <w:tc>
          <w:tcPr>
            <w:tcW w:type="dxa" w:w="2197"/>
          </w:tcPr>
          <w:p>
            <w:r>
              <w:rPr>
                <w:sz w:val="21"/>
              </w:rPr>
              <w:t>所属用户ID</w:t>
            </w:r>
          </w:p>
        </w:tc>
      </w:tr>
      <w:tr>
        <w:tc>
          <w:tcPr>
            <w:tcW w:type="dxa" w:w="2197"/>
          </w:tcPr>
          <w:p>
            <w:r>
              <w:rPr>
                <w:sz w:val="21"/>
              </w:rPr>
              <w:t>image_url</w:t>
            </w:r>
          </w:p>
        </w:tc>
        <w:tc>
          <w:tcPr>
            <w:tcW w:type="dxa" w:w="2197"/>
          </w:tcPr>
          <w:p>
            <w:r>
              <w:rPr>
                <w:sz w:val="21"/>
              </w:rPr>
              <w:t>TEXT</w:t>
            </w:r>
          </w:p>
        </w:tc>
        <w:tc>
          <w:tcPr>
            <w:tcW w:type="dxa" w:w="2197"/>
          </w:tcPr>
          <w:p>
            <w:r>
              <w:rPr>
                <w:sz w:val="21"/>
              </w:rPr>
            </w:r>
          </w:p>
        </w:tc>
        <w:tc>
          <w:tcPr>
            <w:tcW w:type="dxa" w:w="2197"/>
          </w:tcPr>
          <w:p>
            <w:r>
              <w:rPr>
                <w:sz w:val="21"/>
              </w:rPr>
              <w:t>图片URL或Base64标识</w:t>
            </w:r>
          </w:p>
        </w:tc>
      </w:tr>
      <w:tr>
        <w:tc>
          <w:tcPr>
            <w:tcW w:type="dxa" w:w="2197"/>
          </w:tcPr>
          <w:p>
            <w:r>
              <w:rPr>
                <w:sz w:val="21"/>
              </w:rPr>
              <w:t>plant_name</w:t>
            </w:r>
          </w:p>
        </w:tc>
        <w:tc>
          <w:tcPr>
            <w:tcW w:type="dxa" w:w="2197"/>
          </w:tcPr>
          <w:p>
            <w:r>
              <w:rPr>
                <w:sz w:val="21"/>
              </w:rPr>
              <w:t>VARCHAR(200)</w:t>
            </w:r>
          </w:p>
        </w:tc>
        <w:tc>
          <w:tcPr>
            <w:tcW w:type="dxa" w:w="2197"/>
          </w:tcPr>
          <w:p>
            <w:r>
              <w:rPr>
                <w:sz w:val="21"/>
              </w:rPr>
            </w:r>
          </w:p>
        </w:tc>
        <w:tc>
          <w:tcPr>
            <w:tcW w:type="dxa" w:w="2197"/>
          </w:tcPr>
          <w:p>
            <w:r>
              <w:rPr>
                <w:sz w:val="21"/>
              </w:rPr>
              <w:t>识别出的植物名称</w:t>
            </w:r>
          </w:p>
        </w:tc>
      </w:tr>
      <w:tr>
        <w:tc>
          <w:tcPr>
            <w:tcW w:type="dxa" w:w="2197"/>
          </w:tcPr>
          <w:p>
            <w:r>
              <w:rPr>
                <w:sz w:val="21"/>
              </w:rPr>
              <w:t>confidence</w:t>
            </w:r>
          </w:p>
        </w:tc>
        <w:tc>
          <w:tcPr>
            <w:tcW w:type="dxa" w:w="2197"/>
          </w:tcPr>
          <w:p>
            <w:r>
              <w:rPr>
                <w:sz w:val="21"/>
              </w:rPr>
              <w:t>DOUBLE</w:t>
            </w:r>
          </w:p>
        </w:tc>
        <w:tc>
          <w:tcPr>
            <w:tcW w:type="dxa" w:w="2197"/>
          </w:tcPr>
          <w:p>
            <w:r>
              <w:rPr>
                <w:sz w:val="21"/>
              </w:rPr>
              <w:t>DEFAULT 0</w:t>
            </w:r>
          </w:p>
        </w:tc>
        <w:tc>
          <w:tcPr>
            <w:tcW w:type="dxa" w:w="2197"/>
          </w:tcPr>
          <w:p>
            <w:r>
              <w:rPr>
                <w:sz w:val="21"/>
              </w:rPr>
              <w:t>识别置信度</w:t>
            </w:r>
          </w:p>
        </w:tc>
      </w:tr>
      <w:tr>
        <w:tc>
          <w:tcPr>
            <w:tcW w:type="dxa" w:w="2197"/>
          </w:tcPr>
          <w:p>
            <w:r>
              <w:rPr>
                <w:sz w:val="21"/>
              </w:rPr>
              <w:t>baike_url</w:t>
            </w:r>
          </w:p>
        </w:tc>
        <w:tc>
          <w:tcPr>
            <w:tcW w:type="dxa" w:w="2197"/>
          </w:tcPr>
          <w:p>
            <w:r>
              <w:rPr>
                <w:sz w:val="21"/>
              </w:rPr>
              <w:t>TEXT</w:t>
            </w:r>
          </w:p>
        </w:tc>
        <w:tc>
          <w:tcPr>
            <w:tcW w:type="dxa" w:w="2197"/>
          </w:tcPr>
          <w:p>
            <w:r>
              <w:rPr>
                <w:sz w:val="21"/>
              </w:rPr>
            </w:r>
          </w:p>
        </w:tc>
        <w:tc>
          <w:tcPr>
            <w:tcW w:type="dxa" w:w="2197"/>
          </w:tcPr>
          <w:p>
            <w:r>
              <w:rPr>
                <w:sz w:val="21"/>
              </w:rPr>
              <w:t>百度百科链接</w:t>
            </w:r>
          </w:p>
        </w:tc>
      </w:tr>
      <w:tr>
        <w:tc>
          <w:tcPr>
            <w:tcW w:type="dxa" w:w="2197"/>
          </w:tcPr>
          <w:p>
            <w:r>
              <w:rPr>
                <w:sz w:val="21"/>
              </w:rPr>
              <w:t>classification</w:t>
            </w:r>
          </w:p>
        </w:tc>
        <w:tc>
          <w:tcPr>
            <w:tcW w:type="dxa" w:w="2197"/>
          </w:tcPr>
          <w:p>
            <w:r>
              <w:rPr>
                <w:sz w:val="21"/>
              </w:rPr>
              <w:t>TEXT</w:t>
            </w:r>
          </w:p>
        </w:tc>
        <w:tc>
          <w:tcPr>
            <w:tcW w:type="dxa" w:w="2197"/>
          </w:tcPr>
          <w:p>
            <w:r>
              <w:rPr>
                <w:sz w:val="21"/>
              </w:rPr>
            </w:r>
          </w:p>
        </w:tc>
        <w:tc>
          <w:tcPr>
            <w:tcW w:type="dxa" w:w="2197"/>
          </w:tcPr>
          <w:p>
            <w:r>
              <w:rPr>
                <w:sz w:val="21"/>
              </w:rPr>
              <w:t>分类详情</w:t>
            </w:r>
          </w:p>
        </w:tc>
      </w:tr>
      <w:tr>
        <w:tc>
          <w:tcPr>
            <w:tcW w:type="dxa" w:w="2197"/>
          </w:tcPr>
          <w:p>
            <w:r>
              <w:rPr>
                <w:sz w:val="21"/>
              </w:rPr>
              <w:t>raw_result</w:t>
            </w:r>
          </w:p>
        </w:tc>
        <w:tc>
          <w:tcPr>
            <w:tcW w:type="dxa" w:w="2197"/>
          </w:tcPr>
          <w:p>
            <w:r>
              <w:rPr>
                <w:sz w:val="21"/>
              </w:rPr>
              <w:t>JSON</w:t>
            </w:r>
          </w:p>
        </w:tc>
        <w:tc>
          <w:tcPr>
            <w:tcW w:type="dxa" w:w="2197"/>
          </w:tcPr>
          <w:p>
            <w:r>
              <w:rPr>
                <w:sz w:val="21"/>
              </w:rPr>
            </w:r>
          </w:p>
        </w:tc>
        <w:tc>
          <w:tcPr>
            <w:tcW w:type="dxa" w:w="2197"/>
          </w:tcPr>
          <w:p>
            <w:r>
              <w:rPr>
                <w:sz w:val="21"/>
              </w:rPr>
              <w:t>原始识别结果</w:t>
            </w:r>
          </w:p>
        </w:tc>
      </w:tr>
      <w:tr>
        <w:tc>
          <w:tcPr>
            <w:tcW w:type="dxa" w:w="2197"/>
          </w:tcPr>
          <w:p>
            <w:r>
              <w:rPr>
                <w:sz w:val="21"/>
              </w:rPr>
              <w:t>create_time</w:t>
            </w:r>
          </w:p>
        </w:tc>
        <w:tc>
          <w:tcPr>
            <w:tcW w:type="dxa" w:w="2197"/>
          </w:tcPr>
          <w:p>
            <w:r>
              <w:rPr>
                <w:sz w:val="21"/>
              </w:rPr>
              <w:t>DATETIME</w:t>
            </w:r>
          </w:p>
        </w:tc>
        <w:tc>
          <w:tcPr>
            <w:tcW w:type="dxa" w:w="2197"/>
          </w:tcPr>
          <w:p>
            <w:r>
              <w:rPr>
                <w:sz w:val="21"/>
              </w:rPr>
              <w:t>DEFAULT CURRENT_TIMESTAMP</w:t>
            </w:r>
          </w:p>
        </w:tc>
        <w:tc>
          <w:tcPr>
            <w:tcW w:type="dxa" w:w="2197"/>
          </w:tcPr>
          <w:p>
            <w:r>
              <w:rPr>
                <w:sz w:val="21"/>
              </w:rPr>
              <w:t>创建时间</w:t>
            </w:r>
          </w:p>
        </w:tc>
      </w:tr>
    </w:tbl>
    <w:p w14:paraId="764B340F" w14:textId="77777777" w:rsidR="00A75826" w:rsidRDefault="00A75826"/>
    <w:p w14:paraId="3E191138" w14:textId="77777777" w:rsidR="00A75826" w:rsidRDefault="00000000">
      <w:pPr>
        <w:spacing w:before="120" w:after="120" w:line="360" w:lineRule="auto"/>
        <w:outlineLvl w:val="1"/>
      </w:pPr>
      <w:bookmarkStart w:id="53" w:name="_Toc1998"/>
      <w:r>
        <w:rPr>
          <w:rFonts w:ascii="Times New Roman" w:eastAsia="黑体" w:hAnsi="Times New Roman"/>
          <w:b/>
          <w:sz w:val="28"/>
        </w:rPr>
        <w:t xml:space="preserve">4.4  </w:t>
      </w:r>
      <w:r>
        <w:rPr>
          <w:rFonts w:ascii="Times New Roman" w:eastAsia="黑体" w:hAnsi="Times New Roman"/>
          <w:b/>
          <w:sz w:val="28"/>
        </w:rPr>
        <w:t>接口设计</w:t>
      </w:r>
      <w:bookmarkEnd w:id="53"/>
    </w:p>
    <w:p w14:paraId="62B66F3A" w14:textId="77777777" w:rsidR="00A75826" w:rsidRDefault="00000000">
      <w:pPr>
        <w:spacing w:after="0" w:line="360" w:lineRule="auto"/>
        <w:ind w:firstLine="480"/>
        <w:jc w:val="both"/>
      </w:pPr>
      <w:r>
        <w:rPr>
          <w:rFonts w:ascii="Times New Roman" w:eastAsia="宋体" w:hAnsi="Times New Roman"/>
          <w:sz w:val="24"/>
        </w:rPr>
        <w:t>系统后端提供</w:t>
      </w:r>
      <w:r>
        <w:rPr>
          <w:rFonts w:ascii="Times New Roman" w:eastAsia="宋体" w:hAnsi="Times New Roman"/>
          <w:sz w:val="24"/>
        </w:rPr>
        <w:t>RESTful</w:t>
      </w:r>
      <w:r>
        <w:rPr>
          <w:rFonts w:ascii="Times New Roman" w:eastAsia="宋体" w:hAnsi="Times New Roman"/>
          <w:sz w:val="24"/>
        </w:rPr>
        <w:t>风格的</w:t>
      </w:r>
      <w:r>
        <w:rPr>
          <w:rFonts w:ascii="Times New Roman" w:eastAsia="宋体" w:hAnsi="Times New Roman"/>
          <w:sz w:val="24"/>
        </w:rPr>
        <w:t>API</w:t>
      </w:r>
      <w:r>
        <w:rPr>
          <w:rFonts w:ascii="Times New Roman" w:eastAsia="宋体" w:hAnsi="Times New Roman"/>
          <w:sz w:val="24"/>
        </w:rPr>
        <w:t>接口，统一以</w:t>
      </w:r>
      <w:r>
        <w:rPr>
          <w:rFonts w:ascii="Times New Roman" w:eastAsia="宋体" w:hAnsi="Times New Roman"/>
          <w:sz w:val="24"/>
        </w:rPr>
        <w:t>/api</w:t>
      </w:r>
      <w:r>
        <w:rPr>
          <w:rFonts w:ascii="Times New Roman" w:eastAsia="宋体" w:hAnsi="Times New Roman"/>
          <w:sz w:val="24"/>
        </w:rPr>
        <w:t>为路径前缀，使用</w:t>
      </w:r>
      <w:r>
        <w:rPr>
          <w:rFonts w:ascii="Times New Roman" w:eastAsia="宋体" w:hAnsi="Times New Roman"/>
          <w:sz w:val="24"/>
        </w:rPr>
        <w:t>HTTP</w:t>
      </w:r>
      <w:r>
        <w:rPr>
          <w:rFonts w:ascii="Times New Roman" w:eastAsia="宋体" w:hAnsi="Times New Roman"/>
          <w:sz w:val="24"/>
        </w:rPr>
        <w:t>方法（</w:t>
      </w:r>
      <w:r>
        <w:rPr>
          <w:rFonts w:ascii="Times New Roman" w:eastAsia="宋体" w:hAnsi="Times New Roman"/>
          <w:sz w:val="24"/>
        </w:rPr>
        <w:t>GET</w:t>
      </w:r>
      <w:r>
        <w:rPr>
          <w:rFonts w:ascii="Times New Roman" w:eastAsia="宋体" w:hAnsi="Times New Roman"/>
          <w:sz w:val="24"/>
        </w:rPr>
        <w:t>、</w:t>
      </w:r>
      <w:r>
        <w:rPr>
          <w:rFonts w:ascii="Times New Roman" w:eastAsia="宋体" w:hAnsi="Times New Roman"/>
          <w:sz w:val="24"/>
        </w:rPr>
        <w:t>POST</w:t>
      </w:r>
      <w:r>
        <w:rPr>
          <w:rFonts w:ascii="Times New Roman" w:eastAsia="宋体" w:hAnsi="Times New Roman"/>
          <w:sz w:val="24"/>
        </w:rPr>
        <w:t>、</w:t>
      </w:r>
      <w:r>
        <w:rPr>
          <w:rFonts w:ascii="Times New Roman" w:eastAsia="宋体" w:hAnsi="Times New Roman"/>
          <w:sz w:val="24"/>
        </w:rPr>
        <w:t>PUT</w:t>
      </w:r>
      <w:r>
        <w:rPr>
          <w:rFonts w:ascii="Times New Roman" w:eastAsia="宋体" w:hAnsi="Times New Roman"/>
          <w:sz w:val="24"/>
        </w:rPr>
        <w:t>、</w:t>
      </w:r>
      <w:r>
        <w:rPr>
          <w:rFonts w:ascii="Times New Roman" w:eastAsia="宋体" w:hAnsi="Times New Roman"/>
          <w:sz w:val="24"/>
        </w:rPr>
        <w:t>DELETE</w:t>
      </w:r>
      <w:r>
        <w:rPr>
          <w:rFonts w:ascii="Times New Roman" w:eastAsia="宋体" w:hAnsi="Times New Roman"/>
          <w:sz w:val="24"/>
        </w:rPr>
        <w:t>）表示操作类型，响应数据统一采用</w:t>
      </w:r>
      <w:r>
        <w:rPr>
          <w:rFonts w:ascii="Times New Roman" w:eastAsia="宋体" w:hAnsi="Times New Roman"/>
          <w:sz w:val="24"/>
        </w:rPr>
        <w:t>JSON</w:t>
      </w:r>
      <w:r>
        <w:rPr>
          <w:rFonts w:ascii="Times New Roman" w:eastAsia="宋体" w:hAnsi="Times New Roman"/>
          <w:sz w:val="24"/>
        </w:rPr>
        <w:t>格式，包含</w:t>
      </w:r>
      <w:r>
        <w:rPr>
          <w:rFonts w:ascii="Times New Roman" w:eastAsia="宋体" w:hAnsi="Times New Roman"/>
          <w:sz w:val="24"/>
        </w:rPr>
        <w:t>code</w:t>
      </w:r>
      <w:r>
        <w:rPr>
          <w:rFonts w:ascii="Times New Roman" w:eastAsia="宋体" w:hAnsi="Times New Roman"/>
          <w:sz w:val="24"/>
        </w:rPr>
        <w:t>（状态码）、</w:t>
      </w:r>
      <w:r>
        <w:rPr>
          <w:rFonts w:ascii="Times New Roman" w:eastAsia="宋体" w:hAnsi="Times New Roman"/>
          <w:sz w:val="24"/>
        </w:rPr>
        <w:t>message</w:t>
      </w:r>
      <w:r>
        <w:rPr>
          <w:rFonts w:ascii="Times New Roman" w:eastAsia="宋体" w:hAnsi="Times New Roman"/>
          <w:sz w:val="24"/>
        </w:rPr>
        <w:t>（提示信息）和</w:t>
      </w:r>
      <w:r>
        <w:rPr>
          <w:rFonts w:ascii="Times New Roman" w:eastAsia="宋体" w:hAnsi="Times New Roman"/>
          <w:sz w:val="24"/>
        </w:rPr>
        <w:t>data</w:t>
      </w:r>
      <w:r>
        <w:rPr>
          <w:rFonts w:ascii="Times New Roman" w:eastAsia="宋体" w:hAnsi="Times New Roman"/>
          <w:sz w:val="24"/>
        </w:rPr>
        <w:t>（数据载荷）三个字段。以下是各模块的主要接口设计：</w:t>
      </w:r>
    </w:p>
    <w:p w14:paraId="0BD5F4C4" w14:textId="77777777" w:rsidR="00A75826" w:rsidRDefault="00000000">
      <w:pPr>
        <w:spacing w:after="0" w:line="360" w:lineRule="auto"/>
        <w:ind w:firstLine="480"/>
        <w:jc w:val="both"/>
      </w:pPr>
      <w:r>
        <w:rPr>
          <w:rFonts w:ascii="Times New Roman" w:eastAsia="宋体" w:hAnsi="Times New Roman"/>
          <w:sz w:val="24"/>
        </w:rPr>
        <w:t>用户模块接口：</w:t>
      </w:r>
    </w:p>
    <w:tbl>
      <w:tblPr>
        <w:tblStyle w:val="af4"/>
        <w:tblW w:w="0" w:type="auto"/>
        <w:jc w:val="center"/>
        <w:tblLook w:val="04A0" w:firstRow="1" w:lastRow="0" w:firstColumn="1" w:lastColumn="0" w:noHBand="0" w:noVBand="1"/>
      </w:tblPr>
      <w:tblGrid>
        <w:gridCol w:w="2260"/>
        <w:gridCol w:w="2250"/>
        <w:gridCol w:w="2247"/>
        <w:gridCol w:w="2247"/>
      </w:tblGrid>
      <w:tr w:rsidR="00A75826" w14:paraId="2085382E" w14:textId="77777777">
        <w:trPr>
          <w:jc w:val="center"/>
        </w:trPr>
        <w:tc>
          <w:tcPr>
            <w:tcW w:w="2268" w:type="dxa"/>
            <w:tcBorders>
              <w:top w:val="single" w:sz="8" w:space="0" w:color="000000"/>
              <w:left w:val="nil"/>
              <w:bottom w:val="single" w:sz="6" w:space="0" w:color="000000"/>
              <w:right w:val="nil"/>
            </w:tcBorders>
          </w:tcPr>
          <w:p w14:paraId="2A1BBDE0"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054FF679"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67AF26FE"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4577D077"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3E848547" w14:textId="77777777">
        <w:trPr>
          <w:jc w:val="center"/>
        </w:trPr>
        <w:tc>
          <w:tcPr>
            <w:tcW w:w="2268" w:type="dxa"/>
            <w:tcBorders>
              <w:top w:val="nil"/>
              <w:left w:val="nil"/>
              <w:bottom w:val="single" w:sz="6" w:space="0" w:color="000000"/>
              <w:right w:val="nil"/>
            </w:tcBorders>
          </w:tcPr>
          <w:p w14:paraId="31C8F31C" w14:textId="77777777" w:rsidR="00A75826" w:rsidRDefault="00000000">
            <w:pPr>
              <w:spacing w:after="0" w:line="240" w:lineRule="auto"/>
              <w:jc w:val="center"/>
            </w:pPr>
            <w:r>
              <w:rPr>
                <w:rFonts w:ascii="Times New Roman" w:eastAsia="宋体" w:hAnsi="Times New Roman"/>
                <w:sz w:val="18"/>
              </w:rPr>
              <w:t>/api/user/register</w:t>
            </w:r>
          </w:p>
        </w:tc>
        <w:tc>
          <w:tcPr>
            <w:tcW w:w="2268" w:type="dxa"/>
            <w:tcBorders>
              <w:top w:val="nil"/>
              <w:left w:val="nil"/>
              <w:bottom w:val="single" w:sz="6" w:space="0" w:color="000000"/>
              <w:right w:val="nil"/>
            </w:tcBorders>
          </w:tcPr>
          <w:p w14:paraId="05234E12"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3676B44C" w14:textId="77777777" w:rsidR="00A75826" w:rsidRDefault="00000000">
            <w:pPr>
              <w:spacing w:after="0" w:line="240" w:lineRule="auto"/>
              <w:jc w:val="center"/>
            </w:pPr>
            <w:r>
              <w:rPr>
                <w:rFonts w:ascii="Times New Roman" w:eastAsia="宋体" w:hAnsi="Times New Roman"/>
                <w:sz w:val="18"/>
              </w:rPr>
              <w:t>用户注册</w:t>
            </w:r>
          </w:p>
        </w:tc>
        <w:tc>
          <w:tcPr>
            <w:tcW w:w="2268" w:type="dxa"/>
            <w:tcBorders>
              <w:top w:val="nil"/>
              <w:left w:val="nil"/>
              <w:bottom w:val="single" w:sz="6" w:space="0" w:color="000000"/>
              <w:right w:val="nil"/>
            </w:tcBorders>
          </w:tcPr>
          <w:p w14:paraId="02EFA473" w14:textId="77777777" w:rsidR="00A75826" w:rsidRDefault="00000000">
            <w:pPr>
              <w:spacing w:after="0" w:line="240" w:lineRule="auto"/>
              <w:jc w:val="center"/>
            </w:pPr>
            <w:r>
              <w:rPr>
                <w:rFonts w:ascii="Times New Roman" w:eastAsia="宋体" w:hAnsi="Times New Roman"/>
                <w:sz w:val="18"/>
              </w:rPr>
              <w:t>否</w:t>
            </w:r>
          </w:p>
        </w:tc>
      </w:tr>
      <w:tr w:rsidR="00A75826" w14:paraId="4B2EDACB" w14:textId="77777777">
        <w:trPr>
          <w:jc w:val="center"/>
        </w:trPr>
        <w:tc>
          <w:tcPr>
            <w:tcW w:w="2268" w:type="dxa"/>
            <w:tcBorders>
              <w:top w:val="nil"/>
              <w:left w:val="nil"/>
              <w:bottom w:val="single" w:sz="6" w:space="0" w:color="000000"/>
              <w:right w:val="nil"/>
            </w:tcBorders>
          </w:tcPr>
          <w:p w14:paraId="7CF9C2CB" w14:textId="77777777" w:rsidR="00A75826" w:rsidRDefault="00000000">
            <w:pPr>
              <w:spacing w:after="0" w:line="240" w:lineRule="auto"/>
              <w:jc w:val="center"/>
            </w:pPr>
            <w:r>
              <w:rPr>
                <w:rFonts w:ascii="Times New Roman" w:eastAsia="宋体" w:hAnsi="Times New Roman"/>
                <w:sz w:val="18"/>
              </w:rPr>
              <w:t>/api/user/login</w:t>
            </w:r>
          </w:p>
        </w:tc>
        <w:tc>
          <w:tcPr>
            <w:tcW w:w="2268" w:type="dxa"/>
            <w:tcBorders>
              <w:top w:val="nil"/>
              <w:left w:val="nil"/>
              <w:bottom w:val="single" w:sz="6" w:space="0" w:color="000000"/>
              <w:right w:val="nil"/>
            </w:tcBorders>
          </w:tcPr>
          <w:p w14:paraId="14B2D9F6"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C6081B8" w14:textId="77777777" w:rsidR="00A75826" w:rsidRDefault="00000000">
            <w:pPr>
              <w:spacing w:after="0" w:line="240" w:lineRule="auto"/>
              <w:jc w:val="center"/>
            </w:pPr>
            <w:r>
              <w:rPr>
                <w:rFonts w:ascii="Times New Roman" w:eastAsia="宋体" w:hAnsi="Times New Roman"/>
                <w:sz w:val="18"/>
              </w:rPr>
              <w:t>用户登录</w:t>
            </w:r>
          </w:p>
        </w:tc>
        <w:tc>
          <w:tcPr>
            <w:tcW w:w="2268" w:type="dxa"/>
            <w:tcBorders>
              <w:top w:val="nil"/>
              <w:left w:val="nil"/>
              <w:bottom w:val="single" w:sz="6" w:space="0" w:color="000000"/>
              <w:right w:val="nil"/>
            </w:tcBorders>
          </w:tcPr>
          <w:p w14:paraId="0D5D3109" w14:textId="77777777" w:rsidR="00A75826" w:rsidRDefault="00000000">
            <w:pPr>
              <w:spacing w:after="0" w:line="240" w:lineRule="auto"/>
              <w:jc w:val="center"/>
            </w:pPr>
            <w:r>
              <w:rPr>
                <w:rFonts w:ascii="Times New Roman" w:eastAsia="宋体" w:hAnsi="Times New Roman"/>
                <w:sz w:val="18"/>
              </w:rPr>
              <w:t>否</w:t>
            </w:r>
          </w:p>
        </w:tc>
      </w:tr>
      <w:tr w:rsidR="00A75826" w14:paraId="540D7785" w14:textId="77777777">
        <w:trPr>
          <w:jc w:val="center"/>
        </w:trPr>
        <w:tc>
          <w:tcPr>
            <w:tcW w:w="2268" w:type="dxa"/>
            <w:tcBorders>
              <w:top w:val="nil"/>
              <w:left w:val="nil"/>
              <w:bottom w:val="single" w:sz="6" w:space="0" w:color="000000"/>
              <w:right w:val="nil"/>
            </w:tcBorders>
          </w:tcPr>
          <w:p w14:paraId="5F8C843F" w14:textId="77777777" w:rsidR="00A75826" w:rsidRDefault="00000000">
            <w:pPr>
              <w:spacing w:after="0" w:line="240" w:lineRule="auto"/>
              <w:jc w:val="center"/>
            </w:pPr>
            <w:r>
              <w:rPr>
                <w:rFonts w:ascii="Times New Roman" w:eastAsia="宋体" w:hAnsi="Times New Roman"/>
                <w:sz w:val="18"/>
              </w:rPr>
              <w:t>/api/user/info</w:t>
            </w:r>
          </w:p>
        </w:tc>
        <w:tc>
          <w:tcPr>
            <w:tcW w:w="2268" w:type="dxa"/>
            <w:tcBorders>
              <w:top w:val="nil"/>
              <w:left w:val="nil"/>
              <w:bottom w:val="single" w:sz="6" w:space="0" w:color="000000"/>
              <w:right w:val="nil"/>
            </w:tcBorders>
          </w:tcPr>
          <w:p w14:paraId="2CBA514F"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02CE172C" w14:textId="77777777" w:rsidR="00A75826" w:rsidRDefault="00000000">
            <w:pPr>
              <w:spacing w:after="0" w:line="240" w:lineRule="auto"/>
              <w:jc w:val="center"/>
            </w:pPr>
            <w:r>
              <w:rPr>
                <w:rFonts w:ascii="Times New Roman" w:eastAsia="宋体" w:hAnsi="Times New Roman"/>
                <w:sz w:val="18"/>
              </w:rPr>
              <w:t>获取当前用户信息</w:t>
            </w:r>
          </w:p>
        </w:tc>
        <w:tc>
          <w:tcPr>
            <w:tcW w:w="2268" w:type="dxa"/>
            <w:tcBorders>
              <w:top w:val="nil"/>
              <w:left w:val="nil"/>
              <w:bottom w:val="single" w:sz="6" w:space="0" w:color="000000"/>
              <w:right w:val="nil"/>
            </w:tcBorders>
          </w:tcPr>
          <w:p w14:paraId="375BB3CC" w14:textId="77777777" w:rsidR="00A75826" w:rsidRDefault="00000000">
            <w:pPr>
              <w:spacing w:after="0" w:line="240" w:lineRule="auto"/>
              <w:jc w:val="center"/>
            </w:pPr>
            <w:r>
              <w:rPr>
                <w:rFonts w:ascii="Times New Roman" w:eastAsia="宋体" w:hAnsi="Times New Roman"/>
                <w:sz w:val="18"/>
              </w:rPr>
              <w:t>是</w:t>
            </w:r>
          </w:p>
        </w:tc>
      </w:tr>
      <w:tr w:rsidR="00A75826" w14:paraId="15A40B8C" w14:textId="77777777">
        <w:trPr>
          <w:jc w:val="center"/>
        </w:trPr>
        <w:tc>
          <w:tcPr>
            <w:tcW w:w="2268" w:type="dxa"/>
            <w:tcBorders>
              <w:top w:val="nil"/>
              <w:left w:val="nil"/>
              <w:bottom w:val="single" w:sz="6" w:space="0" w:color="000000"/>
              <w:right w:val="nil"/>
            </w:tcBorders>
          </w:tcPr>
          <w:p w14:paraId="23AF1511" w14:textId="77777777" w:rsidR="00A75826" w:rsidRDefault="00000000">
            <w:pPr>
              <w:spacing w:after="0" w:line="240" w:lineRule="auto"/>
              <w:jc w:val="center"/>
            </w:pPr>
            <w:r>
              <w:rPr>
                <w:rFonts w:ascii="Times New Roman" w:eastAsia="宋体" w:hAnsi="Times New Roman"/>
                <w:sz w:val="18"/>
              </w:rPr>
              <w:t>/api/user/update</w:t>
            </w:r>
          </w:p>
        </w:tc>
        <w:tc>
          <w:tcPr>
            <w:tcW w:w="2268" w:type="dxa"/>
            <w:tcBorders>
              <w:top w:val="nil"/>
              <w:left w:val="nil"/>
              <w:bottom w:val="single" w:sz="6" w:space="0" w:color="000000"/>
              <w:right w:val="nil"/>
            </w:tcBorders>
          </w:tcPr>
          <w:p w14:paraId="0EC7E84C"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26276B27" w14:textId="77777777" w:rsidR="00A75826" w:rsidRDefault="00000000">
            <w:pPr>
              <w:spacing w:after="0" w:line="240" w:lineRule="auto"/>
              <w:jc w:val="center"/>
            </w:pPr>
            <w:r>
              <w:rPr>
                <w:rFonts w:ascii="Times New Roman" w:eastAsia="宋体" w:hAnsi="Times New Roman"/>
                <w:sz w:val="18"/>
              </w:rPr>
              <w:t>更新个人信息</w:t>
            </w:r>
          </w:p>
        </w:tc>
        <w:tc>
          <w:tcPr>
            <w:tcW w:w="2268" w:type="dxa"/>
            <w:tcBorders>
              <w:top w:val="nil"/>
              <w:left w:val="nil"/>
              <w:bottom w:val="single" w:sz="6" w:space="0" w:color="000000"/>
              <w:right w:val="nil"/>
            </w:tcBorders>
          </w:tcPr>
          <w:p w14:paraId="51466BD8" w14:textId="77777777" w:rsidR="00A75826" w:rsidRDefault="00000000">
            <w:pPr>
              <w:spacing w:after="0" w:line="240" w:lineRule="auto"/>
              <w:jc w:val="center"/>
            </w:pPr>
            <w:r>
              <w:rPr>
                <w:rFonts w:ascii="Times New Roman" w:eastAsia="宋体" w:hAnsi="Times New Roman"/>
                <w:sz w:val="18"/>
              </w:rPr>
              <w:t>是</w:t>
            </w:r>
          </w:p>
        </w:tc>
      </w:tr>
      <w:tr w:rsidR="00A75826" w14:paraId="675E84D4" w14:textId="77777777">
        <w:trPr>
          <w:jc w:val="center"/>
        </w:trPr>
        <w:tc>
          <w:tcPr>
            <w:tcW w:w="2268" w:type="dxa"/>
            <w:tcBorders>
              <w:top w:val="nil"/>
              <w:left w:val="nil"/>
              <w:bottom w:val="single" w:sz="6" w:space="0" w:color="000000"/>
              <w:right w:val="nil"/>
            </w:tcBorders>
          </w:tcPr>
          <w:p w14:paraId="515BB7AD" w14:textId="77777777" w:rsidR="00A75826" w:rsidRDefault="00000000">
            <w:pPr>
              <w:spacing w:after="0" w:line="240" w:lineRule="auto"/>
              <w:jc w:val="center"/>
            </w:pPr>
            <w:r>
              <w:rPr>
                <w:rFonts w:ascii="Times New Roman" w:eastAsia="宋体" w:hAnsi="Times New Roman"/>
                <w:sz w:val="18"/>
              </w:rPr>
              <w:t>/api/user/password</w:t>
            </w:r>
          </w:p>
        </w:tc>
        <w:tc>
          <w:tcPr>
            <w:tcW w:w="2268" w:type="dxa"/>
            <w:tcBorders>
              <w:top w:val="nil"/>
              <w:left w:val="nil"/>
              <w:bottom w:val="single" w:sz="6" w:space="0" w:color="000000"/>
              <w:right w:val="nil"/>
            </w:tcBorders>
          </w:tcPr>
          <w:p w14:paraId="46A23C11"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58E7384F" w14:textId="77777777" w:rsidR="00A75826" w:rsidRDefault="00000000">
            <w:pPr>
              <w:spacing w:after="0" w:line="240" w:lineRule="auto"/>
              <w:jc w:val="center"/>
            </w:pPr>
            <w:r>
              <w:rPr>
                <w:rFonts w:ascii="Times New Roman" w:eastAsia="宋体" w:hAnsi="Times New Roman"/>
                <w:sz w:val="18"/>
              </w:rPr>
              <w:t>修改密码</w:t>
            </w:r>
          </w:p>
        </w:tc>
        <w:tc>
          <w:tcPr>
            <w:tcW w:w="2268" w:type="dxa"/>
            <w:tcBorders>
              <w:top w:val="nil"/>
              <w:left w:val="nil"/>
              <w:bottom w:val="single" w:sz="6" w:space="0" w:color="000000"/>
              <w:right w:val="nil"/>
            </w:tcBorders>
          </w:tcPr>
          <w:p w14:paraId="39680A43" w14:textId="77777777" w:rsidR="00A75826" w:rsidRDefault="00000000">
            <w:pPr>
              <w:spacing w:after="0" w:line="240" w:lineRule="auto"/>
              <w:jc w:val="center"/>
            </w:pPr>
            <w:r>
              <w:rPr>
                <w:rFonts w:ascii="Times New Roman" w:eastAsia="宋体" w:hAnsi="Times New Roman"/>
                <w:sz w:val="18"/>
              </w:rPr>
              <w:t>是</w:t>
            </w:r>
          </w:p>
        </w:tc>
      </w:tr>
      <w:tr w:rsidR="00A75826" w14:paraId="447B4146" w14:textId="77777777">
        <w:trPr>
          <w:jc w:val="center"/>
        </w:trPr>
        <w:tc>
          <w:tcPr>
            <w:tcW w:w="2268" w:type="dxa"/>
            <w:tcBorders>
              <w:top w:val="nil"/>
              <w:left w:val="nil"/>
              <w:bottom w:val="single" w:sz="8" w:space="0" w:color="000000"/>
              <w:right w:val="nil"/>
            </w:tcBorders>
          </w:tcPr>
          <w:p w14:paraId="301AA6B6" w14:textId="77777777" w:rsidR="00A75826" w:rsidRDefault="00000000">
            <w:pPr>
              <w:spacing w:after="0" w:line="240" w:lineRule="auto"/>
              <w:jc w:val="center"/>
            </w:pPr>
            <w:r>
              <w:rPr>
                <w:rFonts w:ascii="Times New Roman" w:eastAsia="宋体" w:hAnsi="Times New Roman"/>
                <w:sz w:val="18"/>
              </w:rPr>
              <w:t>/api/admin/users</w:t>
            </w:r>
          </w:p>
        </w:tc>
        <w:tc>
          <w:tcPr>
            <w:tcW w:w="2268" w:type="dxa"/>
            <w:tcBorders>
              <w:top w:val="nil"/>
              <w:left w:val="nil"/>
              <w:bottom w:val="single" w:sz="8" w:space="0" w:color="000000"/>
              <w:right w:val="nil"/>
            </w:tcBorders>
          </w:tcPr>
          <w:p w14:paraId="097A6AF6"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386626D9" w14:textId="77777777" w:rsidR="00A75826" w:rsidRDefault="00000000">
            <w:pPr>
              <w:spacing w:after="0" w:line="240" w:lineRule="auto"/>
              <w:jc w:val="center"/>
            </w:pPr>
            <w:r>
              <w:rPr>
                <w:rFonts w:ascii="Times New Roman" w:eastAsia="宋体" w:hAnsi="Times New Roman"/>
                <w:sz w:val="18"/>
              </w:rPr>
              <w:t>管理员查询用户列表</w:t>
            </w:r>
          </w:p>
        </w:tc>
        <w:tc>
          <w:tcPr>
            <w:tcW w:w="2268" w:type="dxa"/>
            <w:tcBorders>
              <w:top w:val="nil"/>
              <w:left w:val="nil"/>
              <w:bottom w:val="single" w:sz="8" w:space="0" w:color="000000"/>
              <w:right w:val="nil"/>
            </w:tcBorders>
          </w:tcPr>
          <w:p w14:paraId="41ED379C" w14:textId="77777777" w:rsidR="00A75826" w:rsidRDefault="00000000">
            <w:pPr>
              <w:spacing w:after="0" w:line="240" w:lineRule="auto"/>
              <w:jc w:val="center"/>
            </w:pPr>
            <w:r>
              <w:rPr>
                <w:rFonts w:ascii="Times New Roman" w:eastAsia="宋体" w:hAnsi="Times New Roman"/>
                <w:sz w:val="18"/>
              </w:rPr>
              <w:t>是</w:t>
            </w:r>
            <w:r>
              <w:rPr>
                <w:rFonts w:ascii="Times New Roman" w:eastAsia="宋体" w:hAnsi="Times New Roman"/>
                <w:sz w:val="18"/>
              </w:rPr>
              <w:t>(</w:t>
            </w:r>
            <w:r>
              <w:rPr>
                <w:rFonts w:ascii="Times New Roman" w:eastAsia="宋体" w:hAnsi="Times New Roman"/>
                <w:sz w:val="18"/>
              </w:rPr>
              <w:t>管理员</w:t>
            </w:r>
            <w:r>
              <w:rPr>
                <w:rFonts w:ascii="Times New Roman" w:eastAsia="宋体" w:hAnsi="Times New Roman"/>
                <w:sz w:val="18"/>
              </w:rPr>
              <w:t>)</w:t>
            </w:r>
          </w:p>
        </w:tc>
      </w:tr>
    </w:tbl>
    <w:p w14:paraId="4783FFF5" w14:textId="77777777" w:rsidR="00A75826" w:rsidRDefault="00A75826"/>
    <w:p w14:paraId="2DFF3891" w14:textId="77777777" w:rsidR="00A75826" w:rsidRDefault="00000000">
      <w:pPr>
        <w:spacing w:after="0" w:line="360" w:lineRule="auto"/>
        <w:ind w:firstLine="480"/>
        <w:jc w:val="both"/>
      </w:pPr>
      <w:r>
        <w:rPr>
          <w:rFonts w:ascii="Times New Roman" w:eastAsia="宋体" w:hAnsi="Times New Roman"/>
          <w:sz w:val="24"/>
        </w:rPr>
        <w:t>植物模块接口：</w:t>
      </w:r>
    </w:p>
    <w:tbl>
      <w:tblPr>
        <w:tblStyle w:val="af4"/>
        <w:tblW w:w="0" w:type="auto"/>
        <w:jc w:val="center"/>
        <w:tblLook w:val="04A0" w:firstRow="1" w:lastRow="0" w:firstColumn="1" w:lastColumn="0" w:noHBand="0" w:noVBand="1"/>
      </w:tblPr>
      <w:tblGrid>
        <w:gridCol w:w="2263"/>
        <w:gridCol w:w="2251"/>
        <w:gridCol w:w="2245"/>
        <w:gridCol w:w="2245"/>
      </w:tblGrid>
      <w:tr w:rsidR="00A75826" w14:paraId="42AC0B14" w14:textId="77777777">
        <w:trPr>
          <w:jc w:val="center"/>
        </w:trPr>
        <w:tc>
          <w:tcPr>
            <w:tcW w:w="2268" w:type="dxa"/>
            <w:tcBorders>
              <w:top w:val="single" w:sz="8" w:space="0" w:color="000000"/>
              <w:left w:val="nil"/>
              <w:bottom w:val="single" w:sz="6" w:space="0" w:color="000000"/>
              <w:right w:val="nil"/>
            </w:tcBorders>
          </w:tcPr>
          <w:p w14:paraId="3329CEFF"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65F6C894"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4779BB98"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241E8A4A"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4E687DD1" w14:textId="77777777">
        <w:trPr>
          <w:jc w:val="center"/>
        </w:trPr>
        <w:tc>
          <w:tcPr>
            <w:tcW w:w="2268" w:type="dxa"/>
            <w:tcBorders>
              <w:top w:val="nil"/>
              <w:left w:val="nil"/>
              <w:bottom w:val="single" w:sz="6" w:space="0" w:color="000000"/>
              <w:right w:val="nil"/>
            </w:tcBorders>
          </w:tcPr>
          <w:p w14:paraId="5D31E212" w14:textId="77777777" w:rsidR="00A75826" w:rsidRDefault="00000000">
            <w:pPr>
              <w:spacing w:after="0" w:line="240" w:lineRule="auto"/>
              <w:jc w:val="center"/>
            </w:pPr>
            <w:r>
              <w:rPr>
                <w:rFonts w:ascii="Times New Roman" w:eastAsia="宋体" w:hAnsi="Times New Roman"/>
                <w:sz w:val="18"/>
              </w:rPr>
              <w:t>/api/plants/official</w:t>
            </w:r>
          </w:p>
        </w:tc>
        <w:tc>
          <w:tcPr>
            <w:tcW w:w="2268" w:type="dxa"/>
            <w:tcBorders>
              <w:top w:val="nil"/>
              <w:left w:val="nil"/>
              <w:bottom w:val="single" w:sz="6" w:space="0" w:color="000000"/>
              <w:right w:val="nil"/>
            </w:tcBorders>
          </w:tcPr>
          <w:p w14:paraId="5DBAA447"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5C3D2C88" w14:textId="77777777" w:rsidR="00A75826" w:rsidRDefault="00000000">
            <w:pPr>
              <w:spacing w:after="0" w:line="240" w:lineRule="auto"/>
              <w:jc w:val="center"/>
            </w:pPr>
            <w:r>
              <w:rPr>
                <w:rFonts w:ascii="Times New Roman" w:eastAsia="宋体" w:hAnsi="Times New Roman"/>
                <w:sz w:val="18"/>
              </w:rPr>
              <w:t>分页查询官方植物库</w:t>
            </w:r>
          </w:p>
        </w:tc>
        <w:tc>
          <w:tcPr>
            <w:tcW w:w="2268" w:type="dxa"/>
            <w:tcBorders>
              <w:top w:val="nil"/>
              <w:left w:val="nil"/>
              <w:bottom w:val="single" w:sz="6" w:space="0" w:color="000000"/>
              <w:right w:val="nil"/>
            </w:tcBorders>
          </w:tcPr>
          <w:p w14:paraId="31E23719" w14:textId="77777777" w:rsidR="00A75826" w:rsidRDefault="00000000">
            <w:pPr>
              <w:spacing w:after="0" w:line="240" w:lineRule="auto"/>
              <w:jc w:val="center"/>
            </w:pPr>
            <w:r>
              <w:rPr>
                <w:rFonts w:ascii="Times New Roman" w:eastAsia="宋体" w:hAnsi="Times New Roman"/>
                <w:sz w:val="18"/>
              </w:rPr>
              <w:t>否</w:t>
            </w:r>
          </w:p>
        </w:tc>
      </w:tr>
      <w:tr w:rsidR="00A75826" w14:paraId="495F288E" w14:textId="77777777">
        <w:trPr>
          <w:jc w:val="center"/>
        </w:trPr>
        <w:tc>
          <w:tcPr>
            <w:tcW w:w="2268" w:type="dxa"/>
            <w:tcBorders>
              <w:top w:val="nil"/>
              <w:left w:val="nil"/>
              <w:bottom w:val="single" w:sz="6" w:space="0" w:color="000000"/>
              <w:right w:val="nil"/>
            </w:tcBorders>
          </w:tcPr>
          <w:p w14:paraId="19AF9C8F" w14:textId="77777777" w:rsidR="00A75826" w:rsidRDefault="00000000">
            <w:pPr>
              <w:spacing w:after="0" w:line="240" w:lineRule="auto"/>
              <w:jc w:val="center"/>
            </w:pPr>
            <w:r>
              <w:rPr>
                <w:rFonts w:ascii="Times New Roman" w:eastAsia="宋体" w:hAnsi="Times New Roman"/>
                <w:sz w:val="18"/>
              </w:rPr>
              <w:t>/api/plants/official/{id}</w:t>
            </w:r>
          </w:p>
        </w:tc>
        <w:tc>
          <w:tcPr>
            <w:tcW w:w="2268" w:type="dxa"/>
            <w:tcBorders>
              <w:top w:val="nil"/>
              <w:left w:val="nil"/>
              <w:bottom w:val="single" w:sz="6" w:space="0" w:color="000000"/>
              <w:right w:val="nil"/>
            </w:tcBorders>
          </w:tcPr>
          <w:p w14:paraId="0115E76E"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405C1365" w14:textId="77777777" w:rsidR="00A75826" w:rsidRDefault="00000000">
            <w:pPr>
              <w:spacing w:after="0" w:line="240" w:lineRule="auto"/>
              <w:jc w:val="center"/>
            </w:pPr>
            <w:r>
              <w:rPr>
                <w:rFonts w:ascii="Times New Roman" w:eastAsia="宋体" w:hAnsi="Times New Roman"/>
                <w:sz w:val="18"/>
              </w:rPr>
              <w:t>查询植物详情</w:t>
            </w:r>
          </w:p>
        </w:tc>
        <w:tc>
          <w:tcPr>
            <w:tcW w:w="2268" w:type="dxa"/>
            <w:tcBorders>
              <w:top w:val="nil"/>
              <w:left w:val="nil"/>
              <w:bottom w:val="single" w:sz="6" w:space="0" w:color="000000"/>
              <w:right w:val="nil"/>
            </w:tcBorders>
          </w:tcPr>
          <w:p w14:paraId="2760D885" w14:textId="77777777" w:rsidR="00A75826" w:rsidRDefault="00000000">
            <w:pPr>
              <w:spacing w:after="0" w:line="240" w:lineRule="auto"/>
              <w:jc w:val="center"/>
            </w:pPr>
            <w:r>
              <w:rPr>
                <w:rFonts w:ascii="Times New Roman" w:eastAsia="宋体" w:hAnsi="Times New Roman"/>
                <w:sz w:val="18"/>
              </w:rPr>
              <w:t>否</w:t>
            </w:r>
          </w:p>
        </w:tc>
      </w:tr>
      <w:tr w:rsidR="00A75826" w14:paraId="6B036681" w14:textId="77777777">
        <w:trPr>
          <w:jc w:val="center"/>
        </w:trPr>
        <w:tc>
          <w:tcPr>
            <w:tcW w:w="2268" w:type="dxa"/>
            <w:tcBorders>
              <w:top w:val="nil"/>
              <w:left w:val="nil"/>
              <w:bottom w:val="single" w:sz="6" w:space="0" w:color="000000"/>
              <w:right w:val="nil"/>
            </w:tcBorders>
          </w:tcPr>
          <w:p w14:paraId="62A398F0" w14:textId="77777777" w:rsidR="00A75826" w:rsidRDefault="00000000">
            <w:pPr>
              <w:spacing w:after="0" w:line="240" w:lineRule="auto"/>
              <w:jc w:val="center"/>
            </w:pPr>
            <w:r>
              <w:rPr>
                <w:rFonts w:ascii="Times New Roman" w:eastAsia="宋体" w:hAnsi="Times New Roman"/>
                <w:sz w:val="18"/>
              </w:rPr>
              <w:t>/api/plants/my</w:t>
            </w:r>
          </w:p>
        </w:tc>
        <w:tc>
          <w:tcPr>
            <w:tcW w:w="2268" w:type="dxa"/>
            <w:tcBorders>
              <w:top w:val="nil"/>
              <w:left w:val="nil"/>
              <w:bottom w:val="single" w:sz="6" w:space="0" w:color="000000"/>
              <w:right w:val="nil"/>
            </w:tcBorders>
          </w:tcPr>
          <w:p w14:paraId="392F28B9"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613A0C82" w14:textId="77777777" w:rsidR="00A75826" w:rsidRDefault="00000000">
            <w:pPr>
              <w:spacing w:after="0" w:line="240" w:lineRule="auto"/>
              <w:jc w:val="center"/>
            </w:pPr>
            <w:r>
              <w:rPr>
                <w:rFonts w:ascii="Times New Roman" w:eastAsia="宋体" w:hAnsi="Times New Roman"/>
                <w:sz w:val="18"/>
              </w:rPr>
              <w:t>查询我的植物列表</w:t>
            </w:r>
          </w:p>
        </w:tc>
        <w:tc>
          <w:tcPr>
            <w:tcW w:w="2268" w:type="dxa"/>
            <w:tcBorders>
              <w:top w:val="nil"/>
              <w:left w:val="nil"/>
              <w:bottom w:val="single" w:sz="6" w:space="0" w:color="000000"/>
              <w:right w:val="nil"/>
            </w:tcBorders>
          </w:tcPr>
          <w:p w14:paraId="0AFEC620" w14:textId="77777777" w:rsidR="00A75826" w:rsidRDefault="00000000">
            <w:pPr>
              <w:spacing w:after="0" w:line="240" w:lineRule="auto"/>
              <w:jc w:val="center"/>
            </w:pPr>
            <w:r>
              <w:rPr>
                <w:rFonts w:ascii="Times New Roman" w:eastAsia="宋体" w:hAnsi="Times New Roman"/>
                <w:sz w:val="18"/>
              </w:rPr>
              <w:t>是</w:t>
            </w:r>
          </w:p>
        </w:tc>
      </w:tr>
      <w:tr w:rsidR="00A75826" w14:paraId="470B189B" w14:textId="77777777">
        <w:trPr>
          <w:jc w:val="center"/>
        </w:trPr>
        <w:tc>
          <w:tcPr>
            <w:tcW w:w="2268" w:type="dxa"/>
            <w:tcBorders>
              <w:top w:val="nil"/>
              <w:left w:val="nil"/>
              <w:bottom w:val="single" w:sz="6" w:space="0" w:color="000000"/>
              <w:right w:val="nil"/>
            </w:tcBorders>
          </w:tcPr>
          <w:p w14:paraId="7C805B7F" w14:textId="77777777" w:rsidR="00A75826" w:rsidRDefault="00000000">
            <w:pPr>
              <w:spacing w:after="0" w:line="240" w:lineRule="auto"/>
              <w:jc w:val="center"/>
            </w:pPr>
            <w:r>
              <w:rPr>
                <w:rFonts w:ascii="Times New Roman" w:eastAsia="宋体" w:hAnsi="Times New Roman"/>
                <w:sz w:val="18"/>
              </w:rPr>
              <w:t>/api/plants/my</w:t>
            </w:r>
          </w:p>
        </w:tc>
        <w:tc>
          <w:tcPr>
            <w:tcW w:w="2268" w:type="dxa"/>
            <w:tcBorders>
              <w:top w:val="nil"/>
              <w:left w:val="nil"/>
              <w:bottom w:val="single" w:sz="6" w:space="0" w:color="000000"/>
              <w:right w:val="nil"/>
            </w:tcBorders>
          </w:tcPr>
          <w:p w14:paraId="6343020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1CB2DB15" w14:textId="77777777" w:rsidR="00A75826" w:rsidRDefault="00000000">
            <w:pPr>
              <w:spacing w:after="0" w:line="240" w:lineRule="auto"/>
              <w:jc w:val="center"/>
            </w:pPr>
            <w:r>
              <w:rPr>
                <w:rFonts w:ascii="Times New Roman" w:eastAsia="宋体" w:hAnsi="Times New Roman"/>
                <w:sz w:val="18"/>
              </w:rPr>
              <w:t>添加我的植物</w:t>
            </w:r>
          </w:p>
        </w:tc>
        <w:tc>
          <w:tcPr>
            <w:tcW w:w="2268" w:type="dxa"/>
            <w:tcBorders>
              <w:top w:val="nil"/>
              <w:left w:val="nil"/>
              <w:bottom w:val="single" w:sz="6" w:space="0" w:color="000000"/>
              <w:right w:val="nil"/>
            </w:tcBorders>
          </w:tcPr>
          <w:p w14:paraId="148B821C" w14:textId="77777777" w:rsidR="00A75826" w:rsidRDefault="00000000">
            <w:pPr>
              <w:spacing w:after="0" w:line="240" w:lineRule="auto"/>
              <w:jc w:val="center"/>
            </w:pPr>
            <w:r>
              <w:rPr>
                <w:rFonts w:ascii="Times New Roman" w:eastAsia="宋体" w:hAnsi="Times New Roman"/>
                <w:sz w:val="18"/>
              </w:rPr>
              <w:t>是</w:t>
            </w:r>
          </w:p>
        </w:tc>
      </w:tr>
      <w:tr w:rsidR="00A75826" w14:paraId="612D987A" w14:textId="77777777">
        <w:trPr>
          <w:jc w:val="center"/>
        </w:trPr>
        <w:tc>
          <w:tcPr>
            <w:tcW w:w="2268" w:type="dxa"/>
            <w:tcBorders>
              <w:top w:val="nil"/>
              <w:left w:val="nil"/>
              <w:bottom w:val="single" w:sz="6" w:space="0" w:color="000000"/>
              <w:right w:val="nil"/>
            </w:tcBorders>
          </w:tcPr>
          <w:p w14:paraId="0FBBC123" w14:textId="77777777" w:rsidR="00A75826" w:rsidRDefault="00000000">
            <w:pPr>
              <w:spacing w:after="0" w:line="240" w:lineRule="auto"/>
              <w:jc w:val="center"/>
            </w:pPr>
            <w:r>
              <w:rPr>
                <w:rFonts w:ascii="Times New Roman" w:eastAsia="宋体" w:hAnsi="Times New Roman"/>
                <w:sz w:val="18"/>
              </w:rPr>
              <w:t>/api/plants/my/{id}</w:t>
            </w:r>
          </w:p>
        </w:tc>
        <w:tc>
          <w:tcPr>
            <w:tcW w:w="2268" w:type="dxa"/>
            <w:tcBorders>
              <w:top w:val="nil"/>
              <w:left w:val="nil"/>
              <w:bottom w:val="single" w:sz="6" w:space="0" w:color="000000"/>
              <w:right w:val="nil"/>
            </w:tcBorders>
          </w:tcPr>
          <w:p w14:paraId="30ED127D"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11EB16C9" w14:textId="77777777" w:rsidR="00A75826" w:rsidRDefault="00000000">
            <w:pPr>
              <w:spacing w:after="0" w:line="240" w:lineRule="auto"/>
              <w:jc w:val="center"/>
            </w:pPr>
            <w:r>
              <w:rPr>
                <w:rFonts w:ascii="Times New Roman" w:eastAsia="宋体" w:hAnsi="Times New Roman"/>
                <w:sz w:val="18"/>
              </w:rPr>
              <w:t>编辑植物信息</w:t>
            </w:r>
          </w:p>
        </w:tc>
        <w:tc>
          <w:tcPr>
            <w:tcW w:w="2268" w:type="dxa"/>
            <w:tcBorders>
              <w:top w:val="nil"/>
              <w:left w:val="nil"/>
              <w:bottom w:val="single" w:sz="6" w:space="0" w:color="000000"/>
              <w:right w:val="nil"/>
            </w:tcBorders>
          </w:tcPr>
          <w:p w14:paraId="02D5DA8A" w14:textId="77777777" w:rsidR="00A75826" w:rsidRDefault="00000000">
            <w:pPr>
              <w:spacing w:after="0" w:line="240" w:lineRule="auto"/>
              <w:jc w:val="center"/>
            </w:pPr>
            <w:r>
              <w:rPr>
                <w:rFonts w:ascii="Times New Roman" w:eastAsia="宋体" w:hAnsi="Times New Roman"/>
                <w:sz w:val="18"/>
              </w:rPr>
              <w:t>是</w:t>
            </w:r>
          </w:p>
        </w:tc>
      </w:tr>
      <w:tr w:rsidR="00A75826" w14:paraId="13775799" w14:textId="77777777">
        <w:trPr>
          <w:jc w:val="center"/>
        </w:trPr>
        <w:tc>
          <w:tcPr>
            <w:tcW w:w="2268" w:type="dxa"/>
            <w:tcBorders>
              <w:top w:val="nil"/>
              <w:left w:val="nil"/>
              <w:bottom w:val="single" w:sz="8" w:space="0" w:color="000000"/>
              <w:right w:val="nil"/>
            </w:tcBorders>
          </w:tcPr>
          <w:p w14:paraId="2D3F70F1" w14:textId="77777777" w:rsidR="00A75826" w:rsidRDefault="00000000">
            <w:pPr>
              <w:spacing w:after="0" w:line="240" w:lineRule="auto"/>
              <w:jc w:val="center"/>
            </w:pPr>
            <w:r>
              <w:rPr>
                <w:rFonts w:ascii="Times New Roman" w:eastAsia="宋体" w:hAnsi="Times New Roman"/>
                <w:sz w:val="18"/>
              </w:rPr>
              <w:t>/api/plants/my/{id}</w:t>
            </w:r>
          </w:p>
        </w:tc>
        <w:tc>
          <w:tcPr>
            <w:tcW w:w="2268" w:type="dxa"/>
            <w:tcBorders>
              <w:top w:val="nil"/>
              <w:left w:val="nil"/>
              <w:bottom w:val="single" w:sz="8" w:space="0" w:color="000000"/>
              <w:right w:val="nil"/>
            </w:tcBorders>
          </w:tcPr>
          <w:p w14:paraId="75DC9840" w14:textId="77777777" w:rsidR="00A75826" w:rsidRDefault="00000000">
            <w:pPr>
              <w:spacing w:after="0" w:line="240" w:lineRule="auto"/>
              <w:jc w:val="center"/>
            </w:pPr>
            <w:r>
              <w:rPr>
                <w:rFonts w:ascii="Times New Roman" w:eastAsia="宋体" w:hAnsi="Times New Roman"/>
                <w:sz w:val="18"/>
              </w:rPr>
              <w:t>DELETE</w:t>
            </w:r>
          </w:p>
        </w:tc>
        <w:tc>
          <w:tcPr>
            <w:tcW w:w="2268" w:type="dxa"/>
            <w:tcBorders>
              <w:top w:val="nil"/>
              <w:left w:val="nil"/>
              <w:bottom w:val="single" w:sz="8" w:space="0" w:color="000000"/>
              <w:right w:val="nil"/>
            </w:tcBorders>
          </w:tcPr>
          <w:p w14:paraId="2AC9D320" w14:textId="77777777" w:rsidR="00A75826" w:rsidRDefault="00000000">
            <w:pPr>
              <w:spacing w:after="0" w:line="240" w:lineRule="auto"/>
              <w:jc w:val="center"/>
            </w:pPr>
            <w:r>
              <w:rPr>
                <w:rFonts w:ascii="Times New Roman" w:eastAsia="宋体" w:hAnsi="Times New Roman"/>
                <w:sz w:val="18"/>
              </w:rPr>
              <w:t>删除植物</w:t>
            </w:r>
          </w:p>
        </w:tc>
        <w:tc>
          <w:tcPr>
            <w:tcW w:w="2268" w:type="dxa"/>
            <w:tcBorders>
              <w:top w:val="nil"/>
              <w:left w:val="nil"/>
              <w:bottom w:val="single" w:sz="8" w:space="0" w:color="000000"/>
              <w:right w:val="nil"/>
            </w:tcBorders>
          </w:tcPr>
          <w:p w14:paraId="1BB5407A" w14:textId="77777777" w:rsidR="00A75826" w:rsidRDefault="00000000">
            <w:pPr>
              <w:spacing w:after="0" w:line="240" w:lineRule="auto"/>
              <w:jc w:val="center"/>
            </w:pPr>
            <w:r>
              <w:rPr>
                <w:rFonts w:ascii="Times New Roman" w:eastAsia="宋体" w:hAnsi="Times New Roman"/>
                <w:sz w:val="18"/>
              </w:rPr>
              <w:t>是</w:t>
            </w:r>
          </w:p>
        </w:tc>
      </w:tr>
    </w:tbl>
    <w:p w14:paraId="646842CD" w14:textId="77777777" w:rsidR="00A75826" w:rsidRDefault="00A75826"/>
    <w:p w14:paraId="0ED7917C" w14:textId="77777777" w:rsidR="00A75826" w:rsidRDefault="00000000">
      <w:pPr>
        <w:spacing w:after="0" w:line="360" w:lineRule="auto"/>
        <w:ind w:firstLine="480"/>
        <w:jc w:val="both"/>
      </w:pPr>
      <w:r>
        <w:rPr>
          <w:rFonts w:ascii="Times New Roman" w:eastAsia="宋体" w:hAnsi="Times New Roman"/>
          <w:sz w:val="24"/>
        </w:rPr>
        <w:t>养护模块接口：</w:t>
      </w:r>
    </w:p>
    <w:tbl>
      <w:tblPr>
        <w:tblStyle w:val="af4"/>
        <w:tblW w:w="0" w:type="auto"/>
        <w:jc w:val="center"/>
        <w:tblLook w:val="04A0" w:firstRow="1" w:lastRow="0" w:firstColumn="1" w:lastColumn="0" w:noHBand="0" w:noVBand="1"/>
      </w:tblPr>
      <w:tblGrid>
        <w:gridCol w:w="2589"/>
        <w:gridCol w:w="2151"/>
        <w:gridCol w:w="2132"/>
        <w:gridCol w:w="2132"/>
      </w:tblGrid>
      <w:tr w:rsidR="00A75826" w14:paraId="74707764" w14:textId="77777777">
        <w:trPr>
          <w:jc w:val="center"/>
        </w:trPr>
        <w:tc>
          <w:tcPr>
            <w:tcW w:w="2268" w:type="dxa"/>
            <w:tcBorders>
              <w:top w:val="single" w:sz="8" w:space="0" w:color="000000"/>
              <w:left w:val="nil"/>
              <w:bottom w:val="single" w:sz="6" w:space="0" w:color="000000"/>
              <w:right w:val="nil"/>
            </w:tcBorders>
          </w:tcPr>
          <w:p w14:paraId="7EF501CF" w14:textId="77777777" w:rsidR="00A75826" w:rsidRDefault="00000000">
            <w:pPr>
              <w:spacing w:after="0" w:line="240" w:lineRule="auto"/>
              <w:jc w:val="center"/>
            </w:pPr>
            <w:r>
              <w:rPr>
                <w:rFonts w:ascii="Times New Roman" w:eastAsia="宋体" w:hAnsi="Times New Roman"/>
                <w:b/>
                <w:sz w:val="18"/>
              </w:rPr>
              <w:lastRenderedPageBreak/>
              <w:t>接口路径</w:t>
            </w:r>
          </w:p>
        </w:tc>
        <w:tc>
          <w:tcPr>
            <w:tcW w:w="2268" w:type="dxa"/>
            <w:tcBorders>
              <w:top w:val="single" w:sz="8" w:space="0" w:color="000000"/>
              <w:left w:val="nil"/>
              <w:bottom w:val="single" w:sz="6" w:space="0" w:color="000000"/>
              <w:right w:val="nil"/>
            </w:tcBorders>
          </w:tcPr>
          <w:p w14:paraId="18535225"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4F83174E"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7321D836"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3D9F467E" w14:textId="77777777">
        <w:trPr>
          <w:jc w:val="center"/>
        </w:trPr>
        <w:tc>
          <w:tcPr>
            <w:tcW w:w="2268" w:type="dxa"/>
            <w:tcBorders>
              <w:top w:val="nil"/>
              <w:left w:val="nil"/>
              <w:bottom w:val="single" w:sz="6" w:space="0" w:color="000000"/>
              <w:right w:val="nil"/>
            </w:tcBorders>
          </w:tcPr>
          <w:p w14:paraId="19A12733" w14:textId="77777777" w:rsidR="00A75826" w:rsidRDefault="00000000">
            <w:pPr>
              <w:spacing w:after="0" w:line="240" w:lineRule="auto"/>
              <w:jc w:val="center"/>
            </w:pPr>
            <w:r>
              <w:rPr>
                <w:rFonts w:ascii="Times New Roman" w:eastAsia="宋体" w:hAnsi="Times New Roman"/>
                <w:sz w:val="18"/>
              </w:rPr>
              <w:t>/api/care/schedule</w:t>
            </w:r>
          </w:p>
        </w:tc>
        <w:tc>
          <w:tcPr>
            <w:tcW w:w="2268" w:type="dxa"/>
            <w:tcBorders>
              <w:top w:val="nil"/>
              <w:left w:val="nil"/>
              <w:bottom w:val="single" w:sz="6" w:space="0" w:color="000000"/>
              <w:right w:val="nil"/>
            </w:tcBorders>
          </w:tcPr>
          <w:p w14:paraId="56698A58"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9ED425D" w14:textId="77777777" w:rsidR="00A75826" w:rsidRDefault="00000000">
            <w:pPr>
              <w:spacing w:after="0" w:line="240" w:lineRule="auto"/>
              <w:jc w:val="center"/>
            </w:pPr>
            <w:r>
              <w:rPr>
                <w:rFonts w:ascii="Times New Roman" w:eastAsia="宋体" w:hAnsi="Times New Roman"/>
                <w:sz w:val="18"/>
              </w:rPr>
              <w:t>创建养护计划</w:t>
            </w:r>
          </w:p>
        </w:tc>
        <w:tc>
          <w:tcPr>
            <w:tcW w:w="2268" w:type="dxa"/>
            <w:tcBorders>
              <w:top w:val="nil"/>
              <w:left w:val="nil"/>
              <w:bottom w:val="single" w:sz="6" w:space="0" w:color="000000"/>
              <w:right w:val="nil"/>
            </w:tcBorders>
          </w:tcPr>
          <w:p w14:paraId="0E17AEF3" w14:textId="77777777" w:rsidR="00A75826" w:rsidRDefault="00000000">
            <w:pPr>
              <w:spacing w:after="0" w:line="240" w:lineRule="auto"/>
              <w:jc w:val="center"/>
            </w:pPr>
            <w:r>
              <w:rPr>
                <w:rFonts w:ascii="Times New Roman" w:eastAsia="宋体" w:hAnsi="Times New Roman"/>
                <w:sz w:val="18"/>
              </w:rPr>
              <w:t>是</w:t>
            </w:r>
          </w:p>
        </w:tc>
      </w:tr>
      <w:tr w:rsidR="00A75826" w14:paraId="4AD7F83D" w14:textId="77777777">
        <w:trPr>
          <w:jc w:val="center"/>
        </w:trPr>
        <w:tc>
          <w:tcPr>
            <w:tcW w:w="2268" w:type="dxa"/>
            <w:tcBorders>
              <w:top w:val="nil"/>
              <w:left w:val="nil"/>
              <w:bottom w:val="single" w:sz="6" w:space="0" w:color="000000"/>
              <w:right w:val="nil"/>
            </w:tcBorders>
          </w:tcPr>
          <w:p w14:paraId="22601BAE" w14:textId="77777777" w:rsidR="00A75826" w:rsidRDefault="00000000">
            <w:pPr>
              <w:spacing w:after="0" w:line="240" w:lineRule="auto"/>
              <w:jc w:val="center"/>
            </w:pPr>
            <w:r>
              <w:rPr>
                <w:rFonts w:ascii="Times New Roman" w:eastAsia="宋体" w:hAnsi="Times New Roman"/>
                <w:sz w:val="18"/>
              </w:rPr>
              <w:t>/api/care/schedule</w:t>
            </w:r>
          </w:p>
        </w:tc>
        <w:tc>
          <w:tcPr>
            <w:tcW w:w="2268" w:type="dxa"/>
            <w:tcBorders>
              <w:top w:val="nil"/>
              <w:left w:val="nil"/>
              <w:bottom w:val="single" w:sz="6" w:space="0" w:color="000000"/>
              <w:right w:val="nil"/>
            </w:tcBorders>
          </w:tcPr>
          <w:p w14:paraId="5C1295C3"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5008327B" w14:textId="77777777" w:rsidR="00A75826" w:rsidRDefault="00000000">
            <w:pPr>
              <w:spacing w:after="0" w:line="240" w:lineRule="auto"/>
              <w:jc w:val="center"/>
            </w:pPr>
            <w:r>
              <w:rPr>
                <w:rFonts w:ascii="Times New Roman" w:eastAsia="宋体" w:hAnsi="Times New Roman"/>
                <w:sz w:val="18"/>
              </w:rPr>
              <w:t>查询养护计划列表</w:t>
            </w:r>
          </w:p>
        </w:tc>
        <w:tc>
          <w:tcPr>
            <w:tcW w:w="2268" w:type="dxa"/>
            <w:tcBorders>
              <w:top w:val="nil"/>
              <w:left w:val="nil"/>
              <w:bottom w:val="single" w:sz="6" w:space="0" w:color="000000"/>
              <w:right w:val="nil"/>
            </w:tcBorders>
          </w:tcPr>
          <w:p w14:paraId="65856DF3" w14:textId="77777777" w:rsidR="00A75826" w:rsidRDefault="00000000">
            <w:pPr>
              <w:spacing w:after="0" w:line="240" w:lineRule="auto"/>
              <w:jc w:val="center"/>
            </w:pPr>
            <w:r>
              <w:rPr>
                <w:rFonts w:ascii="Times New Roman" w:eastAsia="宋体" w:hAnsi="Times New Roman"/>
                <w:sz w:val="18"/>
              </w:rPr>
              <w:t>是</w:t>
            </w:r>
          </w:p>
        </w:tc>
      </w:tr>
      <w:tr w:rsidR="00A75826" w14:paraId="769A0DA6" w14:textId="77777777">
        <w:trPr>
          <w:jc w:val="center"/>
        </w:trPr>
        <w:tc>
          <w:tcPr>
            <w:tcW w:w="2268" w:type="dxa"/>
            <w:tcBorders>
              <w:top w:val="nil"/>
              <w:left w:val="nil"/>
              <w:bottom w:val="single" w:sz="6" w:space="0" w:color="000000"/>
              <w:right w:val="nil"/>
            </w:tcBorders>
          </w:tcPr>
          <w:p w14:paraId="5A5B2AC1" w14:textId="77777777" w:rsidR="00A75826" w:rsidRDefault="00000000">
            <w:pPr>
              <w:spacing w:after="0" w:line="240" w:lineRule="auto"/>
              <w:jc w:val="center"/>
            </w:pPr>
            <w:r>
              <w:rPr>
                <w:rFonts w:ascii="Times New Roman" w:eastAsia="宋体" w:hAnsi="Times New Roman"/>
                <w:sz w:val="18"/>
              </w:rPr>
              <w:t>/api/care/schedule/{id}/complete</w:t>
            </w:r>
          </w:p>
        </w:tc>
        <w:tc>
          <w:tcPr>
            <w:tcW w:w="2268" w:type="dxa"/>
            <w:tcBorders>
              <w:top w:val="nil"/>
              <w:left w:val="nil"/>
              <w:bottom w:val="single" w:sz="6" w:space="0" w:color="000000"/>
              <w:right w:val="nil"/>
            </w:tcBorders>
          </w:tcPr>
          <w:p w14:paraId="76840BD8"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42C76696" w14:textId="77777777" w:rsidR="00A75826" w:rsidRDefault="00000000">
            <w:pPr>
              <w:spacing w:after="0" w:line="240" w:lineRule="auto"/>
              <w:jc w:val="center"/>
            </w:pPr>
            <w:r>
              <w:rPr>
                <w:rFonts w:ascii="Times New Roman" w:eastAsia="宋体" w:hAnsi="Times New Roman"/>
                <w:sz w:val="18"/>
              </w:rPr>
              <w:t>完成养护任务</w:t>
            </w:r>
          </w:p>
        </w:tc>
        <w:tc>
          <w:tcPr>
            <w:tcW w:w="2268" w:type="dxa"/>
            <w:tcBorders>
              <w:top w:val="nil"/>
              <w:left w:val="nil"/>
              <w:bottom w:val="single" w:sz="6" w:space="0" w:color="000000"/>
              <w:right w:val="nil"/>
            </w:tcBorders>
          </w:tcPr>
          <w:p w14:paraId="76B771EA" w14:textId="77777777" w:rsidR="00A75826" w:rsidRDefault="00000000">
            <w:pPr>
              <w:spacing w:after="0" w:line="240" w:lineRule="auto"/>
              <w:jc w:val="center"/>
            </w:pPr>
            <w:r>
              <w:rPr>
                <w:rFonts w:ascii="Times New Roman" w:eastAsia="宋体" w:hAnsi="Times New Roman"/>
                <w:sz w:val="18"/>
              </w:rPr>
              <w:t>是</w:t>
            </w:r>
          </w:p>
        </w:tc>
      </w:tr>
      <w:tr w:rsidR="00A75826" w14:paraId="2733D19E" w14:textId="77777777">
        <w:trPr>
          <w:jc w:val="center"/>
        </w:trPr>
        <w:tc>
          <w:tcPr>
            <w:tcW w:w="2268" w:type="dxa"/>
            <w:tcBorders>
              <w:top w:val="nil"/>
              <w:left w:val="nil"/>
              <w:bottom w:val="single" w:sz="6" w:space="0" w:color="000000"/>
              <w:right w:val="nil"/>
            </w:tcBorders>
          </w:tcPr>
          <w:p w14:paraId="0F0A8C06" w14:textId="77777777" w:rsidR="00A75826" w:rsidRDefault="00000000">
            <w:pPr>
              <w:spacing w:after="0" w:line="240" w:lineRule="auto"/>
              <w:jc w:val="center"/>
            </w:pPr>
            <w:r>
              <w:rPr>
                <w:rFonts w:ascii="Times New Roman" w:eastAsia="宋体" w:hAnsi="Times New Roman"/>
                <w:sz w:val="18"/>
              </w:rPr>
              <w:t>/api/care/record</w:t>
            </w:r>
          </w:p>
        </w:tc>
        <w:tc>
          <w:tcPr>
            <w:tcW w:w="2268" w:type="dxa"/>
            <w:tcBorders>
              <w:top w:val="nil"/>
              <w:left w:val="nil"/>
              <w:bottom w:val="single" w:sz="6" w:space="0" w:color="000000"/>
              <w:right w:val="nil"/>
            </w:tcBorders>
          </w:tcPr>
          <w:p w14:paraId="22AA794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00FA7980" w14:textId="77777777" w:rsidR="00A75826" w:rsidRDefault="00000000">
            <w:pPr>
              <w:spacing w:after="0" w:line="240" w:lineRule="auto"/>
              <w:jc w:val="center"/>
            </w:pPr>
            <w:r>
              <w:rPr>
                <w:rFonts w:ascii="Times New Roman" w:eastAsia="宋体" w:hAnsi="Times New Roman"/>
                <w:sz w:val="18"/>
              </w:rPr>
              <w:t>查询养护记录</w:t>
            </w:r>
          </w:p>
        </w:tc>
        <w:tc>
          <w:tcPr>
            <w:tcW w:w="2268" w:type="dxa"/>
            <w:tcBorders>
              <w:top w:val="nil"/>
              <w:left w:val="nil"/>
              <w:bottom w:val="single" w:sz="6" w:space="0" w:color="000000"/>
              <w:right w:val="nil"/>
            </w:tcBorders>
          </w:tcPr>
          <w:p w14:paraId="2413D089" w14:textId="77777777" w:rsidR="00A75826" w:rsidRDefault="00000000">
            <w:pPr>
              <w:spacing w:after="0" w:line="240" w:lineRule="auto"/>
              <w:jc w:val="center"/>
            </w:pPr>
            <w:r>
              <w:rPr>
                <w:rFonts w:ascii="Times New Roman" w:eastAsia="宋体" w:hAnsi="Times New Roman"/>
                <w:sz w:val="18"/>
              </w:rPr>
              <w:t>是</w:t>
            </w:r>
          </w:p>
        </w:tc>
      </w:tr>
      <w:tr w:rsidR="00A75826" w14:paraId="58CA2C74" w14:textId="77777777">
        <w:trPr>
          <w:jc w:val="center"/>
        </w:trPr>
        <w:tc>
          <w:tcPr>
            <w:tcW w:w="2268" w:type="dxa"/>
            <w:tcBorders>
              <w:top w:val="nil"/>
              <w:left w:val="nil"/>
              <w:bottom w:val="single" w:sz="6" w:space="0" w:color="000000"/>
              <w:right w:val="nil"/>
            </w:tcBorders>
          </w:tcPr>
          <w:p w14:paraId="09FD6212" w14:textId="77777777" w:rsidR="00A75826" w:rsidRDefault="00000000">
            <w:pPr>
              <w:spacing w:after="0" w:line="240" w:lineRule="auto"/>
              <w:jc w:val="center"/>
            </w:pPr>
            <w:r>
              <w:rPr>
                <w:rFonts w:ascii="Times New Roman" w:eastAsia="宋体" w:hAnsi="Times New Roman"/>
                <w:sz w:val="18"/>
              </w:rPr>
              <w:t>/api/care/calendar</w:t>
            </w:r>
          </w:p>
        </w:tc>
        <w:tc>
          <w:tcPr>
            <w:tcW w:w="2268" w:type="dxa"/>
            <w:tcBorders>
              <w:top w:val="nil"/>
              <w:left w:val="nil"/>
              <w:bottom w:val="single" w:sz="6" w:space="0" w:color="000000"/>
              <w:right w:val="nil"/>
            </w:tcBorders>
          </w:tcPr>
          <w:p w14:paraId="58A8093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41758B48" w14:textId="77777777" w:rsidR="00A75826" w:rsidRDefault="00000000">
            <w:pPr>
              <w:spacing w:after="0" w:line="240" w:lineRule="auto"/>
              <w:jc w:val="center"/>
            </w:pPr>
            <w:r>
              <w:rPr>
                <w:rFonts w:ascii="Times New Roman" w:eastAsia="宋体" w:hAnsi="Times New Roman"/>
                <w:sz w:val="18"/>
              </w:rPr>
              <w:t>获取日历视图数据</w:t>
            </w:r>
          </w:p>
        </w:tc>
        <w:tc>
          <w:tcPr>
            <w:tcW w:w="2268" w:type="dxa"/>
            <w:tcBorders>
              <w:top w:val="nil"/>
              <w:left w:val="nil"/>
              <w:bottom w:val="single" w:sz="6" w:space="0" w:color="000000"/>
              <w:right w:val="nil"/>
            </w:tcBorders>
          </w:tcPr>
          <w:p w14:paraId="556D2FA8" w14:textId="77777777" w:rsidR="00A75826" w:rsidRDefault="00000000">
            <w:pPr>
              <w:spacing w:after="0" w:line="240" w:lineRule="auto"/>
              <w:jc w:val="center"/>
            </w:pPr>
            <w:r>
              <w:rPr>
                <w:rFonts w:ascii="Times New Roman" w:eastAsia="宋体" w:hAnsi="Times New Roman"/>
                <w:sz w:val="18"/>
              </w:rPr>
              <w:t>是</w:t>
            </w:r>
          </w:p>
        </w:tc>
      </w:tr>
      <w:tr w:rsidR="00A75826" w14:paraId="53187D53" w14:textId="77777777">
        <w:trPr>
          <w:jc w:val="center"/>
        </w:trPr>
        <w:tc>
          <w:tcPr>
            <w:tcW w:w="2268" w:type="dxa"/>
            <w:tcBorders>
              <w:top w:val="nil"/>
              <w:left w:val="nil"/>
              <w:bottom w:val="single" w:sz="8" w:space="0" w:color="000000"/>
              <w:right w:val="nil"/>
            </w:tcBorders>
          </w:tcPr>
          <w:p w14:paraId="5F18319C" w14:textId="77777777" w:rsidR="00A75826" w:rsidRDefault="00000000">
            <w:pPr>
              <w:spacing w:after="0" w:line="240" w:lineRule="auto"/>
              <w:jc w:val="center"/>
            </w:pPr>
            <w:r>
              <w:rPr>
                <w:rFonts w:ascii="Times New Roman" w:eastAsia="宋体" w:hAnsi="Times New Roman"/>
                <w:sz w:val="18"/>
              </w:rPr>
              <w:t>/api/care/stats</w:t>
            </w:r>
          </w:p>
        </w:tc>
        <w:tc>
          <w:tcPr>
            <w:tcW w:w="2268" w:type="dxa"/>
            <w:tcBorders>
              <w:top w:val="nil"/>
              <w:left w:val="nil"/>
              <w:bottom w:val="single" w:sz="8" w:space="0" w:color="000000"/>
              <w:right w:val="nil"/>
            </w:tcBorders>
          </w:tcPr>
          <w:p w14:paraId="3E3414D9"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6F10A73D" w14:textId="77777777" w:rsidR="00A75826" w:rsidRDefault="00000000">
            <w:pPr>
              <w:spacing w:after="0" w:line="240" w:lineRule="auto"/>
              <w:jc w:val="center"/>
            </w:pPr>
            <w:r>
              <w:rPr>
                <w:rFonts w:ascii="Times New Roman" w:eastAsia="宋体" w:hAnsi="Times New Roman"/>
                <w:sz w:val="18"/>
              </w:rPr>
              <w:t>获取统计数据</w:t>
            </w:r>
          </w:p>
        </w:tc>
        <w:tc>
          <w:tcPr>
            <w:tcW w:w="2268" w:type="dxa"/>
            <w:tcBorders>
              <w:top w:val="nil"/>
              <w:left w:val="nil"/>
              <w:bottom w:val="single" w:sz="8" w:space="0" w:color="000000"/>
              <w:right w:val="nil"/>
            </w:tcBorders>
          </w:tcPr>
          <w:p w14:paraId="6CECCA44" w14:textId="77777777" w:rsidR="00A75826" w:rsidRDefault="00000000">
            <w:pPr>
              <w:spacing w:after="0" w:line="240" w:lineRule="auto"/>
              <w:jc w:val="center"/>
            </w:pPr>
            <w:r>
              <w:rPr>
                <w:rFonts w:ascii="Times New Roman" w:eastAsia="宋体" w:hAnsi="Times New Roman"/>
                <w:sz w:val="18"/>
              </w:rPr>
              <w:t>是</w:t>
            </w:r>
          </w:p>
        </w:tc>
      </w:tr>
    </w:tbl>
    <w:p w14:paraId="6D8CC545" w14:textId="77777777" w:rsidR="00A75826" w:rsidRDefault="00A75826"/>
    <w:p w14:paraId="4C78EC64" w14:textId="77777777" w:rsidR="00A75826" w:rsidRDefault="00000000">
      <w:pPr>
        <w:spacing w:after="0" w:line="360" w:lineRule="auto"/>
        <w:ind w:firstLine="480"/>
        <w:jc w:val="both"/>
      </w:pPr>
      <w:r>
        <w:rPr>
          <w:rFonts w:ascii="Times New Roman" w:eastAsia="宋体" w:hAnsi="Times New Roman"/>
          <w:sz w:val="24"/>
        </w:rPr>
        <w:t>其他模块接口：</w:t>
      </w:r>
    </w:p>
    <w:tbl>
      <w:tblPr>
        <w:tblStyle w:val="af4"/>
        <w:tblW w:w="0" w:type="auto"/>
        <w:jc w:val="center"/>
        <w:tblLook w:val="04A0" w:firstRow="1" w:lastRow="0" w:firstColumn="1" w:lastColumn="0" w:noHBand="0" w:noVBand="1"/>
      </w:tblPr>
      <w:tblGrid>
        <w:gridCol w:w="2266"/>
        <w:gridCol w:w="2248"/>
        <w:gridCol w:w="2245"/>
        <w:gridCol w:w="2245"/>
      </w:tblGrid>
      <w:tr w:rsidR="00A75826" w14:paraId="73009758" w14:textId="77777777">
        <w:trPr>
          <w:jc w:val="center"/>
        </w:trPr>
        <w:tc>
          <w:tcPr>
            <w:tcW w:w="2268" w:type="dxa"/>
            <w:tcBorders>
              <w:top w:val="single" w:sz="8" w:space="0" w:color="000000"/>
              <w:left w:val="nil"/>
              <w:bottom w:val="single" w:sz="6" w:space="0" w:color="000000"/>
              <w:right w:val="nil"/>
            </w:tcBorders>
          </w:tcPr>
          <w:p w14:paraId="561189C6"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79DF5BC6"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08D0BBE3"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4AC497CE"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5B1340D3" w14:textId="77777777">
        <w:trPr>
          <w:jc w:val="center"/>
        </w:trPr>
        <w:tc>
          <w:tcPr>
            <w:tcW w:w="2268" w:type="dxa"/>
            <w:tcBorders>
              <w:top w:val="nil"/>
              <w:left w:val="nil"/>
              <w:bottom w:val="single" w:sz="6" w:space="0" w:color="000000"/>
              <w:right w:val="nil"/>
            </w:tcBorders>
          </w:tcPr>
          <w:p w14:paraId="78BAFF2E" w14:textId="77777777" w:rsidR="00A75826" w:rsidRDefault="00000000">
            <w:pPr>
              <w:spacing w:after="0" w:line="240" w:lineRule="auto"/>
              <w:jc w:val="center"/>
            </w:pPr>
            <w:r>
              <w:rPr>
                <w:rFonts w:ascii="Times New Roman" w:eastAsia="宋体" w:hAnsi="Times New Roman"/>
                <w:sz w:val="18"/>
              </w:rPr>
              <w:t>/api/weather/current</w:t>
            </w:r>
          </w:p>
        </w:tc>
        <w:tc>
          <w:tcPr>
            <w:tcW w:w="2268" w:type="dxa"/>
            <w:tcBorders>
              <w:top w:val="nil"/>
              <w:left w:val="nil"/>
              <w:bottom w:val="single" w:sz="6" w:space="0" w:color="000000"/>
              <w:right w:val="nil"/>
            </w:tcBorders>
          </w:tcPr>
          <w:p w14:paraId="38DC7D6D"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7DC47FDB" w14:textId="77777777" w:rsidR="00A75826" w:rsidRDefault="00000000">
            <w:pPr>
              <w:spacing w:after="0" w:line="240" w:lineRule="auto"/>
              <w:jc w:val="center"/>
            </w:pPr>
            <w:r>
              <w:rPr>
                <w:rFonts w:ascii="Times New Roman" w:eastAsia="宋体" w:hAnsi="Times New Roman"/>
                <w:sz w:val="18"/>
              </w:rPr>
              <w:t>获取当前天气</w:t>
            </w:r>
          </w:p>
        </w:tc>
        <w:tc>
          <w:tcPr>
            <w:tcW w:w="2268" w:type="dxa"/>
            <w:tcBorders>
              <w:top w:val="nil"/>
              <w:left w:val="nil"/>
              <w:bottom w:val="single" w:sz="6" w:space="0" w:color="000000"/>
              <w:right w:val="nil"/>
            </w:tcBorders>
          </w:tcPr>
          <w:p w14:paraId="7669FCC6" w14:textId="77777777" w:rsidR="00A75826" w:rsidRDefault="00000000">
            <w:pPr>
              <w:spacing w:after="0" w:line="240" w:lineRule="auto"/>
              <w:jc w:val="center"/>
            </w:pPr>
            <w:r>
              <w:rPr>
                <w:rFonts w:ascii="Times New Roman" w:eastAsia="宋体" w:hAnsi="Times New Roman"/>
                <w:sz w:val="18"/>
              </w:rPr>
              <w:t>是</w:t>
            </w:r>
          </w:p>
        </w:tc>
      </w:tr>
      <w:tr w:rsidR="00A75826" w14:paraId="69730CFF" w14:textId="77777777">
        <w:trPr>
          <w:jc w:val="center"/>
        </w:trPr>
        <w:tc>
          <w:tcPr>
            <w:tcW w:w="2268" w:type="dxa"/>
            <w:tcBorders>
              <w:top w:val="nil"/>
              <w:left w:val="nil"/>
              <w:bottom w:val="single" w:sz="6" w:space="0" w:color="000000"/>
              <w:right w:val="nil"/>
            </w:tcBorders>
          </w:tcPr>
          <w:p w14:paraId="0CAAB31A" w14:textId="77777777" w:rsidR="00A75826" w:rsidRDefault="00000000">
            <w:pPr>
              <w:spacing w:after="0" w:line="240" w:lineRule="auto"/>
              <w:jc w:val="center"/>
            </w:pPr>
            <w:r>
              <w:rPr>
                <w:rFonts w:ascii="Times New Roman" w:eastAsia="宋体" w:hAnsi="Times New Roman"/>
                <w:sz w:val="18"/>
              </w:rPr>
              <w:t>/api/ai/identify</w:t>
            </w:r>
          </w:p>
        </w:tc>
        <w:tc>
          <w:tcPr>
            <w:tcW w:w="2268" w:type="dxa"/>
            <w:tcBorders>
              <w:top w:val="nil"/>
              <w:left w:val="nil"/>
              <w:bottom w:val="single" w:sz="6" w:space="0" w:color="000000"/>
              <w:right w:val="nil"/>
            </w:tcBorders>
          </w:tcPr>
          <w:p w14:paraId="0BA594C3"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6A48A5AC" w14:textId="77777777" w:rsidR="00A75826" w:rsidRDefault="00000000">
            <w:pPr>
              <w:spacing w:after="0" w:line="240" w:lineRule="auto"/>
              <w:jc w:val="center"/>
            </w:pPr>
            <w:r>
              <w:rPr>
                <w:rFonts w:ascii="Times New Roman" w:eastAsia="宋体" w:hAnsi="Times New Roman"/>
                <w:sz w:val="18"/>
              </w:rPr>
              <w:t>AI</w:t>
            </w:r>
            <w:r>
              <w:rPr>
                <w:rFonts w:ascii="Times New Roman" w:eastAsia="宋体" w:hAnsi="Times New Roman"/>
                <w:sz w:val="18"/>
              </w:rPr>
              <w:t>植物识别</w:t>
            </w:r>
          </w:p>
        </w:tc>
        <w:tc>
          <w:tcPr>
            <w:tcW w:w="2268" w:type="dxa"/>
            <w:tcBorders>
              <w:top w:val="nil"/>
              <w:left w:val="nil"/>
              <w:bottom w:val="single" w:sz="6" w:space="0" w:color="000000"/>
              <w:right w:val="nil"/>
            </w:tcBorders>
          </w:tcPr>
          <w:p w14:paraId="0008B777" w14:textId="77777777" w:rsidR="00A75826" w:rsidRDefault="00000000">
            <w:pPr>
              <w:spacing w:after="0" w:line="240" w:lineRule="auto"/>
              <w:jc w:val="center"/>
            </w:pPr>
            <w:r>
              <w:rPr>
                <w:rFonts w:ascii="Times New Roman" w:eastAsia="宋体" w:hAnsi="Times New Roman"/>
                <w:sz w:val="18"/>
              </w:rPr>
              <w:t>是</w:t>
            </w:r>
          </w:p>
        </w:tc>
      </w:tr>
      <w:tr w:rsidR="00A75826" w14:paraId="45A526C4" w14:textId="77777777">
        <w:trPr>
          <w:jc w:val="center"/>
        </w:trPr>
        <w:tc>
          <w:tcPr>
            <w:tcW w:w="2268" w:type="dxa"/>
            <w:tcBorders>
              <w:top w:val="nil"/>
              <w:left w:val="nil"/>
              <w:bottom w:val="single" w:sz="6" w:space="0" w:color="000000"/>
              <w:right w:val="nil"/>
            </w:tcBorders>
          </w:tcPr>
          <w:p w14:paraId="7DC67863" w14:textId="77777777" w:rsidR="00A75826" w:rsidRDefault="00000000">
            <w:pPr>
              <w:spacing w:after="0" w:line="240" w:lineRule="auto"/>
              <w:jc w:val="center"/>
            </w:pPr>
            <w:r>
              <w:rPr>
                <w:rFonts w:ascii="Times New Roman" w:eastAsia="宋体" w:hAnsi="Times New Roman"/>
                <w:sz w:val="18"/>
              </w:rPr>
              <w:t>/api/forum/posts</w:t>
            </w:r>
          </w:p>
        </w:tc>
        <w:tc>
          <w:tcPr>
            <w:tcW w:w="2268" w:type="dxa"/>
            <w:tcBorders>
              <w:top w:val="nil"/>
              <w:left w:val="nil"/>
              <w:bottom w:val="single" w:sz="6" w:space="0" w:color="000000"/>
              <w:right w:val="nil"/>
            </w:tcBorders>
          </w:tcPr>
          <w:p w14:paraId="42056F1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6582B7D0" w14:textId="77777777" w:rsidR="00A75826" w:rsidRDefault="00000000">
            <w:pPr>
              <w:spacing w:after="0" w:line="240" w:lineRule="auto"/>
              <w:jc w:val="center"/>
            </w:pPr>
            <w:r>
              <w:rPr>
                <w:rFonts w:ascii="Times New Roman" w:eastAsia="宋体" w:hAnsi="Times New Roman"/>
                <w:sz w:val="18"/>
              </w:rPr>
              <w:t>查询帖子列表</w:t>
            </w:r>
          </w:p>
        </w:tc>
        <w:tc>
          <w:tcPr>
            <w:tcW w:w="2268" w:type="dxa"/>
            <w:tcBorders>
              <w:top w:val="nil"/>
              <w:left w:val="nil"/>
              <w:bottom w:val="single" w:sz="6" w:space="0" w:color="000000"/>
              <w:right w:val="nil"/>
            </w:tcBorders>
          </w:tcPr>
          <w:p w14:paraId="62D2A231" w14:textId="77777777" w:rsidR="00A75826" w:rsidRDefault="00000000">
            <w:pPr>
              <w:spacing w:after="0" w:line="240" w:lineRule="auto"/>
              <w:jc w:val="center"/>
            </w:pPr>
            <w:r>
              <w:rPr>
                <w:rFonts w:ascii="Times New Roman" w:eastAsia="宋体" w:hAnsi="Times New Roman"/>
                <w:sz w:val="18"/>
              </w:rPr>
              <w:t>否</w:t>
            </w:r>
          </w:p>
        </w:tc>
      </w:tr>
      <w:tr w:rsidR="00A75826" w14:paraId="680D31DA" w14:textId="77777777">
        <w:trPr>
          <w:jc w:val="center"/>
        </w:trPr>
        <w:tc>
          <w:tcPr>
            <w:tcW w:w="2268" w:type="dxa"/>
            <w:tcBorders>
              <w:top w:val="nil"/>
              <w:left w:val="nil"/>
              <w:bottom w:val="single" w:sz="6" w:space="0" w:color="000000"/>
              <w:right w:val="nil"/>
            </w:tcBorders>
          </w:tcPr>
          <w:p w14:paraId="6BCCF56F" w14:textId="77777777" w:rsidR="00A75826" w:rsidRDefault="00000000">
            <w:pPr>
              <w:spacing w:after="0" w:line="240" w:lineRule="auto"/>
              <w:jc w:val="center"/>
            </w:pPr>
            <w:r>
              <w:rPr>
                <w:rFonts w:ascii="Times New Roman" w:eastAsia="宋体" w:hAnsi="Times New Roman"/>
                <w:sz w:val="18"/>
              </w:rPr>
              <w:t>/api/forum/posts</w:t>
            </w:r>
          </w:p>
        </w:tc>
        <w:tc>
          <w:tcPr>
            <w:tcW w:w="2268" w:type="dxa"/>
            <w:tcBorders>
              <w:top w:val="nil"/>
              <w:left w:val="nil"/>
              <w:bottom w:val="single" w:sz="6" w:space="0" w:color="000000"/>
              <w:right w:val="nil"/>
            </w:tcBorders>
          </w:tcPr>
          <w:p w14:paraId="30F08110"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1593FF48" w14:textId="77777777" w:rsidR="00A75826" w:rsidRDefault="00000000">
            <w:pPr>
              <w:spacing w:after="0" w:line="240" w:lineRule="auto"/>
              <w:jc w:val="center"/>
            </w:pPr>
            <w:r>
              <w:rPr>
                <w:rFonts w:ascii="Times New Roman" w:eastAsia="宋体" w:hAnsi="Times New Roman"/>
                <w:sz w:val="18"/>
              </w:rPr>
              <w:t>发布帖子</w:t>
            </w:r>
          </w:p>
        </w:tc>
        <w:tc>
          <w:tcPr>
            <w:tcW w:w="2268" w:type="dxa"/>
            <w:tcBorders>
              <w:top w:val="nil"/>
              <w:left w:val="nil"/>
              <w:bottom w:val="single" w:sz="6" w:space="0" w:color="000000"/>
              <w:right w:val="nil"/>
            </w:tcBorders>
          </w:tcPr>
          <w:p w14:paraId="69B53709" w14:textId="77777777" w:rsidR="00A75826" w:rsidRDefault="00000000">
            <w:pPr>
              <w:spacing w:after="0" w:line="240" w:lineRule="auto"/>
              <w:jc w:val="center"/>
            </w:pPr>
            <w:r>
              <w:rPr>
                <w:rFonts w:ascii="Times New Roman" w:eastAsia="宋体" w:hAnsi="Times New Roman"/>
                <w:sz w:val="18"/>
              </w:rPr>
              <w:t>是</w:t>
            </w:r>
          </w:p>
        </w:tc>
      </w:tr>
      <w:tr w:rsidR="00A75826" w14:paraId="766D463F" w14:textId="77777777">
        <w:trPr>
          <w:jc w:val="center"/>
        </w:trPr>
        <w:tc>
          <w:tcPr>
            <w:tcW w:w="2268" w:type="dxa"/>
            <w:tcBorders>
              <w:top w:val="nil"/>
              <w:left w:val="nil"/>
              <w:bottom w:val="single" w:sz="6" w:space="0" w:color="000000"/>
              <w:right w:val="nil"/>
            </w:tcBorders>
          </w:tcPr>
          <w:p w14:paraId="5D3E7360" w14:textId="77777777" w:rsidR="00A75826" w:rsidRDefault="00000000">
            <w:pPr>
              <w:spacing w:after="0" w:line="240" w:lineRule="auto"/>
              <w:jc w:val="center"/>
            </w:pPr>
            <w:r>
              <w:rPr>
                <w:rFonts w:ascii="Times New Roman" w:eastAsia="宋体" w:hAnsi="Times New Roman"/>
                <w:sz w:val="18"/>
              </w:rPr>
              <w:t>/api/forum/posts/{id}/like</w:t>
            </w:r>
          </w:p>
        </w:tc>
        <w:tc>
          <w:tcPr>
            <w:tcW w:w="2268" w:type="dxa"/>
            <w:tcBorders>
              <w:top w:val="nil"/>
              <w:left w:val="nil"/>
              <w:bottom w:val="single" w:sz="6" w:space="0" w:color="000000"/>
              <w:right w:val="nil"/>
            </w:tcBorders>
          </w:tcPr>
          <w:p w14:paraId="3FDD1B64"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070AC4A" w14:textId="77777777" w:rsidR="00A75826" w:rsidRDefault="00000000">
            <w:pPr>
              <w:spacing w:after="0" w:line="240" w:lineRule="auto"/>
              <w:jc w:val="center"/>
            </w:pPr>
            <w:r>
              <w:rPr>
                <w:rFonts w:ascii="Times New Roman" w:eastAsia="宋体" w:hAnsi="Times New Roman"/>
                <w:sz w:val="18"/>
              </w:rPr>
              <w:t>点赞</w:t>
            </w:r>
            <w:r>
              <w:rPr>
                <w:rFonts w:ascii="Times New Roman" w:eastAsia="宋体" w:hAnsi="Times New Roman"/>
                <w:sz w:val="18"/>
              </w:rPr>
              <w:t>/</w:t>
            </w:r>
            <w:r>
              <w:rPr>
                <w:rFonts w:ascii="Times New Roman" w:eastAsia="宋体" w:hAnsi="Times New Roman"/>
                <w:sz w:val="18"/>
              </w:rPr>
              <w:t>取消点赞</w:t>
            </w:r>
          </w:p>
        </w:tc>
        <w:tc>
          <w:tcPr>
            <w:tcW w:w="2268" w:type="dxa"/>
            <w:tcBorders>
              <w:top w:val="nil"/>
              <w:left w:val="nil"/>
              <w:bottom w:val="single" w:sz="6" w:space="0" w:color="000000"/>
              <w:right w:val="nil"/>
            </w:tcBorders>
          </w:tcPr>
          <w:p w14:paraId="1D8E4802" w14:textId="77777777" w:rsidR="00A75826" w:rsidRDefault="00000000">
            <w:pPr>
              <w:spacing w:after="0" w:line="240" w:lineRule="auto"/>
              <w:jc w:val="center"/>
            </w:pPr>
            <w:r>
              <w:rPr>
                <w:rFonts w:ascii="Times New Roman" w:eastAsia="宋体" w:hAnsi="Times New Roman"/>
                <w:sz w:val="18"/>
              </w:rPr>
              <w:t>是</w:t>
            </w:r>
          </w:p>
        </w:tc>
      </w:tr>
      <w:tr w:rsidR="00A75826" w14:paraId="1CC37AD5" w14:textId="77777777">
        <w:trPr>
          <w:jc w:val="center"/>
        </w:trPr>
        <w:tc>
          <w:tcPr>
            <w:tcW w:w="2268" w:type="dxa"/>
            <w:tcBorders>
              <w:top w:val="nil"/>
              <w:left w:val="nil"/>
              <w:bottom w:val="single" w:sz="6" w:space="0" w:color="000000"/>
              <w:right w:val="nil"/>
            </w:tcBorders>
          </w:tcPr>
          <w:p w14:paraId="592CD0B4" w14:textId="77777777" w:rsidR="00A75826" w:rsidRDefault="00000000">
            <w:pPr>
              <w:spacing w:after="0" w:line="240" w:lineRule="auto"/>
              <w:jc w:val="center"/>
            </w:pPr>
            <w:r>
              <w:rPr>
                <w:rFonts w:ascii="Times New Roman" w:eastAsia="宋体" w:hAnsi="Times New Roman"/>
                <w:sz w:val="18"/>
              </w:rPr>
              <w:t>/api/diary</w:t>
            </w:r>
          </w:p>
        </w:tc>
        <w:tc>
          <w:tcPr>
            <w:tcW w:w="2268" w:type="dxa"/>
            <w:tcBorders>
              <w:top w:val="nil"/>
              <w:left w:val="nil"/>
              <w:bottom w:val="single" w:sz="6" w:space="0" w:color="000000"/>
              <w:right w:val="nil"/>
            </w:tcBorders>
          </w:tcPr>
          <w:p w14:paraId="274F5FE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B2025CC" w14:textId="77777777" w:rsidR="00A75826" w:rsidRDefault="00000000">
            <w:pPr>
              <w:spacing w:after="0" w:line="240" w:lineRule="auto"/>
              <w:jc w:val="center"/>
            </w:pPr>
            <w:r>
              <w:rPr>
                <w:rFonts w:ascii="Times New Roman" w:eastAsia="宋体" w:hAnsi="Times New Roman"/>
                <w:sz w:val="18"/>
              </w:rPr>
              <w:t>创建日记</w:t>
            </w:r>
          </w:p>
        </w:tc>
        <w:tc>
          <w:tcPr>
            <w:tcW w:w="2268" w:type="dxa"/>
            <w:tcBorders>
              <w:top w:val="nil"/>
              <w:left w:val="nil"/>
              <w:bottom w:val="single" w:sz="6" w:space="0" w:color="000000"/>
              <w:right w:val="nil"/>
            </w:tcBorders>
          </w:tcPr>
          <w:p w14:paraId="0B56D203" w14:textId="77777777" w:rsidR="00A75826" w:rsidRDefault="00000000">
            <w:pPr>
              <w:spacing w:after="0" w:line="240" w:lineRule="auto"/>
              <w:jc w:val="center"/>
            </w:pPr>
            <w:r>
              <w:rPr>
                <w:rFonts w:ascii="Times New Roman" w:eastAsia="宋体" w:hAnsi="Times New Roman"/>
                <w:sz w:val="18"/>
              </w:rPr>
              <w:t>是</w:t>
            </w:r>
          </w:p>
        </w:tc>
      </w:tr>
      <w:tr w:rsidR="00A75826" w14:paraId="173D756E" w14:textId="77777777">
        <w:trPr>
          <w:jc w:val="center"/>
        </w:trPr>
        <w:tc>
          <w:tcPr>
            <w:tcW w:w="2268" w:type="dxa"/>
            <w:tcBorders>
              <w:top w:val="nil"/>
              <w:left w:val="nil"/>
              <w:bottom w:val="single" w:sz="6" w:space="0" w:color="000000"/>
              <w:right w:val="nil"/>
            </w:tcBorders>
          </w:tcPr>
          <w:p w14:paraId="124C0AA2" w14:textId="77777777" w:rsidR="00A75826" w:rsidRDefault="00000000">
            <w:pPr>
              <w:spacing w:after="0" w:line="240" w:lineRule="auto"/>
              <w:jc w:val="center"/>
            </w:pPr>
            <w:r>
              <w:rPr>
                <w:rFonts w:ascii="Times New Roman" w:eastAsia="宋体" w:hAnsi="Times New Roman"/>
                <w:sz w:val="18"/>
              </w:rPr>
              <w:t>/api/photo/upload</w:t>
            </w:r>
          </w:p>
        </w:tc>
        <w:tc>
          <w:tcPr>
            <w:tcW w:w="2268" w:type="dxa"/>
            <w:tcBorders>
              <w:top w:val="nil"/>
              <w:left w:val="nil"/>
              <w:bottom w:val="single" w:sz="6" w:space="0" w:color="000000"/>
              <w:right w:val="nil"/>
            </w:tcBorders>
          </w:tcPr>
          <w:p w14:paraId="0A40A6B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6D49A235" w14:textId="77777777" w:rsidR="00A75826" w:rsidRDefault="00000000">
            <w:pPr>
              <w:spacing w:after="0" w:line="240" w:lineRule="auto"/>
              <w:jc w:val="center"/>
            </w:pPr>
            <w:r>
              <w:rPr>
                <w:rFonts w:ascii="Times New Roman" w:eastAsia="宋体" w:hAnsi="Times New Roman"/>
                <w:sz w:val="18"/>
              </w:rPr>
              <w:t>上传照片</w:t>
            </w:r>
          </w:p>
        </w:tc>
        <w:tc>
          <w:tcPr>
            <w:tcW w:w="2268" w:type="dxa"/>
            <w:tcBorders>
              <w:top w:val="nil"/>
              <w:left w:val="nil"/>
              <w:bottom w:val="single" w:sz="6" w:space="0" w:color="000000"/>
              <w:right w:val="nil"/>
            </w:tcBorders>
          </w:tcPr>
          <w:p w14:paraId="3CE0CDA1" w14:textId="77777777" w:rsidR="00A75826" w:rsidRDefault="00000000">
            <w:pPr>
              <w:spacing w:after="0" w:line="240" w:lineRule="auto"/>
              <w:jc w:val="center"/>
            </w:pPr>
            <w:r>
              <w:rPr>
                <w:rFonts w:ascii="Times New Roman" w:eastAsia="宋体" w:hAnsi="Times New Roman"/>
                <w:sz w:val="18"/>
              </w:rPr>
              <w:t>是</w:t>
            </w:r>
          </w:p>
        </w:tc>
      </w:tr>
      <w:tr w:rsidR="00A75826" w14:paraId="2438BB27" w14:textId="77777777">
        <w:trPr>
          <w:jc w:val="center"/>
        </w:trPr>
        <w:tc>
          <w:tcPr>
            <w:tcW w:w="2268" w:type="dxa"/>
            <w:tcBorders>
              <w:top w:val="nil"/>
              <w:left w:val="nil"/>
              <w:bottom w:val="single" w:sz="6" w:space="0" w:color="000000"/>
              <w:right w:val="nil"/>
            </w:tcBorders>
          </w:tcPr>
          <w:p w14:paraId="2BCEAB91" w14:textId="77777777" w:rsidR="00A75826" w:rsidRDefault="00000000">
            <w:pPr>
              <w:spacing w:after="0" w:line="240" w:lineRule="auto"/>
              <w:jc w:val="center"/>
            </w:pPr>
            <w:r>
              <w:rPr>
                <w:rFonts w:ascii="Times New Roman" w:eastAsia="宋体" w:hAnsi="Times New Roman"/>
                <w:sz w:val="18"/>
              </w:rPr>
              <w:t>/api/notification</w:t>
            </w:r>
          </w:p>
        </w:tc>
        <w:tc>
          <w:tcPr>
            <w:tcW w:w="2268" w:type="dxa"/>
            <w:tcBorders>
              <w:top w:val="nil"/>
              <w:left w:val="nil"/>
              <w:bottom w:val="single" w:sz="6" w:space="0" w:color="000000"/>
              <w:right w:val="nil"/>
            </w:tcBorders>
          </w:tcPr>
          <w:p w14:paraId="3298B2C4"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270EE1EC" w14:textId="77777777" w:rsidR="00A75826" w:rsidRDefault="00000000">
            <w:pPr>
              <w:spacing w:after="0" w:line="240" w:lineRule="auto"/>
              <w:jc w:val="center"/>
            </w:pPr>
            <w:r>
              <w:rPr>
                <w:rFonts w:ascii="Times New Roman" w:eastAsia="宋体" w:hAnsi="Times New Roman"/>
                <w:sz w:val="18"/>
              </w:rPr>
              <w:t>查询通知列表</w:t>
            </w:r>
          </w:p>
        </w:tc>
        <w:tc>
          <w:tcPr>
            <w:tcW w:w="2268" w:type="dxa"/>
            <w:tcBorders>
              <w:top w:val="nil"/>
              <w:left w:val="nil"/>
              <w:bottom w:val="single" w:sz="6" w:space="0" w:color="000000"/>
              <w:right w:val="nil"/>
            </w:tcBorders>
          </w:tcPr>
          <w:p w14:paraId="00FDD09D" w14:textId="77777777" w:rsidR="00A75826" w:rsidRDefault="00000000">
            <w:pPr>
              <w:spacing w:after="0" w:line="240" w:lineRule="auto"/>
              <w:jc w:val="center"/>
            </w:pPr>
            <w:r>
              <w:rPr>
                <w:rFonts w:ascii="Times New Roman" w:eastAsia="宋体" w:hAnsi="Times New Roman"/>
                <w:sz w:val="18"/>
              </w:rPr>
              <w:t>是</w:t>
            </w:r>
          </w:p>
        </w:tc>
      </w:tr>
      <w:tr w:rsidR="00A75826" w14:paraId="4310278D" w14:textId="77777777">
        <w:trPr>
          <w:jc w:val="center"/>
        </w:trPr>
        <w:tc>
          <w:tcPr>
            <w:tcW w:w="2268" w:type="dxa"/>
            <w:tcBorders>
              <w:top w:val="nil"/>
              <w:left w:val="nil"/>
              <w:bottom w:val="single" w:sz="8" w:space="0" w:color="000000"/>
              <w:right w:val="nil"/>
            </w:tcBorders>
          </w:tcPr>
          <w:p w14:paraId="2F708FC7" w14:textId="77777777" w:rsidR="00A75826" w:rsidRDefault="00000000">
            <w:pPr>
              <w:spacing w:after="0" w:line="240" w:lineRule="auto"/>
              <w:jc w:val="center"/>
            </w:pPr>
            <w:r>
              <w:rPr>
                <w:rFonts w:ascii="Times New Roman" w:eastAsia="宋体" w:hAnsi="Times New Roman"/>
                <w:sz w:val="18"/>
              </w:rPr>
              <w:t>/api/announcement</w:t>
            </w:r>
          </w:p>
        </w:tc>
        <w:tc>
          <w:tcPr>
            <w:tcW w:w="2268" w:type="dxa"/>
            <w:tcBorders>
              <w:top w:val="nil"/>
              <w:left w:val="nil"/>
              <w:bottom w:val="single" w:sz="8" w:space="0" w:color="000000"/>
              <w:right w:val="nil"/>
            </w:tcBorders>
          </w:tcPr>
          <w:p w14:paraId="0C4884A6"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55158ABD" w14:textId="77777777" w:rsidR="00A75826" w:rsidRDefault="00000000">
            <w:pPr>
              <w:spacing w:after="0" w:line="240" w:lineRule="auto"/>
              <w:jc w:val="center"/>
            </w:pPr>
            <w:r>
              <w:rPr>
                <w:rFonts w:ascii="Times New Roman" w:eastAsia="宋体" w:hAnsi="Times New Roman"/>
                <w:sz w:val="18"/>
              </w:rPr>
              <w:t>查询公告列表</w:t>
            </w:r>
          </w:p>
        </w:tc>
        <w:tc>
          <w:tcPr>
            <w:tcW w:w="2268" w:type="dxa"/>
            <w:tcBorders>
              <w:top w:val="nil"/>
              <w:left w:val="nil"/>
              <w:bottom w:val="single" w:sz="8" w:space="0" w:color="000000"/>
              <w:right w:val="nil"/>
            </w:tcBorders>
          </w:tcPr>
          <w:p w14:paraId="36786038" w14:textId="77777777" w:rsidR="00A75826" w:rsidRDefault="00000000">
            <w:pPr>
              <w:spacing w:after="0" w:line="240" w:lineRule="auto"/>
              <w:jc w:val="center"/>
            </w:pPr>
            <w:r>
              <w:rPr>
                <w:rFonts w:ascii="Times New Roman" w:eastAsia="宋体" w:hAnsi="Times New Roman"/>
                <w:sz w:val="18"/>
              </w:rPr>
              <w:t>否</w:t>
            </w:r>
          </w:p>
        </w:tc>
      </w:tr>
    </w:tbl>
    <w:p w14:paraId="5DCA1294" w14:textId="77777777" w:rsidR="00A75826" w:rsidRDefault="00A75826"/>
    <w:p w14:paraId="2C37A71C" w14:textId="77777777" w:rsidR="00A75826" w:rsidRDefault="00A75826">
      <w:pPr>
        <w:spacing w:before="120" w:line="240" w:lineRule="auto"/>
      </w:pPr>
    </w:p>
    <w:p w14:paraId="6E12B3DD"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4-4</w:t>
      </w:r>
      <w:r>
        <w:rPr>
          <w:rFonts w:ascii="Times New Roman" w:eastAsia="宋体" w:hAnsi="Times New Roman"/>
          <w:color w:val="969696"/>
          <w:sz w:val="21"/>
        </w:rPr>
        <w:t>】</w:t>
      </w:r>
    </w:p>
    <w:p w14:paraId="5E8B0531"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5-1  </w:t>
      </w:r>
      <w:r>
        <w:rPr>
          <w:rFonts w:ascii="Times New Roman" w:eastAsia="黑体" w:hAnsi="Times New Roman"/>
          <w:b/>
          <w:sz w:val="18"/>
        </w:rPr>
        <w:t>开发环境与工具配置</w:t>
      </w:r>
    </w:p>
    <w:p w14:paraId="165315D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4-4  </w:t>
      </w:r>
      <w:r>
        <w:rPr>
          <w:rFonts w:ascii="Times New Roman" w:eastAsia="黑体" w:hAnsi="Times New Roman"/>
          <w:b/>
          <w:sz w:val="18"/>
        </w:rPr>
        <w:t>系统接口调用流程图</w:t>
      </w:r>
    </w:p>
    <w:p w14:paraId="0C78FE25" w14:textId="77777777" w:rsidR="00A75826" w:rsidRDefault="00A75826">
      <w:pPr>
        <w:spacing w:before="120" w:after="120" w:line="360" w:lineRule="auto"/>
      </w:pPr>
    </w:p>
    <w:p w14:paraId="18BA97A7" w14:textId="77777777" w:rsidR="00A75826" w:rsidRDefault="00000000">
      <w:pPr>
        <w:spacing w:after="0" w:line="360" w:lineRule="auto"/>
        <w:ind w:firstLine="480"/>
        <w:jc w:val="both"/>
      </w:pPr>
      <w:r>
        <w:rPr>
          <w:rFonts w:ascii="Times New Roman" w:eastAsia="宋体" w:hAnsi="Times New Roman"/>
          <w:sz w:val="24"/>
        </w:rPr>
        <w:t>系统的安全设计是保障用户数据和系统稳定运行的重要环节，主要从以下几个方面进行安全防护：</w:t>
      </w:r>
    </w:p>
    <w:p w14:paraId="49589CB6"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）身份认证与授权：系统采用</w:t>
      </w:r>
      <w:r>
        <w:rPr>
          <w:rFonts w:ascii="Times New Roman" w:eastAsia="宋体" w:hAnsi="Times New Roman"/>
          <w:sz w:val="24"/>
        </w:rPr>
        <w:t>JWT Token</w:t>
      </w:r>
      <w:r>
        <w:rPr>
          <w:rFonts w:ascii="Times New Roman" w:eastAsia="宋体" w:hAnsi="Times New Roman"/>
          <w:sz w:val="24"/>
        </w:rPr>
        <w:t>机制进行身份认证。用户登录成功后，服务器签发包含用户</w:t>
      </w:r>
      <w:r>
        <w:rPr>
          <w:rFonts w:ascii="Times New Roman" w:eastAsia="宋体" w:hAnsi="Times New Roman"/>
          <w:sz w:val="24"/>
        </w:rPr>
        <w:t>ID</w:t>
      </w:r>
      <w:r>
        <w:rPr>
          <w:rFonts w:ascii="Times New Roman" w:eastAsia="宋体" w:hAnsi="Times New Roman"/>
          <w:sz w:val="24"/>
        </w:rPr>
        <w:t>和角色信息的</w:t>
      </w:r>
      <w:r>
        <w:rPr>
          <w:rFonts w:ascii="Times New Roman" w:eastAsia="宋体" w:hAnsi="Times New Roman"/>
          <w:sz w:val="24"/>
        </w:rPr>
        <w:t>JWT</w:t>
      </w:r>
      <w:r>
        <w:rPr>
          <w:rFonts w:ascii="Times New Roman" w:eastAsia="宋体" w:hAnsi="Times New Roman"/>
          <w:sz w:val="24"/>
        </w:rPr>
        <w:t>令牌，客户端在后续请求中通过</w:t>
      </w:r>
      <w:r>
        <w:rPr>
          <w:rFonts w:ascii="Times New Roman" w:eastAsia="宋体" w:hAnsi="Times New Roman"/>
          <w:sz w:val="24"/>
        </w:rPr>
        <w:t>HTTP Authorization</w:t>
      </w:r>
      <w:r>
        <w:rPr>
          <w:rFonts w:ascii="Times New Roman" w:eastAsia="宋体" w:hAnsi="Times New Roman"/>
          <w:sz w:val="24"/>
        </w:rPr>
        <w:t>头（格式为</w:t>
      </w:r>
      <w:r>
        <w:rPr>
          <w:rFonts w:ascii="Times New Roman" w:eastAsia="宋体" w:hAnsi="Times New Roman"/>
          <w:sz w:val="24"/>
        </w:rPr>
        <w:t>Bearer Token</w:t>
      </w:r>
      <w:r>
        <w:rPr>
          <w:rFonts w:ascii="Times New Roman" w:eastAsia="宋体" w:hAnsi="Times New Roman"/>
          <w:sz w:val="24"/>
        </w:rPr>
        <w:t>）携带令牌。服务器通过</w:t>
      </w:r>
      <w:r>
        <w:rPr>
          <w:rFonts w:ascii="Times New Roman" w:eastAsia="宋体" w:hAnsi="Times New Roman"/>
          <w:sz w:val="24"/>
        </w:rPr>
        <w:t>Spring MVC</w:t>
      </w:r>
      <w:r>
        <w:rPr>
          <w:rFonts w:ascii="Times New Roman" w:eastAsia="宋体" w:hAnsi="Times New Roman"/>
          <w:sz w:val="24"/>
        </w:rPr>
        <w:t>拦截器统一验证请求中</w:t>
      </w:r>
      <w:r>
        <w:rPr>
          <w:rFonts w:ascii="Times New Roman" w:eastAsia="宋体" w:hAnsi="Times New Roman"/>
          <w:sz w:val="24"/>
        </w:rPr>
        <w:t>Token</w:t>
      </w:r>
      <w:r>
        <w:rPr>
          <w:rFonts w:ascii="Times New Roman" w:eastAsia="宋体" w:hAnsi="Times New Roman"/>
          <w:sz w:val="24"/>
        </w:rPr>
        <w:t>的有效性，包括签名验证和过期时间检查。对于管理员专属接口，拦截器同时验证用户角色是否为管理员，实现基于角色的访问控制（</w:t>
      </w:r>
      <w:r>
        <w:rPr>
          <w:rFonts w:ascii="Times New Roman" w:eastAsia="宋体" w:hAnsi="Times New Roman"/>
          <w:sz w:val="24"/>
        </w:rPr>
        <w:t>RBAC</w:t>
      </w:r>
      <w:r>
        <w:rPr>
          <w:rFonts w:ascii="Times New Roman" w:eastAsia="宋体" w:hAnsi="Times New Roman"/>
          <w:sz w:val="24"/>
        </w:rPr>
        <w:t>）。未携带有效</w:t>
      </w:r>
      <w:r>
        <w:rPr>
          <w:rFonts w:ascii="Times New Roman" w:eastAsia="宋体" w:hAnsi="Times New Roman"/>
          <w:sz w:val="24"/>
        </w:rPr>
        <w:t>Token</w:t>
      </w:r>
      <w:r>
        <w:rPr>
          <w:rFonts w:ascii="Times New Roman" w:eastAsia="宋体" w:hAnsi="Times New Roman"/>
          <w:sz w:val="24"/>
        </w:rPr>
        <w:t>的请求将被拦截并返回</w:t>
      </w:r>
      <w:r>
        <w:rPr>
          <w:rFonts w:ascii="Times New Roman" w:eastAsia="宋体" w:hAnsi="Times New Roman"/>
          <w:sz w:val="24"/>
        </w:rPr>
        <w:t>401</w:t>
      </w:r>
      <w:r>
        <w:rPr>
          <w:rFonts w:ascii="Times New Roman" w:eastAsia="宋体" w:hAnsi="Times New Roman"/>
          <w:sz w:val="24"/>
        </w:rPr>
        <w:t>未授权状态码。</w:t>
      </w:r>
    </w:p>
    <w:p w14:paraId="6780D10D"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）密码安全：用户密码使用</w:t>
      </w:r>
      <w:r>
        <w:rPr>
          <w:rFonts w:ascii="Times New Roman" w:eastAsia="宋体" w:hAnsi="Times New Roman"/>
          <w:sz w:val="24"/>
        </w:rPr>
        <w:t>BCrypt</w:t>
      </w:r>
      <w:r>
        <w:rPr>
          <w:rFonts w:ascii="Times New Roman" w:eastAsia="宋体" w:hAnsi="Times New Roman"/>
          <w:sz w:val="24"/>
        </w:rPr>
        <w:t>算法进行加密存储。</w:t>
      </w:r>
      <w:r>
        <w:rPr>
          <w:rFonts w:ascii="Times New Roman" w:eastAsia="宋体" w:hAnsi="Times New Roman"/>
          <w:sz w:val="24"/>
        </w:rPr>
        <w:t>BCrypt</w:t>
      </w:r>
      <w:r>
        <w:rPr>
          <w:rFonts w:ascii="Times New Roman" w:eastAsia="宋体" w:hAnsi="Times New Roman"/>
          <w:sz w:val="24"/>
        </w:rPr>
        <w:t>是一种自适应的哈希算法，通过加盐（</w:t>
      </w:r>
      <w:r>
        <w:rPr>
          <w:rFonts w:ascii="Times New Roman" w:eastAsia="宋体" w:hAnsi="Times New Roman"/>
          <w:sz w:val="24"/>
        </w:rPr>
        <w:t>Salt</w:t>
      </w:r>
      <w:r>
        <w:rPr>
          <w:rFonts w:ascii="Times New Roman" w:eastAsia="宋体" w:hAnsi="Times New Roman"/>
          <w:sz w:val="24"/>
        </w:rPr>
        <w:t>）和可配置的计算轮数，能够有效抵抗彩虹表攻击和暴力破解。数据库中仅存储加密后的哈希值，即使数据库泄露，攻击者也无法直接获取用户的明文密码。</w:t>
      </w:r>
    </w:p>
    <w:p w14:paraId="53E0BEE1" w14:textId="77777777" w:rsidR="00A75826" w:rsidRDefault="00000000">
      <w:pPr>
        <w:spacing w:after="0" w:line="360" w:lineRule="auto"/>
        <w:ind w:firstLine="480"/>
        <w:jc w:val="both"/>
      </w:pPr>
      <w:r>
        <w:rPr>
          <w:rFonts w:ascii="Times New Roman" w:eastAsia="宋体" w:hAnsi="Times New Roman"/>
          <w:sz w:val="24"/>
        </w:rPr>
        <w:lastRenderedPageBreak/>
        <w:t>（</w:t>
      </w:r>
      <w:r>
        <w:rPr>
          <w:rFonts w:ascii="Times New Roman" w:eastAsia="宋体" w:hAnsi="Times New Roman"/>
          <w:sz w:val="24"/>
        </w:rPr>
        <w:t>3</w:t>
      </w:r>
      <w:r>
        <w:rPr>
          <w:rFonts w:ascii="Times New Roman" w:eastAsia="宋体" w:hAnsi="Times New Roman"/>
          <w:sz w:val="24"/>
        </w:rPr>
        <w:t>）输入校验与过滤：系统对所有用户输入进行严格的前后端双重校验。前端通过</w:t>
      </w:r>
      <w:r>
        <w:rPr>
          <w:rFonts w:ascii="Times New Roman" w:eastAsia="宋体" w:hAnsi="Times New Roman"/>
          <w:sz w:val="24"/>
        </w:rPr>
        <w:t>Element Plus</w:t>
      </w:r>
      <w:r>
        <w:rPr>
          <w:rFonts w:ascii="Times New Roman" w:eastAsia="宋体" w:hAnsi="Times New Roman"/>
          <w:sz w:val="24"/>
        </w:rPr>
        <w:t>的表单验证规则进行基本的格式和必填校验，后端通过</w:t>
      </w:r>
      <w:r>
        <w:rPr>
          <w:rFonts w:ascii="Times New Roman" w:eastAsia="宋体" w:hAnsi="Times New Roman"/>
          <w:sz w:val="24"/>
        </w:rPr>
        <w:t>Hibernate Validator</w:t>
      </w:r>
      <w:r>
        <w:rPr>
          <w:rFonts w:ascii="Times New Roman" w:eastAsia="宋体" w:hAnsi="Times New Roman"/>
          <w:sz w:val="24"/>
        </w:rPr>
        <w:t>注解对请求参数进行深度校验，包括字符串长度、数值范围、格式匹配等。对于涉及数据库查询的输入参数，使用</w:t>
      </w:r>
      <w:r>
        <w:rPr>
          <w:rFonts w:ascii="Times New Roman" w:eastAsia="宋体" w:hAnsi="Times New Roman"/>
          <w:sz w:val="24"/>
        </w:rPr>
        <w:t>MyBatis Plus</w:t>
      </w:r>
      <w:r>
        <w:rPr>
          <w:rFonts w:ascii="Times New Roman" w:eastAsia="宋体" w:hAnsi="Times New Roman"/>
          <w:sz w:val="24"/>
        </w:rPr>
        <w:t>的参数化查询机制，避免</w:t>
      </w:r>
      <w:r>
        <w:rPr>
          <w:rFonts w:ascii="Times New Roman" w:eastAsia="宋体" w:hAnsi="Times New Roman"/>
          <w:sz w:val="24"/>
        </w:rPr>
        <w:t>SQL</w:t>
      </w:r>
      <w:r>
        <w:rPr>
          <w:rFonts w:ascii="Times New Roman" w:eastAsia="宋体" w:hAnsi="Times New Roman"/>
          <w:sz w:val="24"/>
        </w:rPr>
        <w:t>注入风险。对于需要输出到页面的用户生成内容，进行</w:t>
      </w:r>
      <w:r>
        <w:rPr>
          <w:rFonts w:ascii="Times New Roman" w:eastAsia="宋体" w:hAnsi="Times New Roman"/>
          <w:sz w:val="24"/>
        </w:rPr>
        <w:t>HTML</w:t>
      </w:r>
      <w:r>
        <w:rPr>
          <w:rFonts w:ascii="Times New Roman" w:eastAsia="宋体" w:hAnsi="Times New Roman"/>
          <w:sz w:val="24"/>
        </w:rPr>
        <w:t>转义处理，防止</w:t>
      </w:r>
      <w:r>
        <w:rPr>
          <w:rFonts w:ascii="Times New Roman" w:eastAsia="宋体" w:hAnsi="Times New Roman"/>
          <w:sz w:val="24"/>
        </w:rPr>
        <w:t>XSS</w:t>
      </w:r>
      <w:r>
        <w:rPr>
          <w:rFonts w:ascii="Times New Roman" w:eastAsia="宋体" w:hAnsi="Times New Roman"/>
          <w:sz w:val="24"/>
        </w:rPr>
        <w:t>攻击。</w:t>
      </w:r>
    </w:p>
    <w:p w14:paraId="7007B1CD"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w:t>
      </w:r>
      <w:r>
        <w:rPr>
          <w:rFonts w:ascii="Times New Roman" w:eastAsia="宋体" w:hAnsi="Times New Roman"/>
          <w:sz w:val="24"/>
        </w:rPr>
        <w:t>CORS</w:t>
      </w:r>
      <w:r>
        <w:rPr>
          <w:rFonts w:ascii="Times New Roman" w:eastAsia="宋体" w:hAnsi="Times New Roman"/>
          <w:sz w:val="24"/>
        </w:rPr>
        <w:t>跨域控制：系统通过</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CORS</w:t>
      </w:r>
      <w:r>
        <w:rPr>
          <w:rFonts w:ascii="Times New Roman" w:eastAsia="宋体" w:hAnsi="Times New Roman"/>
          <w:sz w:val="24"/>
        </w:rPr>
        <w:t>配置，仅允许前端域名的跨域请求访问后端</w:t>
      </w:r>
      <w:r>
        <w:rPr>
          <w:rFonts w:ascii="Times New Roman" w:eastAsia="宋体" w:hAnsi="Times New Roman"/>
          <w:sz w:val="24"/>
        </w:rPr>
        <w:t>API</w:t>
      </w:r>
      <w:r>
        <w:rPr>
          <w:rFonts w:ascii="Times New Roman" w:eastAsia="宋体" w:hAnsi="Times New Roman"/>
          <w:sz w:val="24"/>
        </w:rPr>
        <w:t>，限制允许的</w:t>
      </w:r>
      <w:r>
        <w:rPr>
          <w:rFonts w:ascii="Times New Roman" w:eastAsia="宋体" w:hAnsi="Times New Roman"/>
          <w:sz w:val="24"/>
        </w:rPr>
        <w:t>HTTP</w:t>
      </w:r>
      <w:r>
        <w:rPr>
          <w:rFonts w:ascii="Times New Roman" w:eastAsia="宋体" w:hAnsi="Times New Roman"/>
          <w:sz w:val="24"/>
        </w:rPr>
        <w:t>方法和请求头，避免未授权的第三方网站调用系统接口。</w:t>
      </w:r>
    </w:p>
    <w:p w14:paraId="723CED2C"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加密传输：在生产环境部署时，通过</w:t>
      </w:r>
      <w:r>
        <w:rPr>
          <w:rFonts w:ascii="Times New Roman" w:eastAsia="宋体" w:hAnsi="Times New Roman"/>
          <w:sz w:val="24"/>
        </w:rPr>
        <w:t>Nginx</w:t>
      </w:r>
      <w:r>
        <w:rPr>
          <w:rFonts w:ascii="Times New Roman" w:eastAsia="宋体" w:hAnsi="Times New Roman"/>
          <w:sz w:val="24"/>
        </w:rPr>
        <w:t>配置</w:t>
      </w:r>
      <w:r>
        <w:rPr>
          <w:rFonts w:ascii="Times New Roman" w:eastAsia="宋体" w:hAnsi="Times New Roman"/>
          <w:sz w:val="24"/>
        </w:rPr>
        <w:t>SSL</w:t>
      </w:r>
      <w:r>
        <w:rPr>
          <w:rFonts w:ascii="Times New Roman" w:eastAsia="宋体" w:hAnsi="Times New Roman"/>
          <w:sz w:val="24"/>
        </w:rPr>
        <w:t>证书启用</w:t>
      </w:r>
      <w:r>
        <w:rPr>
          <w:rFonts w:ascii="Times New Roman" w:eastAsia="宋体" w:hAnsi="Times New Roman"/>
          <w:sz w:val="24"/>
        </w:rPr>
        <w:t>HTTPS</w:t>
      </w:r>
      <w:r>
        <w:rPr>
          <w:rFonts w:ascii="Times New Roman" w:eastAsia="宋体" w:hAnsi="Times New Roman"/>
          <w:sz w:val="24"/>
        </w:rPr>
        <w:t>协议，确保客户端与服务器之间的数据传输经过加密，防止数据在传输过程中被窃取或篡改。</w:t>
      </w:r>
    </w:p>
    <w:p w14:paraId="266399D0" w14:textId="77777777" w:rsidR="00A75826" w:rsidRDefault="00A75826">
      <w:pPr>
        <w:spacing w:before="120" w:line="240" w:lineRule="auto"/>
      </w:pPr>
    </w:p>
    <w:p w14:paraId="56107888"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4-5</w:t>
      </w:r>
      <w:r>
        <w:rPr>
          <w:rFonts w:ascii="Times New Roman" w:eastAsia="宋体" w:hAnsi="Times New Roman"/>
          <w:color w:val="969696"/>
          <w:sz w:val="21"/>
        </w:rPr>
        <w:t>】</w:t>
      </w:r>
    </w:p>
    <w:p w14:paraId="50ECED8B"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4-5  </w:t>
      </w:r>
      <w:r>
        <w:rPr>
          <w:rFonts w:ascii="Times New Roman" w:eastAsia="黑体" w:hAnsi="Times New Roman"/>
          <w:b/>
          <w:sz w:val="18"/>
        </w:rPr>
        <w:t>系统部署架构图</w:t>
      </w:r>
    </w:p>
    <w:p w14:paraId="2C61DC2B" w14:textId="77777777" w:rsidR="00A75826" w:rsidRDefault="00000000">
      <w:r>
        <w:br w:type="page"/>
      </w:r>
    </w:p>
    <w:p w14:paraId="41481BF6" w14:textId="77777777" w:rsidR="00A75826" w:rsidRDefault="00000000">
      <w:pPr>
        <w:spacing w:before="240" w:after="240" w:line="240" w:lineRule="auto"/>
        <w:jc w:val="center"/>
        <w:outlineLvl w:val="0"/>
      </w:pPr>
      <w:bookmarkStart w:id="54" w:name="_Toc11816"/>
      <w:r>
        <w:rPr>
          <w:rFonts w:ascii="Times New Roman" w:eastAsia="黑体" w:hAnsi="Times New Roman"/>
          <w:b/>
          <w:sz w:val="32"/>
        </w:rPr>
        <w:lastRenderedPageBreak/>
        <w:t>第</w:t>
      </w:r>
      <w:r>
        <w:rPr>
          <w:rFonts w:ascii="Times New Roman" w:eastAsia="黑体" w:hAnsi="Times New Roman"/>
          <w:b/>
          <w:sz w:val="32"/>
        </w:rPr>
        <w:t>5</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系统实现</w:t>
      </w:r>
      <w:bookmarkEnd w:id="54"/>
    </w:p>
    <w:p w14:paraId="06658B01" w14:textId="77777777" w:rsidR="00A75826" w:rsidRDefault="00000000">
      <w:pPr>
        <w:spacing w:before="120" w:after="120" w:line="360" w:lineRule="auto"/>
        <w:outlineLvl w:val="1"/>
      </w:pPr>
      <w:bookmarkStart w:id="55" w:name="_Toc5608"/>
      <w:r>
        <w:rPr>
          <w:rFonts w:ascii="Times New Roman" w:eastAsia="黑体" w:hAnsi="Times New Roman"/>
          <w:b/>
          <w:sz w:val="28"/>
        </w:rPr>
        <w:t xml:space="preserve">5.1  </w:t>
      </w:r>
      <w:r>
        <w:rPr>
          <w:rFonts w:ascii="Times New Roman" w:eastAsia="黑体" w:hAnsi="Times New Roman"/>
          <w:b/>
          <w:sz w:val="28"/>
        </w:rPr>
        <w:t>开发流程概述</w:t>
      </w:r>
      <w:bookmarkEnd w:id="55"/>
    </w:p>
    <w:p w14:paraId="009268A7" w14:textId="77777777" w:rsidR="00A75826" w:rsidRDefault="00000000">
      <w:pPr>
        <w:spacing w:after="0" w:line="360" w:lineRule="auto"/>
        <w:ind w:firstLine="480"/>
        <w:jc w:val="both"/>
      </w:pPr>
      <w:r>
        <w:rPr>
          <w:rFonts w:ascii="Times New Roman" w:eastAsia="宋体" w:hAnsi="Times New Roman"/>
          <w:sz w:val="24"/>
        </w:rPr>
        <w:t>系统采用前后端分离的开发模式，后端基于</w:t>
      </w:r>
      <w:r>
        <w:rPr>
          <w:rFonts w:ascii="Times New Roman" w:eastAsia="宋体" w:hAnsi="Times New Roman"/>
          <w:sz w:val="24"/>
        </w:rPr>
        <w:t>Spring Boot</w:t>
      </w:r>
      <w:r>
        <w:rPr>
          <w:rFonts w:ascii="Times New Roman" w:eastAsia="宋体" w:hAnsi="Times New Roman"/>
          <w:sz w:val="24"/>
        </w:rPr>
        <w:t>框架开发</w:t>
      </w:r>
      <w:r>
        <w:rPr>
          <w:rFonts w:ascii="Times New Roman" w:eastAsia="宋体" w:hAnsi="Times New Roman"/>
          <w:sz w:val="24"/>
        </w:rPr>
        <w:t>RESTful API</w:t>
      </w:r>
      <w:r>
        <w:rPr>
          <w:rFonts w:ascii="Times New Roman" w:eastAsia="宋体" w:hAnsi="Times New Roman"/>
          <w:sz w:val="24"/>
        </w:rPr>
        <w:t>接口，前端基于</w:t>
      </w:r>
      <w:r>
        <w:rPr>
          <w:rFonts w:ascii="Times New Roman" w:eastAsia="宋体" w:hAnsi="Times New Roman"/>
          <w:sz w:val="24"/>
        </w:rPr>
        <w:t>Vue 3</w:t>
      </w:r>
      <w:r>
        <w:rPr>
          <w:rFonts w:ascii="Times New Roman" w:eastAsia="宋体" w:hAnsi="Times New Roman"/>
          <w:sz w:val="24"/>
        </w:rPr>
        <w:t>框架构建单页应用，两者通过</w:t>
      </w:r>
      <w:r>
        <w:rPr>
          <w:rFonts w:ascii="Times New Roman" w:eastAsia="宋体" w:hAnsi="Times New Roman"/>
          <w:sz w:val="24"/>
        </w:rPr>
        <w:t>HTTP</w:t>
      </w:r>
      <w:r>
        <w:rPr>
          <w:rFonts w:ascii="Times New Roman" w:eastAsia="宋体" w:hAnsi="Times New Roman"/>
          <w:sz w:val="24"/>
        </w:rPr>
        <w:t>协议进行数据交互。开发过程遵循敏捷开发方法论，按照需求分析、系统设计、编码实现、单元测试、集成测试和部署上线的流程有序推进。</w:t>
      </w:r>
    </w:p>
    <w:tbl>
      <w:tblPr>
        <w:tblStyle w:val="af4"/>
        <w:tblW w:w="0" w:type="auto"/>
        <w:jc w:val="center"/>
        <w:tblLook w:val="04A0" w:firstRow="1" w:lastRow="0" w:firstColumn="1" w:lastColumn="0" w:noHBand="0" w:noVBand="1"/>
      </w:tblPr>
      <w:tblGrid>
        <w:gridCol w:w="3002"/>
        <w:gridCol w:w="3003"/>
        <w:gridCol w:w="2999"/>
      </w:tblGrid>
      <w:tr w:rsidR="00A75826" w14:paraId="2038163C" w14:textId="77777777">
        <w:trPr>
          <w:jc w:val="center"/>
        </w:trPr>
        <w:tc>
          <w:tcPr>
            <w:tcW w:w="3024" w:type="dxa"/>
            <w:tcBorders>
              <w:top w:val="single" w:sz="8" w:space="0" w:color="000000"/>
              <w:left w:val="nil"/>
              <w:bottom w:val="single" w:sz="6" w:space="0" w:color="000000"/>
              <w:right w:val="nil"/>
            </w:tcBorders>
          </w:tcPr>
          <w:p w14:paraId="0BC5867E" w14:textId="77777777" w:rsidR="00A75826" w:rsidRDefault="00000000">
            <w:pPr>
              <w:spacing w:after="0" w:line="240" w:lineRule="auto"/>
              <w:jc w:val="center"/>
            </w:pPr>
            <w:r>
              <w:rPr>
                <w:rFonts w:ascii="Times New Roman" w:eastAsia="宋体" w:hAnsi="Times New Roman"/>
                <w:b/>
                <w:sz w:val="18"/>
              </w:rPr>
              <w:t>项目</w:t>
            </w:r>
          </w:p>
        </w:tc>
        <w:tc>
          <w:tcPr>
            <w:tcW w:w="3024" w:type="dxa"/>
            <w:tcBorders>
              <w:top w:val="single" w:sz="8" w:space="0" w:color="000000"/>
              <w:left w:val="nil"/>
              <w:bottom w:val="single" w:sz="6" w:space="0" w:color="000000"/>
              <w:right w:val="nil"/>
            </w:tcBorders>
          </w:tcPr>
          <w:p w14:paraId="33C54F9D" w14:textId="77777777" w:rsidR="00A75826" w:rsidRDefault="00000000">
            <w:pPr>
              <w:spacing w:after="0" w:line="240" w:lineRule="auto"/>
              <w:jc w:val="center"/>
            </w:pPr>
            <w:r>
              <w:rPr>
                <w:rFonts w:ascii="Times New Roman" w:eastAsia="宋体" w:hAnsi="Times New Roman"/>
                <w:b/>
                <w:sz w:val="18"/>
              </w:rPr>
              <w:t>版本</w:t>
            </w:r>
            <w:r>
              <w:rPr>
                <w:rFonts w:ascii="Times New Roman" w:eastAsia="宋体" w:hAnsi="Times New Roman"/>
                <w:b/>
                <w:sz w:val="18"/>
              </w:rPr>
              <w:t>/</w:t>
            </w:r>
            <w:r>
              <w:rPr>
                <w:rFonts w:ascii="Times New Roman" w:eastAsia="宋体" w:hAnsi="Times New Roman"/>
                <w:b/>
                <w:sz w:val="18"/>
              </w:rPr>
              <w:t>工具</w:t>
            </w:r>
          </w:p>
        </w:tc>
        <w:tc>
          <w:tcPr>
            <w:tcW w:w="3024" w:type="dxa"/>
            <w:tcBorders>
              <w:top w:val="single" w:sz="8" w:space="0" w:color="000000"/>
              <w:left w:val="nil"/>
              <w:bottom w:val="single" w:sz="6" w:space="0" w:color="000000"/>
              <w:right w:val="nil"/>
            </w:tcBorders>
          </w:tcPr>
          <w:p w14:paraId="338C1616" w14:textId="77777777" w:rsidR="00A75826" w:rsidRDefault="00000000">
            <w:pPr>
              <w:spacing w:after="0" w:line="240" w:lineRule="auto"/>
              <w:jc w:val="center"/>
            </w:pPr>
            <w:r>
              <w:rPr>
                <w:rFonts w:ascii="Times New Roman" w:eastAsia="宋体" w:hAnsi="Times New Roman"/>
                <w:b/>
                <w:sz w:val="18"/>
              </w:rPr>
              <w:t>用途说明</w:t>
            </w:r>
          </w:p>
        </w:tc>
      </w:tr>
      <w:tr w:rsidR="00A75826" w14:paraId="2EAB9129" w14:textId="77777777">
        <w:trPr>
          <w:jc w:val="center"/>
        </w:trPr>
        <w:tc>
          <w:tcPr>
            <w:tcW w:w="3024" w:type="dxa"/>
            <w:tcBorders>
              <w:top w:val="nil"/>
              <w:left w:val="nil"/>
              <w:bottom w:val="single" w:sz="6" w:space="0" w:color="000000"/>
              <w:right w:val="nil"/>
            </w:tcBorders>
          </w:tcPr>
          <w:p w14:paraId="22B9BB87" w14:textId="77777777" w:rsidR="00A75826" w:rsidRDefault="00000000">
            <w:pPr>
              <w:spacing w:after="0" w:line="240" w:lineRule="auto"/>
              <w:jc w:val="center"/>
            </w:pPr>
            <w:r>
              <w:rPr>
                <w:rFonts w:ascii="Times New Roman" w:eastAsia="宋体" w:hAnsi="Times New Roman"/>
                <w:sz w:val="18"/>
              </w:rPr>
              <w:t>操作系统</w:t>
            </w:r>
          </w:p>
        </w:tc>
        <w:tc>
          <w:tcPr>
            <w:tcW w:w="3024" w:type="dxa"/>
            <w:tcBorders>
              <w:top w:val="nil"/>
              <w:left w:val="nil"/>
              <w:bottom w:val="single" w:sz="6" w:space="0" w:color="000000"/>
              <w:right w:val="nil"/>
            </w:tcBorders>
          </w:tcPr>
          <w:p w14:paraId="4A5BDCF5" w14:textId="77777777" w:rsidR="00A75826" w:rsidRDefault="00000000">
            <w:pPr>
              <w:spacing w:after="0" w:line="240" w:lineRule="auto"/>
              <w:jc w:val="center"/>
            </w:pPr>
            <w:r>
              <w:rPr>
                <w:rFonts w:ascii="Times New Roman" w:eastAsia="宋体" w:hAnsi="Times New Roman"/>
                <w:sz w:val="18"/>
              </w:rPr>
              <w:t>Windows 11 / CentOS 8</w:t>
            </w:r>
          </w:p>
        </w:tc>
        <w:tc>
          <w:tcPr>
            <w:tcW w:w="3024" w:type="dxa"/>
            <w:tcBorders>
              <w:top w:val="nil"/>
              <w:left w:val="nil"/>
              <w:bottom w:val="single" w:sz="6" w:space="0" w:color="000000"/>
              <w:right w:val="nil"/>
            </w:tcBorders>
          </w:tcPr>
          <w:p w14:paraId="413879F5" w14:textId="77777777" w:rsidR="00A75826" w:rsidRDefault="00000000">
            <w:pPr>
              <w:spacing w:after="0" w:line="240" w:lineRule="auto"/>
              <w:jc w:val="center"/>
            </w:pPr>
            <w:r>
              <w:rPr>
                <w:rFonts w:ascii="Times New Roman" w:eastAsia="宋体" w:hAnsi="Times New Roman"/>
                <w:sz w:val="18"/>
              </w:rPr>
              <w:t>开发环境</w:t>
            </w:r>
            <w:r>
              <w:rPr>
                <w:rFonts w:ascii="Times New Roman" w:eastAsia="宋体" w:hAnsi="Times New Roman"/>
                <w:sz w:val="18"/>
              </w:rPr>
              <w:t>/</w:t>
            </w:r>
            <w:r>
              <w:rPr>
                <w:rFonts w:ascii="Times New Roman" w:eastAsia="宋体" w:hAnsi="Times New Roman"/>
                <w:sz w:val="18"/>
              </w:rPr>
              <w:t>部署环境</w:t>
            </w:r>
          </w:p>
        </w:tc>
      </w:tr>
      <w:tr w:rsidR="00A75826" w14:paraId="0D1584C3" w14:textId="77777777">
        <w:trPr>
          <w:jc w:val="center"/>
        </w:trPr>
        <w:tc>
          <w:tcPr>
            <w:tcW w:w="3024" w:type="dxa"/>
            <w:tcBorders>
              <w:top w:val="nil"/>
              <w:left w:val="nil"/>
              <w:bottom w:val="single" w:sz="6" w:space="0" w:color="000000"/>
              <w:right w:val="nil"/>
            </w:tcBorders>
          </w:tcPr>
          <w:p w14:paraId="06EC8D9E" w14:textId="77777777" w:rsidR="00A75826" w:rsidRDefault="00000000">
            <w:pPr>
              <w:spacing w:after="0" w:line="240" w:lineRule="auto"/>
              <w:jc w:val="center"/>
            </w:pPr>
            <w:r>
              <w:rPr>
                <w:rFonts w:ascii="Times New Roman" w:eastAsia="宋体" w:hAnsi="Times New Roman"/>
                <w:sz w:val="18"/>
              </w:rPr>
              <w:t>JDK</w:t>
            </w:r>
          </w:p>
        </w:tc>
        <w:tc>
          <w:tcPr>
            <w:tcW w:w="3024" w:type="dxa"/>
            <w:tcBorders>
              <w:top w:val="nil"/>
              <w:left w:val="nil"/>
              <w:bottom w:val="single" w:sz="6" w:space="0" w:color="000000"/>
              <w:right w:val="nil"/>
            </w:tcBorders>
          </w:tcPr>
          <w:p w14:paraId="3C0190F5" w14:textId="77777777" w:rsidR="00A75826" w:rsidRDefault="00000000">
            <w:pPr>
              <w:spacing w:after="0" w:line="240" w:lineRule="auto"/>
              <w:jc w:val="center"/>
            </w:pPr>
            <w:r>
              <w:rPr>
                <w:rFonts w:ascii="Times New Roman" w:eastAsia="宋体" w:hAnsi="Times New Roman"/>
                <w:sz w:val="18"/>
              </w:rPr>
              <w:t>Alibaba Dragonwell 21</w:t>
            </w:r>
          </w:p>
        </w:tc>
        <w:tc>
          <w:tcPr>
            <w:tcW w:w="3024" w:type="dxa"/>
            <w:tcBorders>
              <w:top w:val="nil"/>
              <w:left w:val="nil"/>
              <w:bottom w:val="single" w:sz="6" w:space="0" w:color="000000"/>
              <w:right w:val="nil"/>
            </w:tcBorders>
          </w:tcPr>
          <w:p w14:paraId="2322E770" w14:textId="77777777" w:rsidR="00A75826" w:rsidRDefault="00000000">
            <w:pPr>
              <w:spacing w:after="0" w:line="240" w:lineRule="auto"/>
              <w:jc w:val="center"/>
            </w:pPr>
            <w:r>
              <w:rPr>
                <w:rFonts w:ascii="Times New Roman" w:eastAsia="宋体" w:hAnsi="Times New Roman"/>
                <w:sz w:val="18"/>
              </w:rPr>
              <w:t>Java</w:t>
            </w:r>
            <w:r>
              <w:rPr>
                <w:rFonts w:ascii="Times New Roman" w:eastAsia="宋体" w:hAnsi="Times New Roman"/>
                <w:sz w:val="18"/>
              </w:rPr>
              <w:t>运行环境</w:t>
            </w:r>
          </w:p>
        </w:tc>
      </w:tr>
      <w:tr w:rsidR="00A75826" w14:paraId="0FBBBCBE" w14:textId="77777777">
        <w:trPr>
          <w:jc w:val="center"/>
        </w:trPr>
        <w:tc>
          <w:tcPr>
            <w:tcW w:w="3024" w:type="dxa"/>
            <w:tcBorders>
              <w:top w:val="nil"/>
              <w:left w:val="nil"/>
              <w:bottom w:val="single" w:sz="6" w:space="0" w:color="000000"/>
              <w:right w:val="nil"/>
            </w:tcBorders>
          </w:tcPr>
          <w:p w14:paraId="0D92F4D9" w14:textId="77777777" w:rsidR="00A75826" w:rsidRDefault="00000000">
            <w:pPr>
              <w:spacing w:after="0" w:line="240" w:lineRule="auto"/>
              <w:jc w:val="center"/>
            </w:pPr>
            <w:r>
              <w:rPr>
                <w:rFonts w:ascii="Times New Roman" w:eastAsia="宋体" w:hAnsi="Times New Roman"/>
                <w:sz w:val="18"/>
              </w:rPr>
              <w:t>IDE</w:t>
            </w:r>
            <w:r>
              <w:rPr>
                <w:rFonts w:ascii="Times New Roman" w:eastAsia="宋体" w:hAnsi="Times New Roman"/>
                <w:sz w:val="18"/>
              </w:rPr>
              <w:t>（后端）</w:t>
            </w:r>
          </w:p>
        </w:tc>
        <w:tc>
          <w:tcPr>
            <w:tcW w:w="3024" w:type="dxa"/>
            <w:tcBorders>
              <w:top w:val="nil"/>
              <w:left w:val="nil"/>
              <w:bottom w:val="single" w:sz="6" w:space="0" w:color="000000"/>
              <w:right w:val="nil"/>
            </w:tcBorders>
          </w:tcPr>
          <w:p w14:paraId="59C7F1A9" w14:textId="77777777" w:rsidR="00A75826" w:rsidRDefault="00000000">
            <w:pPr>
              <w:spacing w:after="0" w:line="240" w:lineRule="auto"/>
              <w:jc w:val="center"/>
            </w:pPr>
            <w:r>
              <w:rPr>
                <w:rFonts w:ascii="Times New Roman" w:eastAsia="宋体" w:hAnsi="Times New Roman"/>
                <w:sz w:val="18"/>
              </w:rPr>
              <w:t>IntelliJ IDEA 2024</w:t>
            </w:r>
          </w:p>
        </w:tc>
        <w:tc>
          <w:tcPr>
            <w:tcW w:w="3024" w:type="dxa"/>
            <w:tcBorders>
              <w:top w:val="nil"/>
              <w:left w:val="nil"/>
              <w:bottom w:val="single" w:sz="6" w:space="0" w:color="000000"/>
              <w:right w:val="nil"/>
            </w:tcBorders>
          </w:tcPr>
          <w:p w14:paraId="668ECF83" w14:textId="77777777" w:rsidR="00A75826" w:rsidRDefault="00000000">
            <w:pPr>
              <w:spacing w:after="0" w:line="240" w:lineRule="auto"/>
              <w:jc w:val="center"/>
            </w:pPr>
            <w:r>
              <w:rPr>
                <w:rFonts w:ascii="Times New Roman" w:eastAsia="宋体" w:hAnsi="Times New Roman"/>
                <w:sz w:val="18"/>
              </w:rPr>
              <w:t>后端代码开发</w:t>
            </w:r>
          </w:p>
        </w:tc>
      </w:tr>
      <w:tr w:rsidR="00A75826" w14:paraId="427CA7FB" w14:textId="77777777">
        <w:trPr>
          <w:jc w:val="center"/>
        </w:trPr>
        <w:tc>
          <w:tcPr>
            <w:tcW w:w="3024" w:type="dxa"/>
            <w:tcBorders>
              <w:top w:val="nil"/>
              <w:left w:val="nil"/>
              <w:bottom w:val="single" w:sz="6" w:space="0" w:color="000000"/>
              <w:right w:val="nil"/>
            </w:tcBorders>
          </w:tcPr>
          <w:p w14:paraId="30448AEF" w14:textId="77777777" w:rsidR="00A75826" w:rsidRDefault="00000000">
            <w:pPr>
              <w:spacing w:after="0" w:line="240" w:lineRule="auto"/>
              <w:jc w:val="center"/>
            </w:pPr>
            <w:r>
              <w:rPr>
                <w:rFonts w:ascii="Times New Roman" w:eastAsia="宋体" w:hAnsi="Times New Roman"/>
                <w:sz w:val="18"/>
              </w:rPr>
              <w:t>IDE</w:t>
            </w:r>
            <w:r>
              <w:rPr>
                <w:rFonts w:ascii="Times New Roman" w:eastAsia="宋体" w:hAnsi="Times New Roman"/>
                <w:sz w:val="18"/>
              </w:rPr>
              <w:t>（前端）</w:t>
            </w:r>
          </w:p>
        </w:tc>
        <w:tc>
          <w:tcPr>
            <w:tcW w:w="3024" w:type="dxa"/>
            <w:tcBorders>
              <w:top w:val="nil"/>
              <w:left w:val="nil"/>
              <w:bottom w:val="single" w:sz="6" w:space="0" w:color="000000"/>
              <w:right w:val="nil"/>
            </w:tcBorders>
          </w:tcPr>
          <w:p w14:paraId="5092B85B" w14:textId="77777777" w:rsidR="00A75826" w:rsidRDefault="00000000">
            <w:pPr>
              <w:spacing w:after="0" w:line="240" w:lineRule="auto"/>
              <w:jc w:val="center"/>
            </w:pPr>
            <w:r>
              <w:rPr>
                <w:rFonts w:ascii="Times New Roman" w:eastAsia="宋体" w:hAnsi="Times New Roman"/>
                <w:sz w:val="18"/>
              </w:rPr>
              <w:t>VS Code</w:t>
            </w:r>
          </w:p>
        </w:tc>
        <w:tc>
          <w:tcPr>
            <w:tcW w:w="3024" w:type="dxa"/>
            <w:tcBorders>
              <w:top w:val="nil"/>
              <w:left w:val="nil"/>
              <w:bottom w:val="single" w:sz="6" w:space="0" w:color="000000"/>
              <w:right w:val="nil"/>
            </w:tcBorders>
          </w:tcPr>
          <w:p w14:paraId="27B76A7B" w14:textId="77777777" w:rsidR="00A75826" w:rsidRDefault="00000000">
            <w:pPr>
              <w:spacing w:after="0" w:line="240" w:lineRule="auto"/>
              <w:jc w:val="center"/>
            </w:pPr>
            <w:r>
              <w:rPr>
                <w:rFonts w:ascii="Times New Roman" w:eastAsia="宋体" w:hAnsi="Times New Roman"/>
                <w:sz w:val="18"/>
              </w:rPr>
              <w:t>前端代码开发</w:t>
            </w:r>
          </w:p>
        </w:tc>
      </w:tr>
      <w:tr w:rsidR="00A75826" w14:paraId="51CDBAFD" w14:textId="77777777">
        <w:trPr>
          <w:jc w:val="center"/>
        </w:trPr>
        <w:tc>
          <w:tcPr>
            <w:tcW w:w="3024" w:type="dxa"/>
            <w:tcBorders>
              <w:top w:val="nil"/>
              <w:left w:val="nil"/>
              <w:bottom w:val="single" w:sz="6" w:space="0" w:color="000000"/>
              <w:right w:val="nil"/>
            </w:tcBorders>
          </w:tcPr>
          <w:p w14:paraId="434523F9" w14:textId="77777777" w:rsidR="00A75826" w:rsidRDefault="00000000">
            <w:pPr>
              <w:spacing w:after="0" w:line="240" w:lineRule="auto"/>
              <w:jc w:val="center"/>
            </w:pPr>
            <w:r>
              <w:rPr>
                <w:rFonts w:ascii="Times New Roman" w:eastAsia="宋体" w:hAnsi="Times New Roman"/>
                <w:sz w:val="18"/>
              </w:rPr>
              <w:t>Spring Boot</w:t>
            </w:r>
          </w:p>
        </w:tc>
        <w:tc>
          <w:tcPr>
            <w:tcW w:w="3024" w:type="dxa"/>
            <w:tcBorders>
              <w:top w:val="nil"/>
              <w:left w:val="nil"/>
              <w:bottom w:val="single" w:sz="6" w:space="0" w:color="000000"/>
              <w:right w:val="nil"/>
            </w:tcBorders>
          </w:tcPr>
          <w:p w14:paraId="4E81CE7D" w14:textId="77777777" w:rsidR="00A75826" w:rsidRDefault="00000000">
            <w:pPr>
              <w:spacing w:after="0" w:line="240" w:lineRule="auto"/>
              <w:jc w:val="center"/>
            </w:pPr>
            <w:r>
              <w:rPr>
                <w:rFonts w:ascii="Times New Roman" w:eastAsia="宋体" w:hAnsi="Times New Roman"/>
                <w:sz w:val="18"/>
              </w:rPr>
              <w:t>2.7.18</w:t>
            </w:r>
          </w:p>
        </w:tc>
        <w:tc>
          <w:tcPr>
            <w:tcW w:w="3024" w:type="dxa"/>
            <w:tcBorders>
              <w:top w:val="nil"/>
              <w:left w:val="nil"/>
              <w:bottom w:val="single" w:sz="6" w:space="0" w:color="000000"/>
              <w:right w:val="nil"/>
            </w:tcBorders>
          </w:tcPr>
          <w:p w14:paraId="64DB72BD" w14:textId="77777777" w:rsidR="00A75826" w:rsidRDefault="00000000">
            <w:pPr>
              <w:spacing w:after="0" w:line="240" w:lineRule="auto"/>
              <w:jc w:val="center"/>
            </w:pPr>
            <w:r>
              <w:rPr>
                <w:rFonts w:ascii="Times New Roman" w:eastAsia="宋体" w:hAnsi="Times New Roman"/>
                <w:sz w:val="18"/>
              </w:rPr>
              <w:t>后端核心框架</w:t>
            </w:r>
          </w:p>
        </w:tc>
      </w:tr>
      <w:tr w:rsidR="00A75826" w14:paraId="4CB361E6" w14:textId="77777777">
        <w:trPr>
          <w:jc w:val="center"/>
        </w:trPr>
        <w:tc>
          <w:tcPr>
            <w:tcW w:w="3024" w:type="dxa"/>
            <w:tcBorders>
              <w:top w:val="nil"/>
              <w:left w:val="nil"/>
              <w:bottom w:val="single" w:sz="6" w:space="0" w:color="000000"/>
              <w:right w:val="nil"/>
            </w:tcBorders>
          </w:tcPr>
          <w:p w14:paraId="5C8B5F30" w14:textId="77777777" w:rsidR="00A75826" w:rsidRDefault="00000000">
            <w:pPr>
              <w:spacing w:after="0" w:line="240" w:lineRule="auto"/>
              <w:jc w:val="center"/>
            </w:pPr>
            <w:r>
              <w:rPr>
                <w:rFonts w:ascii="Times New Roman" w:eastAsia="宋体" w:hAnsi="Times New Roman"/>
                <w:sz w:val="18"/>
              </w:rPr>
              <w:t>MyBatis Plus</w:t>
            </w:r>
          </w:p>
        </w:tc>
        <w:tc>
          <w:tcPr>
            <w:tcW w:w="3024" w:type="dxa"/>
            <w:tcBorders>
              <w:top w:val="nil"/>
              <w:left w:val="nil"/>
              <w:bottom w:val="single" w:sz="6" w:space="0" w:color="000000"/>
              <w:right w:val="nil"/>
            </w:tcBorders>
          </w:tcPr>
          <w:p w14:paraId="69CFA820" w14:textId="77777777" w:rsidR="00A75826" w:rsidRDefault="00000000">
            <w:pPr>
              <w:spacing w:after="0" w:line="240" w:lineRule="auto"/>
              <w:jc w:val="center"/>
            </w:pPr>
            <w:r>
              <w:rPr>
                <w:rFonts w:ascii="Times New Roman" w:eastAsia="宋体" w:hAnsi="Times New Roman"/>
                <w:sz w:val="18"/>
              </w:rPr>
              <w:t>3.5.5</w:t>
            </w:r>
          </w:p>
        </w:tc>
        <w:tc>
          <w:tcPr>
            <w:tcW w:w="3024" w:type="dxa"/>
            <w:tcBorders>
              <w:top w:val="nil"/>
              <w:left w:val="nil"/>
              <w:bottom w:val="single" w:sz="6" w:space="0" w:color="000000"/>
              <w:right w:val="nil"/>
            </w:tcBorders>
          </w:tcPr>
          <w:p w14:paraId="5E71BED9" w14:textId="77777777" w:rsidR="00A75826" w:rsidRDefault="00000000">
            <w:pPr>
              <w:spacing w:after="0" w:line="240" w:lineRule="auto"/>
              <w:jc w:val="center"/>
            </w:pPr>
            <w:r>
              <w:rPr>
                <w:rFonts w:ascii="Times New Roman" w:eastAsia="宋体" w:hAnsi="Times New Roman"/>
                <w:sz w:val="18"/>
              </w:rPr>
              <w:t>持久层框架</w:t>
            </w:r>
          </w:p>
        </w:tc>
      </w:tr>
      <w:tr w:rsidR="00A75826" w14:paraId="028B9279" w14:textId="77777777">
        <w:trPr>
          <w:jc w:val="center"/>
        </w:trPr>
        <w:tc>
          <w:tcPr>
            <w:tcW w:w="3024" w:type="dxa"/>
            <w:tcBorders>
              <w:top w:val="nil"/>
              <w:left w:val="nil"/>
              <w:bottom w:val="single" w:sz="6" w:space="0" w:color="000000"/>
              <w:right w:val="nil"/>
            </w:tcBorders>
          </w:tcPr>
          <w:p w14:paraId="18BF90F2" w14:textId="77777777" w:rsidR="00A75826" w:rsidRDefault="00000000">
            <w:pPr>
              <w:spacing w:after="0" w:line="240" w:lineRule="auto"/>
              <w:jc w:val="center"/>
            </w:pPr>
            <w:r>
              <w:rPr>
                <w:rFonts w:ascii="Times New Roman" w:eastAsia="宋体" w:hAnsi="Times New Roman"/>
                <w:sz w:val="18"/>
              </w:rPr>
              <w:t>MySQL</w:t>
            </w:r>
          </w:p>
        </w:tc>
        <w:tc>
          <w:tcPr>
            <w:tcW w:w="3024" w:type="dxa"/>
            <w:tcBorders>
              <w:top w:val="nil"/>
              <w:left w:val="nil"/>
              <w:bottom w:val="single" w:sz="6" w:space="0" w:color="000000"/>
              <w:right w:val="nil"/>
            </w:tcBorders>
          </w:tcPr>
          <w:p w14:paraId="082845F8" w14:textId="77777777" w:rsidR="00A75826" w:rsidRDefault="00000000">
            <w:pPr>
              <w:spacing w:after="0" w:line="240" w:lineRule="auto"/>
              <w:jc w:val="center"/>
            </w:pPr>
            <w:r>
              <w:rPr>
                <w:rFonts w:ascii="Times New Roman" w:eastAsia="宋体" w:hAnsi="Times New Roman"/>
                <w:sz w:val="18"/>
              </w:rPr>
              <w:t>8.0.35</w:t>
            </w:r>
          </w:p>
        </w:tc>
        <w:tc>
          <w:tcPr>
            <w:tcW w:w="3024" w:type="dxa"/>
            <w:tcBorders>
              <w:top w:val="nil"/>
              <w:left w:val="nil"/>
              <w:bottom w:val="single" w:sz="6" w:space="0" w:color="000000"/>
              <w:right w:val="nil"/>
            </w:tcBorders>
          </w:tcPr>
          <w:p w14:paraId="0C10FB76" w14:textId="77777777" w:rsidR="00A75826" w:rsidRDefault="00000000">
            <w:pPr>
              <w:spacing w:after="0" w:line="240" w:lineRule="auto"/>
              <w:jc w:val="center"/>
            </w:pPr>
            <w:r>
              <w:rPr>
                <w:rFonts w:ascii="Times New Roman" w:eastAsia="宋体" w:hAnsi="Times New Roman"/>
                <w:sz w:val="18"/>
              </w:rPr>
              <w:t>关系型数据库</w:t>
            </w:r>
          </w:p>
        </w:tc>
      </w:tr>
      <w:tr w:rsidR="00A75826" w14:paraId="599F7686" w14:textId="77777777">
        <w:trPr>
          <w:jc w:val="center"/>
        </w:trPr>
        <w:tc>
          <w:tcPr>
            <w:tcW w:w="3024" w:type="dxa"/>
            <w:tcBorders>
              <w:top w:val="nil"/>
              <w:left w:val="nil"/>
              <w:bottom w:val="single" w:sz="6" w:space="0" w:color="000000"/>
              <w:right w:val="nil"/>
            </w:tcBorders>
          </w:tcPr>
          <w:p w14:paraId="3F7ECCB3" w14:textId="77777777" w:rsidR="00A75826" w:rsidRDefault="00000000">
            <w:pPr>
              <w:spacing w:after="0" w:line="240" w:lineRule="auto"/>
              <w:jc w:val="center"/>
            </w:pPr>
            <w:r>
              <w:rPr>
                <w:rFonts w:ascii="Times New Roman" w:eastAsia="宋体" w:hAnsi="Times New Roman"/>
                <w:sz w:val="18"/>
              </w:rPr>
              <w:t>Redis</w:t>
            </w:r>
          </w:p>
        </w:tc>
        <w:tc>
          <w:tcPr>
            <w:tcW w:w="3024" w:type="dxa"/>
            <w:tcBorders>
              <w:top w:val="nil"/>
              <w:left w:val="nil"/>
              <w:bottom w:val="single" w:sz="6" w:space="0" w:color="000000"/>
              <w:right w:val="nil"/>
            </w:tcBorders>
          </w:tcPr>
          <w:p w14:paraId="7E7FD754" w14:textId="77777777" w:rsidR="00A75826" w:rsidRDefault="00000000">
            <w:pPr>
              <w:spacing w:after="0" w:line="240" w:lineRule="auto"/>
              <w:jc w:val="center"/>
            </w:pPr>
            <w:r>
              <w:rPr>
                <w:rFonts w:ascii="Times New Roman" w:eastAsia="宋体" w:hAnsi="Times New Roman"/>
                <w:sz w:val="18"/>
              </w:rPr>
              <w:t>7.0</w:t>
            </w:r>
          </w:p>
        </w:tc>
        <w:tc>
          <w:tcPr>
            <w:tcW w:w="3024" w:type="dxa"/>
            <w:tcBorders>
              <w:top w:val="nil"/>
              <w:left w:val="nil"/>
              <w:bottom w:val="single" w:sz="6" w:space="0" w:color="000000"/>
              <w:right w:val="nil"/>
            </w:tcBorders>
          </w:tcPr>
          <w:p w14:paraId="09749C5E" w14:textId="77777777" w:rsidR="00A75826" w:rsidRDefault="00000000">
            <w:pPr>
              <w:spacing w:after="0" w:line="240" w:lineRule="auto"/>
              <w:jc w:val="center"/>
            </w:pPr>
            <w:r>
              <w:rPr>
                <w:rFonts w:ascii="Times New Roman" w:eastAsia="宋体" w:hAnsi="Times New Roman"/>
                <w:sz w:val="18"/>
              </w:rPr>
              <w:t>缓存数据库</w:t>
            </w:r>
          </w:p>
        </w:tc>
      </w:tr>
      <w:tr w:rsidR="00A75826" w14:paraId="4760CEC0" w14:textId="77777777">
        <w:trPr>
          <w:jc w:val="center"/>
        </w:trPr>
        <w:tc>
          <w:tcPr>
            <w:tcW w:w="3024" w:type="dxa"/>
            <w:tcBorders>
              <w:top w:val="nil"/>
              <w:left w:val="nil"/>
              <w:bottom w:val="single" w:sz="6" w:space="0" w:color="000000"/>
              <w:right w:val="nil"/>
            </w:tcBorders>
          </w:tcPr>
          <w:p w14:paraId="5592CB3E" w14:textId="77777777" w:rsidR="00A75826" w:rsidRDefault="00000000">
            <w:pPr>
              <w:spacing w:after="0" w:line="240" w:lineRule="auto"/>
              <w:jc w:val="center"/>
            </w:pPr>
            <w:r>
              <w:rPr>
                <w:rFonts w:ascii="Times New Roman" w:eastAsia="宋体" w:hAnsi="Times New Roman"/>
                <w:sz w:val="18"/>
              </w:rPr>
              <w:t>Node.js</w:t>
            </w:r>
          </w:p>
        </w:tc>
        <w:tc>
          <w:tcPr>
            <w:tcW w:w="3024" w:type="dxa"/>
            <w:tcBorders>
              <w:top w:val="nil"/>
              <w:left w:val="nil"/>
              <w:bottom w:val="single" w:sz="6" w:space="0" w:color="000000"/>
              <w:right w:val="nil"/>
            </w:tcBorders>
          </w:tcPr>
          <w:p w14:paraId="7B8BFE2F" w14:textId="77777777" w:rsidR="00A75826" w:rsidRDefault="00000000">
            <w:pPr>
              <w:spacing w:after="0" w:line="240" w:lineRule="auto"/>
              <w:jc w:val="center"/>
            </w:pPr>
            <w:r>
              <w:rPr>
                <w:rFonts w:ascii="Times New Roman" w:eastAsia="宋体" w:hAnsi="Times New Roman"/>
                <w:sz w:val="18"/>
              </w:rPr>
              <w:t>18.19</w:t>
            </w:r>
          </w:p>
        </w:tc>
        <w:tc>
          <w:tcPr>
            <w:tcW w:w="3024" w:type="dxa"/>
            <w:tcBorders>
              <w:top w:val="nil"/>
              <w:left w:val="nil"/>
              <w:bottom w:val="single" w:sz="6" w:space="0" w:color="000000"/>
              <w:right w:val="nil"/>
            </w:tcBorders>
          </w:tcPr>
          <w:p w14:paraId="44A34A29" w14:textId="77777777" w:rsidR="00A75826" w:rsidRDefault="00000000">
            <w:pPr>
              <w:spacing w:after="0" w:line="240" w:lineRule="auto"/>
              <w:jc w:val="center"/>
            </w:pPr>
            <w:r>
              <w:rPr>
                <w:rFonts w:ascii="Times New Roman" w:eastAsia="宋体" w:hAnsi="Times New Roman"/>
                <w:sz w:val="18"/>
              </w:rPr>
              <w:t>前端运行环境</w:t>
            </w:r>
          </w:p>
        </w:tc>
      </w:tr>
      <w:tr w:rsidR="00A75826" w14:paraId="3F8D83A0" w14:textId="77777777">
        <w:trPr>
          <w:jc w:val="center"/>
        </w:trPr>
        <w:tc>
          <w:tcPr>
            <w:tcW w:w="3024" w:type="dxa"/>
            <w:tcBorders>
              <w:top w:val="nil"/>
              <w:left w:val="nil"/>
              <w:bottom w:val="single" w:sz="6" w:space="0" w:color="000000"/>
              <w:right w:val="nil"/>
            </w:tcBorders>
          </w:tcPr>
          <w:p w14:paraId="67E87D01" w14:textId="77777777" w:rsidR="00A75826" w:rsidRDefault="00000000">
            <w:pPr>
              <w:spacing w:after="0" w:line="240" w:lineRule="auto"/>
              <w:jc w:val="center"/>
            </w:pPr>
            <w:r>
              <w:rPr>
                <w:rFonts w:ascii="Times New Roman" w:eastAsia="宋体" w:hAnsi="Times New Roman"/>
                <w:sz w:val="18"/>
              </w:rPr>
              <w:t>Vue</w:t>
            </w:r>
          </w:p>
        </w:tc>
        <w:tc>
          <w:tcPr>
            <w:tcW w:w="3024" w:type="dxa"/>
            <w:tcBorders>
              <w:top w:val="nil"/>
              <w:left w:val="nil"/>
              <w:bottom w:val="single" w:sz="6" w:space="0" w:color="000000"/>
              <w:right w:val="nil"/>
            </w:tcBorders>
          </w:tcPr>
          <w:p w14:paraId="5D1086B9" w14:textId="77777777" w:rsidR="00A75826" w:rsidRDefault="00000000">
            <w:pPr>
              <w:spacing w:after="0" w:line="240" w:lineRule="auto"/>
              <w:jc w:val="center"/>
            </w:pPr>
            <w:r>
              <w:rPr>
                <w:rFonts w:ascii="Times New Roman" w:eastAsia="宋体" w:hAnsi="Times New Roman"/>
                <w:sz w:val="18"/>
              </w:rPr>
              <w:t>3.3.8</w:t>
            </w:r>
          </w:p>
        </w:tc>
        <w:tc>
          <w:tcPr>
            <w:tcW w:w="3024" w:type="dxa"/>
            <w:tcBorders>
              <w:top w:val="nil"/>
              <w:left w:val="nil"/>
              <w:bottom w:val="single" w:sz="6" w:space="0" w:color="000000"/>
              <w:right w:val="nil"/>
            </w:tcBorders>
          </w:tcPr>
          <w:p w14:paraId="5E0D4E9B" w14:textId="77777777" w:rsidR="00A75826" w:rsidRDefault="00000000">
            <w:pPr>
              <w:spacing w:after="0" w:line="240" w:lineRule="auto"/>
              <w:jc w:val="center"/>
            </w:pPr>
            <w:r>
              <w:rPr>
                <w:rFonts w:ascii="Times New Roman" w:eastAsia="宋体" w:hAnsi="Times New Roman"/>
                <w:sz w:val="18"/>
              </w:rPr>
              <w:t>前端框架</w:t>
            </w:r>
          </w:p>
        </w:tc>
      </w:tr>
      <w:tr w:rsidR="00A75826" w14:paraId="1DDB4B2F" w14:textId="77777777">
        <w:trPr>
          <w:jc w:val="center"/>
        </w:trPr>
        <w:tc>
          <w:tcPr>
            <w:tcW w:w="3024" w:type="dxa"/>
            <w:tcBorders>
              <w:top w:val="nil"/>
              <w:left w:val="nil"/>
              <w:bottom w:val="single" w:sz="6" w:space="0" w:color="000000"/>
              <w:right w:val="nil"/>
            </w:tcBorders>
          </w:tcPr>
          <w:p w14:paraId="32FF5982" w14:textId="77777777" w:rsidR="00A75826" w:rsidRDefault="00000000">
            <w:pPr>
              <w:spacing w:after="0" w:line="240" w:lineRule="auto"/>
              <w:jc w:val="center"/>
            </w:pPr>
            <w:r>
              <w:rPr>
                <w:rFonts w:ascii="Times New Roman" w:eastAsia="宋体" w:hAnsi="Times New Roman"/>
                <w:sz w:val="18"/>
              </w:rPr>
              <w:t>Element Plus</w:t>
            </w:r>
          </w:p>
        </w:tc>
        <w:tc>
          <w:tcPr>
            <w:tcW w:w="3024" w:type="dxa"/>
            <w:tcBorders>
              <w:top w:val="nil"/>
              <w:left w:val="nil"/>
              <w:bottom w:val="single" w:sz="6" w:space="0" w:color="000000"/>
              <w:right w:val="nil"/>
            </w:tcBorders>
          </w:tcPr>
          <w:p w14:paraId="0919958A" w14:textId="77777777" w:rsidR="00A75826" w:rsidRDefault="00000000">
            <w:pPr>
              <w:spacing w:after="0" w:line="240" w:lineRule="auto"/>
              <w:jc w:val="center"/>
            </w:pPr>
            <w:r>
              <w:rPr>
                <w:rFonts w:ascii="Times New Roman" w:eastAsia="宋体" w:hAnsi="Times New Roman"/>
                <w:sz w:val="18"/>
              </w:rPr>
              <w:t>2.4.3</w:t>
            </w:r>
          </w:p>
        </w:tc>
        <w:tc>
          <w:tcPr>
            <w:tcW w:w="3024" w:type="dxa"/>
            <w:tcBorders>
              <w:top w:val="nil"/>
              <w:left w:val="nil"/>
              <w:bottom w:val="single" w:sz="6" w:space="0" w:color="000000"/>
              <w:right w:val="nil"/>
            </w:tcBorders>
          </w:tcPr>
          <w:p w14:paraId="358A8349" w14:textId="77777777" w:rsidR="00A75826" w:rsidRDefault="00000000">
            <w:pPr>
              <w:spacing w:after="0" w:line="240" w:lineRule="auto"/>
              <w:jc w:val="center"/>
            </w:pPr>
            <w:r>
              <w:rPr>
                <w:rFonts w:ascii="Times New Roman" w:eastAsia="宋体" w:hAnsi="Times New Roman"/>
                <w:sz w:val="18"/>
              </w:rPr>
              <w:t>UI</w:t>
            </w:r>
            <w:r>
              <w:rPr>
                <w:rFonts w:ascii="Times New Roman" w:eastAsia="宋体" w:hAnsi="Times New Roman"/>
                <w:sz w:val="18"/>
              </w:rPr>
              <w:t>组件库</w:t>
            </w:r>
          </w:p>
        </w:tc>
      </w:tr>
      <w:tr w:rsidR="00A75826" w14:paraId="1421D517" w14:textId="77777777">
        <w:trPr>
          <w:jc w:val="center"/>
        </w:trPr>
        <w:tc>
          <w:tcPr>
            <w:tcW w:w="3024" w:type="dxa"/>
            <w:tcBorders>
              <w:top w:val="nil"/>
              <w:left w:val="nil"/>
              <w:bottom w:val="single" w:sz="6" w:space="0" w:color="000000"/>
              <w:right w:val="nil"/>
            </w:tcBorders>
          </w:tcPr>
          <w:p w14:paraId="00DFFE61" w14:textId="77777777" w:rsidR="00A75826" w:rsidRDefault="00000000">
            <w:pPr>
              <w:spacing w:after="0" w:line="240" w:lineRule="auto"/>
              <w:jc w:val="center"/>
            </w:pPr>
            <w:r>
              <w:rPr>
                <w:rFonts w:ascii="Times New Roman" w:eastAsia="宋体" w:hAnsi="Times New Roman"/>
                <w:sz w:val="18"/>
              </w:rPr>
              <w:t>Vite</w:t>
            </w:r>
          </w:p>
        </w:tc>
        <w:tc>
          <w:tcPr>
            <w:tcW w:w="3024" w:type="dxa"/>
            <w:tcBorders>
              <w:top w:val="nil"/>
              <w:left w:val="nil"/>
              <w:bottom w:val="single" w:sz="6" w:space="0" w:color="000000"/>
              <w:right w:val="nil"/>
            </w:tcBorders>
          </w:tcPr>
          <w:p w14:paraId="2C2E7A79" w14:textId="77777777" w:rsidR="00A75826" w:rsidRDefault="00000000">
            <w:pPr>
              <w:spacing w:after="0" w:line="240" w:lineRule="auto"/>
              <w:jc w:val="center"/>
            </w:pPr>
            <w:r>
              <w:rPr>
                <w:rFonts w:ascii="Times New Roman" w:eastAsia="宋体" w:hAnsi="Times New Roman"/>
                <w:sz w:val="18"/>
              </w:rPr>
              <w:t>4.5</w:t>
            </w:r>
          </w:p>
        </w:tc>
        <w:tc>
          <w:tcPr>
            <w:tcW w:w="3024" w:type="dxa"/>
            <w:tcBorders>
              <w:top w:val="nil"/>
              <w:left w:val="nil"/>
              <w:bottom w:val="single" w:sz="6" w:space="0" w:color="000000"/>
              <w:right w:val="nil"/>
            </w:tcBorders>
          </w:tcPr>
          <w:p w14:paraId="0E1D4662" w14:textId="77777777" w:rsidR="00A75826" w:rsidRDefault="00000000">
            <w:pPr>
              <w:spacing w:after="0" w:line="240" w:lineRule="auto"/>
              <w:jc w:val="center"/>
            </w:pPr>
            <w:r>
              <w:rPr>
                <w:rFonts w:ascii="Times New Roman" w:eastAsia="宋体" w:hAnsi="Times New Roman"/>
                <w:sz w:val="18"/>
              </w:rPr>
              <w:t>前端构建工具</w:t>
            </w:r>
          </w:p>
        </w:tc>
      </w:tr>
      <w:tr w:rsidR="00A75826" w14:paraId="1A305E13" w14:textId="77777777">
        <w:trPr>
          <w:jc w:val="center"/>
        </w:trPr>
        <w:tc>
          <w:tcPr>
            <w:tcW w:w="3024" w:type="dxa"/>
            <w:tcBorders>
              <w:top w:val="nil"/>
              <w:left w:val="nil"/>
              <w:bottom w:val="single" w:sz="8" w:space="0" w:color="000000"/>
              <w:right w:val="nil"/>
            </w:tcBorders>
          </w:tcPr>
          <w:p w14:paraId="70F88704" w14:textId="77777777" w:rsidR="00A75826" w:rsidRDefault="00000000">
            <w:pPr>
              <w:spacing w:after="0" w:line="240" w:lineRule="auto"/>
              <w:jc w:val="center"/>
            </w:pPr>
            <w:r>
              <w:rPr>
                <w:rFonts w:ascii="Times New Roman" w:eastAsia="宋体" w:hAnsi="Times New Roman"/>
                <w:sz w:val="18"/>
              </w:rPr>
              <w:t>Nginx</w:t>
            </w:r>
          </w:p>
        </w:tc>
        <w:tc>
          <w:tcPr>
            <w:tcW w:w="3024" w:type="dxa"/>
            <w:tcBorders>
              <w:top w:val="nil"/>
              <w:left w:val="nil"/>
              <w:bottom w:val="single" w:sz="8" w:space="0" w:color="000000"/>
              <w:right w:val="nil"/>
            </w:tcBorders>
          </w:tcPr>
          <w:p w14:paraId="09609ABB" w14:textId="77777777" w:rsidR="00A75826" w:rsidRDefault="00000000">
            <w:pPr>
              <w:spacing w:after="0" w:line="240" w:lineRule="auto"/>
              <w:jc w:val="center"/>
            </w:pPr>
            <w:r>
              <w:rPr>
                <w:rFonts w:ascii="Times New Roman" w:eastAsia="宋体" w:hAnsi="Times New Roman"/>
                <w:sz w:val="18"/>
              </w:rPr>
              <w:t>1.24</w:t>
            </w:r>
          </w:p>
        </w:tc>
        <w:tc>
          <w:tcPr>
            <w:tcW w:w="3024" w:type="dxa"/>
            <w:tcBorders>
              <w:top w:val="nil"/>
              <w:left w:val="nil"/>
              <w:bottom w:val="single" w:sz="8" w:space="0" w:color="000000"/>
              <w:right w:val="nil"/>
            </w:tcBorders>
          </w:tcPr>
          <w:p w14:paraId="5A1CB3F3" w14:textId="77777777" w:rsidR="00A75826" w:rsidRDefault="00000000">
            <w:pPr>
              <w:spacing w:after="0" w:line="240" w:lineRule="auto"/>
              <w:jc w:val="center"/>
            </w:pPr>
            <w:r>
              <w:rPr>
                <w:rFonts w:ascii="Times New Roman" w:eastAsia="宋体" w:hAnsi="Times New Roman"/>
                <w:sz w:val="18"/>
              </w:rPr>
              <w:t>Web</w:t>
            </w:r>
            <w:r>
              <w:rPr>
                <w:rFonts w:ascii="Times New Roman" w:eastAsia="宋体" w:hAnsi="Times New Roman"/>
                <w:sz w:val="18"/>
              </w:rPr>
              <w:t>服务器</w:t>
            </w:r>
            <w:r>
              <w:rPr>
                <w:rFonts w:ascii="Times New Roman" w:eastAsia="宋体" w:hAnsi="Times New Roman"/>
                <w:sz w:val="18"/>
              </w:rPr>
              <w:t>/</w:t>
            </w:r>
            <w:r>
              <w:rPr>
                <w:rFonts w:ascii="Times New Roman" w:eastAsia="宋体" w:hAnsi="Times New Roman"/>
                <w:sz w:val="18"/>
              </w:rPr>
              <w:t>反向代理</w:t>
            </w:r>
          </w:p>
        </w:tc>
      </w:tr>
    </w:tbl>
    <w:p w14:paraId="4C95CEDA" w14:textId="77777777" w:rsidR="00A75826" w:rsidRDefault="00A75826"/>
    <w:p w14:paraId="2A2D53C5" w14:textId="77777777" w:rsidR="00A75826" w:rsidRDefault="00000000">
      <w:pPr>
        <w:spacing w:before="120" w:after="120" w:line="360" w:lineRule="auto"/>
        <w:outlineLvl w:val="1"/>
      </w:pPr>
      <w:bookmarkStart w:id="56" w:name="_Toc12329"/>
      <w:r>
        <w:rPr>
          <w:rFonts w:ascii="Times New Roman" w:eastAsia="黑体" w:hAnsi="Times New Roman"/>
          <w:b/>
          <w:sz w:val="28"/>
        </w:rPr>
        <w:t xml:space="preserve">5.2  </w:t>
      </w:r>
      <w:r>
        <w:rPr>
          <w:rFonts w:ascii="Times New Roman" w:eastAsia="黑体" w:hAnsi="Times New Roman"/>
          <w:b/>
          <w:sz w:val="28"/>
        </w:rPr>
        <w:t>用户模块实现</w:t>
      </w:r>
      <w:bookmarkEnd w:id="56"/>
    </w:p>
    <w:p w14:paraId="27F3667D" w14:textId="77777777" w:rsidR="00A75826" w:rsidRDefault="00000000">
      <w:pPr>
        <w:spacing w:after="0" w:line="360" w:lineRule="auto"/>
        <w:ind w:firstLine="480"/>
        <w:jc w:val="both"/>
      </w:pPr>
      <w:r>
        <w:rPr>
          <w:rFonts w:ascii="Times New Roman" w:eastAsia="宋体" w:hAnsi="Times New Roman"/>
          <w:sz w:val="24"/>
        </w:rPr>
        <w:t>用户模块的实现包括注册、登录和个人信息管理三个核心功能。其中，</w:t>
      </w:r>
      <w:r>
        <w:rPr>
          <w:rFonts w:ascii="Times New Roman" w:eastAsia="宋体" w:hAnsi="Times New Roman"/>
          <w:sz w:val="24"/>
        </w:rPr>
        <w:t>JWT</w:t>
      </w:r>
      <w:r>
        <w:rPr>
          <w:rFonts w:ascii="Times New Roman" w:eastAsia="宋体" w:hAnsi="Times New Roman"/>
          <w:sz w:val="24"/>
        </w:rPr>
        <w:t>认证机制是整个模块的关键技术点。</w:t>
      </w:r>
    </w:p>
    <w:p w14:paraId="3FAF8C8C" w14:textId="77777777" w:rsidR="00A75826" w:rsidRDefault="00000000">
      <w:pPr>
        <w:spacing w:after="0" w:line="360" w:lineRule="auto"/>
        <w:ind w:firstLine="480"/>
        <w:jc w:val="both"/>
      </w:pPr>
      <w:r>
        <w:rPr>
          <w:rFonts w:ascii="Times New Roman" w:eastAsia="宋体" w:hAnsi="Times New Roman"/>
          <w:sz w:val="24"/>
        </w:rPr>
        <w:t>用户注册的实现流程：</w:t>
      </w:r>
      <w:r>
        <w:rPr>
          <w:rFonts w:ascii="Times New Roman" w:eastAsia="宋体" w:hAnsi="Times New Roman"/>
          <w:sz w:val="24"/>
        </w:rPr>
        <w:t>Controller</w:t>
      </w:r>
      <w:r>
        <w:rPr>
          <w:rFonts w:ascii="Times New Roman" w:eastAsia="宋体" w:hAnsi="Times New Roman"/>
          <w:sz w:val="24"/>
        </w:rPr>
        <w:t>层接收前端提交的</w:t>
      </w:r>
      <w:r>
        <w:rPr>
          <w:rFonts w:ascii="Times New Roman" w:eastAsia="宋体" w:hAnsi="Times New Roman"/>
          <w:sz w:val="24"/>
        </w:rPr>
        <w:t>RegisterDTO</w:t>
      </w:r>
      <w:r>
        <w:rPr>
          <w:rFonts w:ascii="Times New Roman" w:eastAsia="宋体" w:hAnsi="Times New Roman"/>
          <w:sz w:val="24"/>
        </w:rPr>
        <w:t>对象，首先对用户名进行唯一性校验，查询数据库中是否已存在同名用户；如果用户名可用，使用</w:t>
      </w:r>
      <w:r>
        <w:rPr>
          <w:rFonts w:ascii="Times New Roman" w:eastAsia="宋体" w:hAnsi="Times New Roman"/>
          <w:sz w:val="24"/>
        </w:rPr>
        <w:t>BCrypt</w:t>
      </w:r>
      <w:r>
        <w:rPr>
          <w:rFonts w:ascii="Times New Roman" w:eastAsia="宋体" w:hAnsi="Times New Roman"/>
          <w:sz w:val="24"/>
        </w:rPr>
        <w:t>算法对密码进行加密，然后将用户信息插入数据库。注册成功后返回成功提示，不自动登录，引导用户手动登录。</w:t>
      </w:r>
    </w:p>
    <w:p w14:paraId="4CAFA71B" w14:textId="77777777" w:rsidR="00A75826" w:rsidRDefault="00000000">
      <w:pPr>
        <w:spacing w:after="0" w:line="360" w:lineRule="auto"/>
        <w:ind w:firstLine="480"/>
        <w:jc w:val="both"/>
      </w:pPr>
      <w:r>
        <w:rPr>
          <w:rFonts w:ascii="Times New Roman" w:eastAsia="宋体" w:hAnsi="Times New Roman"/>
          <w:sz w:val="24"/>
        </w:rPr>
        <w:t>用户登录的实现是本模块的核心。登录接口接收用户名和密码，通过用户名查询数据库获取用户记录，使用</w:t>
      </w:r>
      <w:r>
        <w:rPr>
          <w:rFonts w:ascii="Times New Roman" w:eastAsia="宋体" w:hAnsi="Times New Roman"/>
          <w:sz w:val="24"/>
        </w:rPr>
        <w:t>BCrypt.checkpw()</w:t>
      </w:r>
      <w:r>
        <w:rPr>
          <w:rFonts w:ascii="Times New Roman" w:eastAsia="宋体" w:hAnsi="Times New Roman"/>
          <w:sz w:val="24"/>
        </w:rPr>
        <w:t>方法验证密码是否匹配。验证通过后，调用</w:t>
      </w:r>
      <w:r>
        <w:rPr>
          <w:rFonts w:ascii="Times New Roman" w:eastAsia="宋体" w:hAnsi="Times New Roman"/>
          <w:sz w:val="24"/>
        </w:rPr>
        <w:t>JWT</w:t>
      </w:r>
      <w:r>
        <w:rPr>
          <w:rFonts w:ascii="Times New Roman" w:eastAsia="宋体" w:hAnsi="Times New Roman"/>
          <w:sz w:val="24"/>
        </w:rPr>
        <w:t>工具类生成包含用户</w:t>
      </w:r>
      <w:r>
        <w:rPr>
          <w:rFonts w:ascii="Times New Roman" w:eastAsia="宋体" w:hAnsi="Times New Roman"/>
          <w:sz w:val="24"/>
        </w:rPr>
        <w:t>ID</w:t>
      </w:r>
      <w:r>
        <w:rPr>
          <w:rFonts w:ascii="Times New Roman" w:eastAsia="宋体" w:hAnsi="Times New Roman"/>
          <w:sz w:val="24"/>
        </w:rPr>
        <w:t>和角色信息的</w:t>
      </w:r>
      <w:r>
        <w:rPr>
          <w:rFonts w:ascii="Times New Roman" w:eastAsia="宋体" w:hAnsi="Times New Roman"/>
          <w:sz w:val="24"/>
        </w:rPr>
        <w:t>Token</w:t>
      </w:r>
      <w:r>
        <w:rPr>
          <w:rFonts w:ascii="Times New Roman" w:eastAsia="宋体" w:hAnsi="Times New Roman"/>
          <w:sz w:val="24"/>
        </w:rPr>
        <w:t>返回给前端。以下是用户登录的核心代码：</w:t>
      </w:r>
    </w:p>
    <w:p w14:paraId="09AAA542" w14:textId="77777777" w:rsidR="00A75826" w:rsidRDefault="00000000">
      <w:pPr>
        <w:spacing w:before="20" w:after="20" w:line="240" w:lineRule="auto"/>
        <w:ind w:left="567" w:firstLine="1134"/>
      </w:pPr>
      <w:r>
        <w:rPr>
          <w:rFonts w:ascii="Consolas" w:eastAsia="Times New Roman" w:hAnsi="Consolas"/>
          <w:sz w:val="18"/>
        </w:rPr>
        <w:t>// UserController.java - 登录接口</w:t>
      </w:r>
      <w:r>
        <w:rPr>
          <w:rFonts w:ascii="Consolas" w:eastAsia="Times New Roman" w:hAnsi="Consolas"/>
          <w:sz w:val="18"/>
        </w:rPr>
        <w:br/>
        <w:t>@RestController</w:t>
      </w:r>
      <w:r>
        <w:rPr>
          <w:rFonts w:ascii="Consolas" w:eastAsia="Times New Roman" w:hAnsi="Consolas"/>
          <w:sz w:val="18"/>
        </w:rPr>
        <w:br/>
        <w:t>@RequestMapping("/api/user")</w:t>
      </w:r>
      <w:r>
        <w:rPr>
          <w:rFonts w:ascii="Consolas" w:eastAsia="Times New Roman" w:hAnsi="Consolas"/>
          <w:sz w:val="18"/>
        </w:rPr>
        <w:br/>
        <w:t>public class UserController {</w:t>
      </w:r>
      <w:r>
        <w:rPr>
          <w:rFonts w:ascii="Consolas" w:eastAsia="Times New Roman" w:hAnsi="Consolas"/>
          <w:sz w:val="18"/>
        </w:rPr>
        <w:br/>
      </w:r>
      <w:r>
        <w:rPr>
          <w:rFonts w:ascii="Consolas" w:eastAsia="Times New Roman" w:hAnsi="Consolas"/>
          <w:sz w:val="18"/>
        </w:rPr>
        <w:lastRenderedPageBreak/>
        <w:t xml:space="preserve">    @Autowired</w:t>
      </w:r>
      <w:r>
        <w:rPr>
          <w:rFonts w:ascii="Consolas" w:eastAsia="Times New Roman" w:hAnsi="Consolas"/>
          <w:sz w:val="18"/>
        </w:rPr>
        <w:br/>
        <w:t xml:space="preserve">    private UserService userService;</w:t>
      </w:r>
      <w:r>
        <w:rPr>
          <w:rFonts w:ascii="Consolas" w:eastAsia="Times New Roman" w:hAnsi="Consolas"/>
          <w:sz w:val="18"/>
        </w:rPr>
        <w:br/>
      </w:r>
      <w:r>
        <w:rPr>
          <w:rFonts w:ascii="Consolas" w:eastAsia="Times New Roman" w:hAnsi="Consolas"/>
          <w:sz w:val="18"/>
        </w:rPr>
        <w:br/>
        <w:t xml:space="preserve">    @PostMapping("/login")</w:t>
      </w:r>
      <w:r>
        <w:rPr>
          <w:rFonts w:ascii="Consolas" w:eastAsia="Times New Roman" w:hAnsi="Consolas"/>
          <w:sz w:val="18"/>
        </w:rPr>
        <w:br/>
        <w:t xml:space="preserve">    public Result login(@RequestBody LoginDTO dto) {</w:t>
      </w:r>
      <w:r>
        <w:rPr>
          <w:rFonts w:ascii="Consolas" w:eastAsia="Times New Roman" w:hAnsi="Consolas"/>
          <w:sz w:val="18"/>
        </w:rPr>
        <w:br/>
        <w:t xml:space="preserve">        User user = userService</w:t>
      </w:r>
      <w:r>
        <w:rPr>
          <w:rFonts w:ascii="Consolas" w:eastAsia="Times New Roman" w:hAnsi="Consolas"/>
          <w:sz w:val="18"/>
        </w:rPr>
        <w:br/>
        <w:t xml:space="preserve">            .getByUsername(dto.getUsername());</w:t>
      </w:r>
      <w:r>
        <w:rPr>
          <w:rFonts w:ascii="Consolas" w:eastAsia="Times New Roman" w:hAnsi="Consolas"/>
          <w:sz w:val="18"/>
        </w:rPr>
        <w:br/>
        <w:t xml:space="preserve">        if (user == null || !BCrypt.checkpw(</w:t>
      </w:r>
      <w:r>
        <w:rPr>
          <w:rFonts w:ascii="Consolas" w:eastAsia="Times New Roman" w:hAnsi="Consolas"/>
          <w:sz w:val="18"/>
        </w:rPr>
        <w:br/>
        <w:t xml:space="preserve">                dto.getPassword(), user.getPassword())) {</w:t>
      </w:r>
      <w:r>
        <w:rPr>
          <w:rFonts w:ascii="Consolas" w:eastAsia="Times New Roman" w:hAnsi="Consolas"/>
          <w:sz w:val="18"/>
        </w:rPr>
        <w:br/>
        <w:t xml:space="preserve">            return Result.error("用户名或密码错误");</w:t>
      </w:r>
      <w:r>
        <w:rPr>
          <w:rFonts w:ascii="Consolas" w:eastAsia="Times New Roman" w:hAnsi="Consolas"/>
          <w:sz w:val="18"/>
        </w:rPr>
        <w:br/>
        <w:t xml:space="preserve">        }</w:t>
      </w:r>
      <w:r>
        <w:rPr>
          <w:rFonts w:ascii="Consolas" w:eastAsia="Times New Roman" w:hAnsi="Consolas"/>
          <w:sz w:val="18"/>
        </w:rPr>
        <w:br/>
        <w:t xml:space="preserve">        String token = JwtUtil.generateToken(</w:t>
      </w:r>
      <w:r>
        <w:rPr>
          <w:rFonts w:ascii="Consolas" w:eastAsia="Times New Roman" w:hAnsi="Consolas"/>
          <w:sz w:val="18"/>
        </w:rPr>
        <w:br/>
        <w:t xml:space="preserve">            user.getId(), user.getRole());</w:t>
      </w:r>
      <w:r>
        <w:rPr>
          <w:rFonts w:ascii="Consolas" w:eastAsia="Times New Roman" w:hAnsi="Consolas"/>
          <w:sz w:val="18"/>
        </w:rPr>
        <w:br/>
        <w:t xml:space="preserve">        Map&lt;String, Object&gt; data = new HashMap&lt;&gt;();</w:t>
      </w:r>
      <w:r>
        <w:rPr>
          <w:rFonts w:ascii="Consolas" w:eastAsia="Times New Roman" w:hAnsi="Consolas"/>
          <w:sz w:val="18"/>
        </w:rPr>
        <w:br/>
        <w:t xml:space="preserve">        data.put("token", token);</w:t>
      </w:r>
      <w:r>
        <w:rPr>
          <w:rFonts w:ascii="Consolas" w:eastAsia="Times New Roman" w:hAnsi="Consolas"/>
          <w:sz w:val="18"/>
        </w:rPr>
        <w:br/>
        <w:t xml:space="preserve">        data.put("nickname", user.getNickname());</w:t>
      </w:r>
      <w:r>
        <w:rPr>
          <w:rFonts w:ascii="Consolas" w:eastAsia="Times New Roman" w:hAnsi="Consolas"/>
          <w:sz w:val="18"/>
        </w:rPr>
        <w:br/>
        <w:t xml:space="preserve">        return Result.success(data);</w:t>
      </w:r>
      <w:r>
        <w:rPr>
          <w:rFonts w:ascii="Consolas" w:eastAsia="Times New Roman" w:hAnsi="Consolas"/>
          <w:sz w:val="18"/>
        </w:rPr>
        <w:br/>
        <w:t xml:space="preserve">    }</w:t>
      </w:r>
      <w:r>
        <w:rPr>
          <w:rFonts w:ascii="Consolas" w:eastAsia="Times New Roman" w:hAnsi="Consolas"/>
          <w:sz w:val="18"/>
        </w:rPr>
        <w:br/>
        <w:t>}</w:t>
      </w:r>
    </w:p>
    <w:p w14:paraId="72927E69" w14:textId="77777777" w:rsidR="00A75826" w:rsidRDefault="00000000">
      <w:pPr>
        <w:spacing w:after="0" w:line="360" w:lineRule="auto"/>
        <w:ind w:firstLine="480"/>
        <w:jc w:val="both"/>
      </w:pPr>
      <w:r>
        <w:rPr>
          <w:rFonts w:ascii="Times New Roman" w:eastAsia="宋体" w:hAnsi="Times New Roman"/>
          <w:sz w:val="24"/>
        </w:rPr>
        <w:t>JWT</w:t>
      </w:r>
      <w:r>
        <w:rPr>
          <w:rFonts w:ascii="Times New Roman" w:eastAsia="宋体" w:hAnsi="Times New Roman"/>
          <w:sz w:val="24"/>
        </w:rPr>
        <w:t>工具类（</w:t>
      </w:r>
      <w:r>
        <w:rPr>
          <w:rFonts w:ascii="Times New Roman" w:eastAsia="宋体" w:hAnsi="Times New Roman"/>
          <w:sz w:val="24"/>
        </w:rPr>
        <w:t>JwtUtil</w:t>
      </w:r>
      <w:r>
        <w:rPr>
          <w:rFonts w:ascii="Times New Roman" w:eastAsia="宋体" w:hAnsi="Times New Roman"/>
          <w:sz w:val="24"/>
        </w:rPr>
        <w:t>）封装了</w:t>
      </w:r>
      <w:r>
        <w:rPr>
          <w:rFonts w:ascii="Times New Roman" w:eastAsia="宋体" w:hAnsi="Times New Roman"/>
          <w:sz w:val="24"/>
        </w:rPr>
        <w:t>Token</w:t>
      </w:r>
      <w:r>
        <w:rPr>
          <w:rFonts w:ascii="Times New Roman" w:eastAsia="宋体" w:hAnsi="Times New Roman"/>
          <w:sz w:val="24"/>
        </w:rPr>
        <w:t>的生成和验证逻辑。生成</w:t>
      </w:r>
      <w:r>
        <w:rPr>
          <w:rFonts w:ascii="Times New Roman" w:eastAsia="宋体" w:hAnsi="Times New Roman"/>
          <w:sz w:val="24"/>
        </w:rPr>
        <w:t>Token</w:t>
      </w:r>
      <w:r>
        <w:rPr>
          <w:rFonts w:ascii="Times New Roman" w:eastAsia="宋体" w:hAnsi="Times New Roman"/>
          <w:sz w:val="24"/>
        </w:rPr>
        <w:t>时，使用</w:t>
      </w:r>
      <w:r>
        <w:rPr>
          <w:rFonts w:ascii="Times New Roman" w:eastAsia="宋体" w:hAnsi="Times New Roman"/>
          <w:sz w:val="24"/>
        </w:rPr>
        <w:t>HMAC-SHA256</w:t>
      </w:r>
      <w:r>
        <w:rPr>
          <w:rFonts w:ascii="Times New Roman" w:eastAsia="宋体" w:hAnsi="Times New Roman"/>
          <w:sz w:val="24"/>
        </w:rPr>
        <w:t>算法和预设的密钥对</w:t>
      </w:r>
      <w:r>
        <w:rPr>
          <w:rFonts w:ascii="Times New Roman" w:eastAsia="宋体" w:hAnsi="Times New Roman"/>
          <w:sz w:val="24"/>
        </w:rPr>
        <w:t>Header</w:t>
      </w:r>
      <w:r>
        <w:rPr>
          <w:rFonts w:ascii="Times New Roman" w:eastAsia="宋体" w:hAnsi="Times New Roman"/>
          <w:sz w:val="24"/>
        </w:rPr>
        <w:t>和</w:t>
      </w:r>
      <w:r>
        <w:rPr>
          <w:rFonts w:ascii="Times New Roman" w:eastAsia="宋体" w:hAnsi="Times New Roman"/>
          <w:sz w:val="24"/>
        </w:rPr>
        <w:t>Payload</w:t>
      </w:r>
      <w:r>
        <w:rPr>
          <w:rFonts w:ascii="Times New Roman" w:eastAsia="宋体" w:hAnsi="Times New Roman"/>
          <w:sz w:val="24"/>
        </w:rPr>
        <w:t>进行签名，将用户</w:t>
      </w:r>
      <w:r>
        <w:rPr>
          <w:rFonts w:ascii="Times New Roman" w:eastAsia="宋体" w:hAnsi="Times New Roman"/>
          <w:sz w:val="24"/>
        </w:rPr>
        <w:t>ID</w:t>
      </w:r>
      <w:r>
        <w:rPr>
          <w:rFonts w:ascii="Times New Roman" w:eastAsia="宋体" w:hAnsi="Times New Roman"/>
          <w:sz w:val="24"/>
        </w:rPr>
        <w:t>（</w:t>
      </w:r>
      <w:r>
        <w:rPr>
          <w:rFonts w:ascii="Times New Roman" w:eastAsia="宋体" w:hAnsi="Times New Roman"/>
          <w:sz w:val="24"/>
        </w:rPr>
        <w:t>sub</w:t>
      </w:r>
      <w:r>
        <w:rPr>
          <w:rFonts w:ascii="Times New Roman" w:eastAsia="宋体" w:hAnsi="Times New Roman"/>
          <w:sz w:val="24"/>
        </w:rPr>
        <w:t>）和角色（</w:t>
      </w:r>
      <w:r>
        <w:rPr>
          <w:rFonts w:ascii="Times New Roman" w:eastAsia="宋体" w:hAnsi="Times New Roman"/>
          <w:sz w:val="24"/>
        </w:rPr>
        <w:t>role</w:t>
      </w:r>
      <w:r>
        <w:rPr>
          <w:rFonts w:ascii="Times New Roman" w:eastAsia="宋体" w:hAnsi="Times New Roman"/>
          <w:sz w:val="24"/>
        </w:rPr>
        <w:t>）写入</w:t>
      </w:r>
      <w:r>
        <w:rPr>
          <w:rFonts w:ascii="Times New Roman" w:eastAsia="宋体" w:hAnsi="Times New Roman"/>
          <w:sz w:val="24"/>
        </w:rPr>
        <w:t>Claims</w:t>
      </w:r>
      <w:r>
        <w:rPr>
          <w:rFonts w:ascii="Times New Roman" w:eastAsia="宋体" w:hAnsi="Times New Roman"/>
          <w:sz w:val="24"/>
        </w:rPr>
        <w:t>，设置过期时间为</w:t>
      </w:r>
      <w:r>
        <w:rPr>
          <w:rFonts w:ascii="Times New Roman" w:eastAsia="宋体" w:hAnsi="Times New Roman"/>
          <w:sz w:val="24"/>
        </w:rPr>
        <w:t>24</w:t>
      </w:r>
      <w:r>
        <w:rPr>
          <w:rFonts w:ascii="Times New Roman" w:eastAsia="宋体" w:hAnsi="Times New Roman"/>
          <w:sz w:val="24"/>
        </w:rPr>
        <w:t>小时。验证</w:t>
      </w:r>
      <w:r>
        <w:rPr>
          <w:rFonts w:ascii="Times New Roman" w:eastAsia="宋体" w:hAnsi="Times New Roman"/>
          <w:sz w:val="24"/>
        </w:rPr>
        <w:t>Token</w:t>
      </w:r>
      <w:r>
        <w:rPr>
          <w:rFonts w:ascii="Times New Roman" w:eastAsia="宋体" w:hAnsi="Times New Roman"/>
          <w:sz w:val="24"/>
        </w:rPr>
        <w:t>时，解析</w:t>
      </w:r>
      <w:r>
        <w:rPr>
          <w:rFonts w:ascii="Times New Roman" w:eastAsia="宋体" w:hAnsi="Times New Roman"/>
          <w:sz w:val="24"/>
        </w:rPr>
        <w:t>Claims</w:t>
      </w:r>
      <w:r>
        <w:rPr>
          <w:rFonts w:ascii="Times New Roman" w:eastAsia="宋体" w:hAnsi="Times New Roman"/>
          <w:sz w:val="24"/>
        </w:rPr>
        <w:t>并检查签名和过期时间，如果</w:t>
      </w:r>
      <w:r>
        <w:rPr>
          <w:rFonts w:ascii="Times New Roman" w:eastAsia="宋体" w:hAnsi="Times New Roman"/>
          <w:sz w:val="24"/>
        </w:rPr>
        <w:t>Token</w:t>
      </w:r>
      <w:r>
        <w:rPr>
          <w:rFonts w:ascii="Times New Roman" w:eastAsia="宋体" w:hAnsi="Times New Roman"/>
          <w:sz w:val="24"/>
        </w:rPr>
        <w:t>无效则抛出异常。</w:t>
      </w:r>
    </w:p>
    <w:p w14:paraId="79086D24" w14:textId="77777777" w:rsidR="00A75826" w:rsidRDefault="00000000">
      <w:pPr>
        <w:spacing w:before="20" w:after="20" w:line="240" w:lineRule="auto"/>
        <w:ind w:left="567" w:firstLine="1134"/>
      </w:pPr>
      <w:r>
        <w:rPr>
          <w:rFonts w:ascii="Consolas" w:eastAsia="Times New Roman" w:hAnsi="Consolas"/>
          <w:sz w:val="18"/>
        </w:rPr>
        <w:t>// JwtUtil.java - JWT工具类</w:t>
      </w:r>
      <w:r>
        <w:rPr>
          <w:rFonts w:ascii="Consolas" w:eastAsia="Times New Roman" w:hAnsi="Consolas"/>
          <w:sz w:val="18"/>
        </w:rPr>
        <w:br/>
        <w:t>public class JwtUtil {</w:t>
      </w:r>
      <w:r>
        <w:rPr>
          <w:rFonts w:ascii="Consolas" w:eastAsia="Times New Roman" w:hAnsi="Consolas"/>
          <w:sz w:val="18"/>
        </w:rPr>
        <w:br/>
        <w:t xml:space="preserve">    private static final String SECRET = "...";</w:t>
      </w:r>
      <w:r>
        <w:rPr>
          <w:rFonts w:ascii="Consolas" w:eastAsia="Times New Roman" w:hAnsi="Consolas"/>
          <w:sz w:val="18"/>
        </w:rPr>
        <w:br/>
        <w:t xml:space="preserve">    private static final long EXPIRE = 86400000;</w:t>
      </w:r>
      <w:r>
        <w:rPr>
          <w:rFonts w:ascii="Consolas" w:eastAsia="Times New Roman" w:hAnsi="Consolas"/>
          <w:sz w:val="18"/>
        </w:rPr>
        <w:br/>
      </w:r>
      <w:r>
        <w:rPr>
          <w:rFonts w:ascii="Consolas" w:eastAsia="Times New Roman" w:hAnsi="Consolas"/>
          <w:sz w:val="18"/>
        </w:rPr>
        <w:br/>
        <w:t xml:space="preserve">    public static String generateToken(</w:t>
      </w:r>
      <w:r>
        <w:rPr>
          <w:rFonts w:ascii="Consolas" w:eastAsia="Times New Roman" w:hAnsi="Consolas"/>
          <w:sz w:val="18"/>
        </w:rPr>
        <w:br/>
        <w:t xml:space="preserve">            Long userId, Integer role) {</w:t>
      </w:r>
      <w:r>
        <w:rPr>
          <w:rFonts w:ascii="Consolas" w:eastAsia="Times New Roman" w:hAnsi="Consolas"/>
          <w:sz w:val="18"/>
        </w:rPr>
        <w:br/>
        <w:t xml:space="preserve">        return Jwts.builder()</w:t>
      </w:r>
      <w:r>
        <w:rPr>
          <w:rFonts w:ascii="Consolas" w:eastAsia="Times New Roman" w:hAnsi="Consolas"/>
          <w:sz w:val="18"/>
        </w:rPr>
        <w:br/>
        <w:t xml:space="preserve">            .setSubject(String.valueOf(userId))</w:t>
      </w:r>
      <w:r>
        <w:rPr>
          <w:rFonts w:ascii="Consolas" w:eastAsia="Times New Roman" w:hAnsi="Consolas"/>
          <w:sz w:val="18"/>
        </w:rPr>
        <w:br/>
        <w:t xml:space="preserve">            .claim("role", role)</w:t>
      </w:r>
      <w:r>
        <w:rPr>
          <w:rFonts w:ascii="Consolas" w:eastAsia="Times New Roman" w:hAnsi="Consolas"/>
          <w:sz w:val="18"/>
        </w:rPr>
        <w:br/>
        <w:t xml:space="preserve">            .setIssuedAt(new Date())</w:t>
      </w:r>
      <w:r>
        <w:rPr>
          <w:rFonts w:ascii="Consolas" w:eastAsia="Times New Roman" w:hAnsi="Consolas"/>
          <w:sz w:val="18"/>
        </w:rPr>
        <w:br/>
        <w:t xml:space="preserve">            .setExpiration(new Date(</w:t>
      </w:r>
      <w:r>
        <w:rPr>
          <w:rFonts w:ascii="Consolas" w:eastAsia="Times New Roman" w:hAnsi="Consolas"/>
          <w:sz w:val="18"/>
        </w:rPr>
        <w:br/>
        <w:t xml:space="preserve">                System.currentTimeMillis() + EXPIRE))</w:t>
      </w:r>
      <w:r>
        <w:rPr>
          <w:rFonts w:ascii="Consolas" w:eastAsia="Times New Roman" w:hAnsi="Consolas"/>
          <w:sz w:val="18"/>
        </w:rPr>
        <w:br/>
        <w:t xml:space="preserve">            .signWith(SignatureAlgorithm.HS256, SECRET)</w:t>
      </w:r>
      <w:r>
        <w:rPr>
          <w:rFonts w:ascii="Consolas" w:eastAsia="Times New Roman" w:hAnsi="Consolas"/>
          <w:sz w:val="18"/>
        </w:rPr>
        <w:br/>
        <w:t xml:space="preserve">            .compact();</w:t>
      </w:r>
      <w:r>
        <w:rPr>
          <w:rFonts w:ascii="Consolas" w:eastAsia="Times New Roman" w:hAnsi="Consolas"/>
          <w:sz w:val="18"/>
        </w:rPr>
        <w:br/>
        <w:t xml:space="preserve">    }</w:t>
      </w:r>
      <w:r>
        <w:rPr>
          <w:rFonts w:ascii="Consolas" w:eastAsia="Times New Roman" w:hAnsi="Consolas"/>
          <w:sz w:val="18"/>
        </w:rPr>
        <w:br/>
        <w:t>}</w:t>
      </w:r>
    </w:p>
    <w:p w14:paraId="534FE69A" w14:textId="77777777" w:rsidR="00A75826" w:rsidRDefault="00000000">
      <w:pPr>
        <w:spacing w:after="0" w:line="360" w:lineRule="auto"/>
        <w:ind w:firstLine="480"/>
        <w:jc w:val="both"/>
      </w:pPr>
      <w:r>
        <w:rPr>
          <w:rFonts w:ascii="Times New Roman" w:eastAsia="宋体" w:hAnsi="Times New Roman"/>
          <w:sz w:val="24"/>
        </w:rPr>
        <w:t>登录拦截器（</w:t>
      </w:r>
      <w:r>
        <w:rPr>
          <w:rFonts w:ascii="Times New Roman" w:eastAsia="宋体" w:hAnsi="Times New Roman"/>
          <w:sz w:val="24"/>
        </w:rPr>
        <w:t>LoginInterceptor</w:t>
      </w:r>
      <w:r>
        <w:rPr>
          <w:rFonts w:ascii="Times New Roman" w:eastAsia="宋体" w:hAnsi="Times New Roman"/>
          <w:sz w:val="24"/>
        </w:rPr>
        <w:t>）实现</w:t>
      </w:r>
      <w:r>
        <w:rPr>
          <w:rFonts w:ascii="Times New Roman" w:eastAsia="宋体" w:hAnsi="Times New Roman"/>
          <w:sz w:val="24"/>
        </w:rPr>
        <w:t>HandlerInterceptor</w:t>
      </w:r>
      <w:r>
        <w:rPr>
          <w:rFonts w:ascii="Times New Roman" w:eastAsia="宋体" w:hAnsi="Times New Roman"/>
          <w:sz w:val="24"/>
        </w:rPr>
        <w:t>接口，在</w:t>
      </w:r>
      <w:r>
        <w:rPr>
          <w:rFonts w:ascii="Times New Roman" w:eastAsia="宋体" w:hAnsi="Times New Roman"/>
          <w:sz w:val="24"/>
        </w:rPr>
        <w:t>preHandle</w:t>
      </w:r>
      <w:r>
        <w:rPr>
          <w:rFonts w:ascii="Times New Roman" w:eastAsia="宋体" w:hAnsi="Times New Roman"/>
          <w:sz w:val="24"/>
        </w:rPr>
        <w:t>方法中从请求头中提取</w:t>
      </w:r>
      <w:r>
        <w:rPr>
          <w:rFonts w:ascii="Times New Roman" w:eastAsia="宋体" w:hAnsi="Times New Roman"/>
          <w:sz w:val="24"/>
        </w:rPr>
        <w:t>Authorization</w:t>
      </w:r>
      <w:r>
        <w:rPr>
          <w:rFonts w:ascii="Times New Roman" w:eastAsia="宋体" w:hAnsi="Times New Roman"/>
          <w:sz w:val="24"/>
        </w:rPr>
        <w:t>字段，解析并验证</w:t>
      </w:r>
      <w:r>
        <w:rPr>
          <w:rFonts w:ascii="Times New Roman" w:eastAsia="宋体" w:hAnsi="Times New Roman"/>
          <w:sz w:val="24"/>
        </w:rPr>
        <w:t>JWT Token</w:t>
      </w:r>
      <w:r>
        <w:rPr>
          <w:rFonts w:ascii="Times New Roman" w:eastAsia="宋体" w:hAnsi="Times New Roman"/>
          <w:sz w:val="24"/>
        </w:rPr>
        <w:t>。如果</w:t>
      </w:r>
      <w:r>
        <w:rPr>
          <w:rFonts w:ascii="Times New Roman" w:eastAsia="宋体" w:hAnsi="Times New Roman"/>
          <w:sz w:val="24"/>
        </w:rPr>
        <w:t>Token</w:t>
      </w:r>
      <w:r>
        <w:rPr>
          <w:rFonts w:ascii="Times New Roman" w:eastAsia="宋体" w:hAnsi="Times New Roman"/>
          <w:sz w:val="24"/>
        </w:rPr>
        <w:t>有效，将用户</w:t>
      </w:r>
      <w:r>
        <w:rPr>
          <w:rFonts w:ascii="Times New Roman" w:eastAsia="宋体" w:hAnsi="Times New Roman"/>
          <w:sz w:val="24"/>
        </w:rPr>
        <w:t>ID</w:t>
      </w:r>
      <w:r>
        <w:rPr>
          <w:rFonts w:ascii="Times New Roman" w:eastAsia="宋体" w:hAnsi="Times New Roman"/>
          <w:sz w:val="24"/>
        </w:rPr>
        <w:t>和角色信息存入</w:t>
      </w:r>
      <w:r>
        <w:rPr>
          <w:rFonts w:ascii="Times New Roman" w:eastAsia="宋体" w:hAnsi="Times New Roman"/>
          <w:sz w:val="24"/>
        </w:rPr>
        <w:t>ThreadLocal</w:t>
      </w:r>
      <w:r>
        <w:rPr>
          <w:rFonts w:ascii="Times New Roman" w:eastAsia="宋体" w:hAnsi="Times New Roman"/>
          <w:sz w:val="24"/>
        </w:rPr>
        <w:t>（通过</w:t>
      </w:r>
      <w:r>
        <w:rPr>
          <w:rFonts w:ascii="Times New Roman" w:eastAsia="宋体" w:hAnsi="Times New Roman"/>
          <w:sz w:val="24"/>
        </w:rPr>
        <w:t>SecurityUtils</w:t>
      </w:r>
      <w:r>
        <w:rPr>
          <w:rFonts w:ascii="Times New Roman" w:eastAsia="宋体" w:hAnsi="Times New Roman"/>
          <w:sz w:val="24"/>
        </w:rPr>
        <w:t>工具类），供后续业务代码获取当前用户信息。拦截器通过</w:t>
      </w:r>
      <w:r>
        <w:rPr>
          <w:rFonts w:ascii="Times New Roman" w:eastAsia="宋体" w:hAnsi="Times New Roman"/>
          <w:sz w:val="24"/>
        </w:rPr>
        <w:t>WebMvcConfigurer</w:t>
      </w:r>
      <w:r>
        <w:rPr>
          <w:rFonts w:ascii="Times New Roman" w:eastAsia="宋体" w:hAnsi="Times New Roman"/>
          <w:sz w:val="24"/>
        </w:rPr>
        <w:t>注册到</w:t>
      </w:r>
      <w:r>
        <w:rPr>
          <w:rFonts w:ascii="Times New Roman" w:eastAsia="宋体" w:hAnsi="Times New Roman"/>
          <w:sz w:val="24"/>
        </w:rPr>
        <w:t>Spring MVC</w:t>
      </w:r>
      <w:r>
        <w:rPr>
          <w:rFonts w:ascii="Times New Roman" w:eastAsia="宋体" w:hAnsi="Times New Roman"/>
          <w:sz w:val="24"/>
        </w:rPr>
        <w:t>中，对除登录和注册以外的所有</w:t>
      </w:r>
      <w:r>
        <w:rPr>
          <w:rFonts w:ascii="Times New Roman" w:eastAsia="宋体" w:hAnsi="Times New Roman"/>
          <w:sz w:val="24"/>
        </w:rPr>
        <w:t>/api</w:t>
      </w:r>
      <w:r>
        <w:rPr>
          <w:rFonts w:ascii="Times New Roman" w:eastAsia="宋体" w:hAnsi="Times New Roman"/>
          <w:sz w:val="24"/>
        </w:rPr>
        <w:t>路径进行拦截验证。</w:t>
      </w:r>
    </w:p>
    <w:p w14:paraId="3B4E8AC5" w14:textId="77777777" w:rsidR="00A75826" w:rsidRDefault="00A75826">
      <w:pPr>
        <w:spacing w:before="120" w:line="240" w:lineRule="auto"/>
      </w:pPr>
    </w:p>
    <w:p w14:paraId="4F2E85D3"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w:t>
      </w:r>
      <w:r>
        <w:rPr>
          <w:rFonts w:ascii="Times New Roman" w:eastAsia="宋体" w:hAnsi="Times New Roman"/>
          <w:color w:val="969696"/>
          <w:sz w:val="21"/>
        </w:rPr>
        <w:t>】</w:t>
      </w:r>
    </w:p>
    <w:p w14:paraId="46D0DCD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  </w:t>
      </w:r>
      <w:r>
        <w:rPr>
          <w:rFonts w:ascii="Times New Roman" w:eastAsia="黑体" w:hAnsi="Times New Roman"/>
          <w:b/>
          <w:sz w:val="18"/>
        </w:rPr>
        <w:t>用户登录界面截图</w:t>
      </w:r>
    </w:p>
    <w:p w14:paraId="55B45714" w14:textId="77777777" w:rsidR="00A75826" w:rsidRDefault="00A75826">
      <w:pPr>
        <w:spacing w:before="120" w:line="240" w:lineRule="auto"/>
      </w:pPr>
    </w:p>
    <w:p w14:paraId="027D7E99"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5-2</w:t>
      </w:r>
      <w:r>
        <w:rPr>
          <w:rFonts w:ascii="Times New Roman" w:eastAsia="宋体" w:hAnsi="Times New Roman"/>
          <w:color w:val="969696"/>
          <w:sz w:val="21"/>
        </w:rPr>
        <w:t>】</w:t>
      </w:r>
    </w:p>
    <w:p w14:paraId="236E6F60"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5-2  </w:t>
      </w:r>
      <w:r>
        <w:rPr>
          <w:rFonts w:ascii="Times New Roman" w:eastAsia="黑体" w:hAnsi="Times New Roman"/>
          <w:b/>
          <w:sz w:val="18"/>
        </w:rPr>
        <w:t>用户注册界面截图</w:t>
      </w:r>
    </w:p>
    <w:p w14:paraId="5EB38DC4" w14:textId="77777777" w:rsidR="00A75826" w:rsidRDefault="00000000">
      <w:pPr>
        <w:spacing w:before="120" w:after="120" w:line="360" w:lineRule="auto"/>
        <w:outlineLvl w:val="1"/>
      </w:pPr>
      <w:bookmarkStart w:id="57" w:name="_Toc1812"/>
      <w:r>
        <w:rPr>
          <w:rFonts w:ascii="Times New Roman" w:eastAsia="黑体" w:hAnsi="Times New Roman"/>
          <w:b/>
          <w:sz w:val="28"/>
        </w:rPr>
        <w:t xml:space="preserve">5.3  </w:t>
      </w:r>
      <w:r>
        <w:rPr>
          <w:rFonts w:ascii="Times New Roman" w:eastAsia="黑体" w:hAnsi="Times New Roman"/>
          <w:b/>
          <w:sz w:val="28"/>
        </w:rPr>
        <w:t>植物信息管理模块实现</w:t>
      </w:r>
      <w:bookmarkEnd w:id="57"/>
    </w:p>
    <w:p w14:paraId="29528B85" w14:textId="77777777" w:rsidR="00A75826" w:rsidRDefault="00000000">
      <w:pPr>
        <w:spacing w:after="0" w:line="360" w:lineRule="auto"/>
        <w:ind w:firstLine="480"/>
        <w:jc w:val="both"/>
      </w:pPr>
      <w:r>
        <w:rPr>
          <w:rFonts w:ascii="Times New Roman" w:eastAsia="宋体" w:hAnsi="Times New Roman"/>
          <w:sz w:val="24"/>
        </w:rPr>
        <w:t>植物信息管理模块的实现包括官方植物库和我的植物两部分。官方植物库主要提供查询功能，我的植物提供完整的</w:t>
      </w:r>
      <w:r>
        <w:rPr>
          <w:rFonts w:ascii="Times New Roman" w:eastAsia="宋体" w:hAnsi="Times New Roman"/>
          <w:sz w:val="24"/>
        </w:rPr>
        <w:t>CRUD</w:t>
      </w:r>
      <w:r>
        <w:rPr>
          <w:rFonts w:ascii="Times New Roman" w:eastAsia="宋体" w:hAnsi="Times New Roman"/>
          <w:sz w:val="24"/>
        </w:rPr>
        <w:t>操作。</w:t>
      </w:r>
    </w:p>
    <w:p w14:paraId="5EBF35B2" w14:textId="77777777" w:rsidR="00A75826" w:rsidRDefault="00000000">
      <w:pPr>
        <w:spacing w:after="0" w:line="360" w:lineRule="auto"/>
        <w:ind w:firstLine="480"/>
        <w:jc w:val="both"/>
      </w:pPr>
      <w:r>
        <w:rPr>
          <w:rFonts w:ascii="Times New Roman" w:eastAsia="宋体" w:hAnsi="Times New Roman"/>
          <w:sz w:val="24"/>
        </w:rPr>
        <w:t>官方植物库的查询使用</w:t>
      </w:r>
      <w:r>
        <w:rPr>
          <w:rFonts w:ascii="Times New Roman" w:eastAsia="宋体" w:hAnsi="Times New Roman"/>
          <w:sz w:val="24"/>
        </w:rPr>
        <w:t>MyBatis Plus</w:t>
      </w:r>
      <w:r>
        <w:rPr>
          <w:rFonts w:ascii="Times New Roman" w:eastAsia="宋体" w:hAnsi="Times New Roman"/>
          <w:sz w:val="24"/>
        </w:rPr>
        <w:t>的分页插件实现物理分页。</w:t>
      </w:r>
      <w:r>
        <w:rPr>
          <w:rFonts w:ascii="Times New Roman" w:eastAsia="宋体" w:hAnsi="Times New Roman"/>
          <w:sz w:val="24"/>
        </w:rPr>
        <w:t>Service</w:t>
      </w:r>
      <w:r>
        <w:rPr>
          <w:rFonts w:ascii="Times New Roman" w:eastAsia="宋体" w:hAnsi="Times New Roman"/>
          <w:sz w:val="24"/>
        </w:rPr>
        <w:t>层创建</w:t>
      </w:r>
      <w:r>
        <w:rPr>
          <w:rFonts w:ascii="Times New Roman" w:eastAsia="宋体" w:hAnsi="Times New Roman"/>
          <w:sz w:val="24"/>
        </w:rPr>
        <w:t>Page</w:t>
      </w:r>
      <w:r>
        <w:rPr>
          <w:rFonts w:ascii="Times New Roman" w:eastAsia="宋体" w:hAnsi="Times New Roman"/>
          <w:sz w:val="24"/>
        </w:rPr>
        <w:t>对象，设置当前页码和每页大小，通过</w:t>
      </w:r>
      <w:r>
        <w:rPr>
          <w:rFonts w:ascii="Times New Roman" w:eastAsia="宋体" w:hAnsi="Times New Roman"/>
          <w:sz w:val="24"/>
        </w:rPr>
        <w:t>Mapper</w:t>
      </w:r>
      <w:r>
        <w:rPr>
          <w:rFonts w:ascii="Times New Roman" w:eastAsia="宋体" w:hAnsi="Times New Roman"/>
          <w:sz w:val="24"/>
        </w:rPr>
        <w:t>的</w:t>
      </w:r>
      <w:r>
        <w:rPr>
          <w:rFonts w:ascii="Times New Roman" w:eastAsia="宋体" w:hAnsi="Times New Roman"/>
          <w:sz w:val="24"/>
        </w:rPr>
        <w:t>selectPage</w:t>
      </w:r>
      <w:r>
        <w:rPr>
          <w:rFonts w:ascii="Times New Roman" w:eastAsia="宋体" w:hAnsi="Times New Roman"/>
          <w:sz w:val="24"/>
        </w:rPr>
        <w:t>方法执行分页查询。如果提供了搜索关键词，则使用</w:t>
      </w:r>
      <w:r>
        <w:rPr>
          <w:rFonts w:ascii="Times New Roman" w:eastAsia="宋体" w:hAnsi="Times New Roman"/>
          <w:sz w:val="24"/>
        </w:rPr>
        <w:t>QueryWrapper</w:t>
      </w:r>
      <w:r>
        <w:rPr>
          <w:rFonts w:ascii="Times New Roman" w:eastAsia="宋体" w:hAnsi="Times New Roman"/>
          <w:sz w:val="24"/>
        </w:rPr>
        <w:t>添加模糊查询条件。分页查询的返回结果包含总记录数、总页数和当前页的数据列表。</w:t>
      </w:r>
    </w:p>
    <w:p w14:paraId="687BD955" w14:textId="77777777" w:rsidR="00A75826" w:rsidRDefault="00000000">
      <w:pPr>
        <w:spacing w:after="0" w:line="360" w:lineRule="auto"/>
        <w:ind w:firstLine="480"/>
        <w:jc w:val="both"/>
      </w:pPr>
      <w:r>
        <w:rPr>
          <w:rFonts w:ascii="Times New Roman" w:eastAsia="宋体" w:hAnsi="Times New Roman"/>
          <w:sz w:val="24"/>
        </w:rPr>
        <w:t>我的植物模块的添加功能实现如下：</w:t>
      </w:r>
      <w:r>
        <w:rPr>
          <w:rFonts w:ascii="Times New Roman" w:eastAsia="宋体" w:hAnsi="Times New Roman"/>
          <w:sz w:val="24"/>
        </w:rPr>
        <w:t>Controller</w:t>
      </w:r>
      <w:r>
        <w:rPr>
          <w:rFonts w:ascii="Times New Roman" w:eastAsia="宋体" w:hAnsi="Times New Roman"/>
          <w:sz w:val="24"/>
        </w:rPr>
        <w:t>层接收</w:t>
      </w:r>
      <w:r>
        <w:rPr>
          <w:rFonts w:ascii="Times New Roman" w:eastAsia="宋体" w:hAnsi="Times New Roman"/>
          <w:sz w:val="24"/>
        </w:rPr>
        <w:t>AddPlantDTO</w:t>
      </w:r>
      <w:r>
        <w:rPr>
          <w:rFonts w:ascii="Times New Roman" w:eastAsia="宋体" w:hAnsi="Times New Roman"/>
          <w:sz w:val="24"/>
        </w:rPr>
        <w:t>对象，其中包含植物昵称、关联的官方植物</w:t>
      </w:r>
      <w:r>
        <w:rPr>
          <w:rFonts w:ascii="Times New Roman" w:eastAsia="宋体" w:hAnsi="Times New Roman"/>
          <w:sz w:val="24"/>
        </w:rPr>
        <w:t>ID</w:t>
      </w:r>
      <w:r>
        <w:rPr>
          <w:rFonts w:ascii="Times New Roman" w:eastAsia="宋体" w:hAnsi="Times New Roman"/>
          <w:sz w:val="24"/>
        </w:rPr>
        <w:t>、位置等信息。</w:t>
      </w:r>
      <w:r>
        <w:rPr>
          <w:rFonts w:ascii="Times New Roman" w:eastAsia="宋体" w:hAnsi="Times New Roman"/>
          <w:sz w:val="24"/>
        </w:rPr>
        <w:t>Service</w:t>
      </w:r>
      <w:r>
        <w:rPr>
          <w:rFonts w:ascii="Times New Roman" w:eastAsia="宋体" w:hAnsi="Times New Roman"/>
          <w:sz w:val="24"/>
        </w:rPr>
        <w:t>层从</w:t>
      </w:r>
      <w:r>
        <w:rPr>
          <w:rFonts w:ascii="Times New Roman" w:eastAsia="宋体" w:hAnsi="Times New Roman"/>
          <w:sz w:val="24"/>
        </w:rPr>
        <w:t>SecurityUtils</w:t>
      </w:r>
      <w:r>
        <w:rPr>
          <w:rFonts w:ascii="Times New Roman" w:eastAsia="宋体" w:hAnsi="Times New Roman"/>
          <w:sz w:val="24"/>
        </w:rPr>
        <w:t>获取当前用户</w:t>
      </w:r>
      <w:r>
        <w:rPr>
          <w:rFonts w:ascii="Times New Roman" w:eastAsia="宋体" w:hAnsi="Times New Roman"/>
          <w:sz w:val="24"/>
        </w:rPr>
        <w:t>ID</w:t>
      </w:r>
      <w:r>
        <w:rPr>
          <w:rFonts w:ascii="Times New Roman" w:eastAsia="宋体" w:hAnsi="Times New Roman"/>
          <w:sz w:val="24"/>
        </w:rPr>
        <w:t>，创建</w:t>
      </w:r>
      <w:r>
        <w:rPr>
          <w:rFonts w:ascii="Times New Roman" w:eastAsia="宋体" w:hAnsi="Times New Roman"/>
          <w:sz w:val="24"/>
        </w:rPr>
        <w:t>MyPlant</w:t>
      </w:r>
      <w:r>
        <w:rPr>
          <w:rFonts w:ascii="Times New Roman" w:eastAsia="宋体" w:hAnsi="Times New Roman"/>
          <w:sz w:val="24"/>
        </w:rPr>
        <w:t>实体对象并设置属性，调用</w:t>
      </w:r>
      <w:r>
        <w:rPr>
          <w:rFonts w:ascii="Times New Roman" w:eastAsia="宋体" w:hAnsi="Times New Roman"/>
          <w:sz w:val="24"/>
        </w:rPr>
        <w:t>Mapper</w:t>
      </w:r>
      <w:r>
        <w:rPr>
          <w:rFonts w:ascii="Times New Roman" w:eastAsia="宋体" w:hAnsi="Times New Roman"/>
          <w:sz w:val="24"/>
        </w:rPr>
        <w:t>的</w:t>
      </w:r>
      <w:r>
        <w:rPr>
          <w:rFonts w:ascii="Times New Roman" w:eastAsia="宋体" w:hAnsi="Times New Roman"/>
          <w:sz w:val="24"/>
        </w:rPr>
        <w:t>insert</w:t>
      </w:r>
      <w:r>
        <w:rPr>
          <w:rFonts w:ascii="Times New Roman" w:eastAsia="宋体" w:hAnsi="Times New Roman"/>
          <w:sz w:val="24"/>
        </w:rPr>
        <w:t>方法将记录插入数据库。以下是我的植物查询接口的核心代码：</w:t>
      </w:r>
    </w:p>
    <w:p w14:paraId="724D92C1" w14:textId="77777777" w:rsidR="00A75826" w:rsidRDefault="00000000">
      <w:pPr>
        <w:spacing w:before="20" w:after="20" w:line="240" w:lineRule="auto"/>
        <w:ind w:left="567" w:firstLine="1134"/>
      </w:pPr>
      <w:r>
        <w:rPr>
          <w:rFonts w:ascii="Consolas" w:eastAsia="Times New Roman" w:hAnsi="Consolas"/>
          <w:sz w:val="18"/>
        </w:rPr>
        <w:t>// MyPlantController.java</w:t>
      </w:r>
      <w:r>
        <w:rPr>
          <w:rFonts w:ascii="Consolas" w:eastAsia="Times New Roman" w:hAnsi="Consolas"/>
          <w:sz w:val="18"/>
        </w:rPr>
        <w:br/>
        <w:t>@GetMapping("/my")</w:t>
      </w:r>
      <w:r>
        <w:rPr>
          <w:rFonts w:ascii="Consolas" w:eastAsia="Times New Roman" w:hAnsi="Consolas"/>
          <w:sz w:val="18"/>
        </w:rPr>
        <w:br/>
        <w:t>public Result getMyPlants(</w:t>
      </w:r>
      <w:r>
        <w:rPr>
          <w:rFonts w:ascii="Consolas" w:eastAsia="Times New Roman" w:hAnsi="Consolas"/>
          <w:sz w:val="18"/>
        </w:rPr>
        <w:br/>
        <w:t xml:space="preserve">    @RequestParam(defaultValue = "1") Integer page,</w:t>
      </w:r>
      <w:r>
        <w:rPr>
          <w:rFonts w:ascii="Consolas" w:eastAsia="Times New Roman" w:hAnsi="Consolas"/>
          <w:sz w:val="18"/>
        </w:rPr>
        <w:br/>
        <w:t xml:space="preserve">    @RequestParam(defaultValue = "10") Integer size,</w:t>
      </w:r>
      <w:r>
        <w:rPr>
          <w:rFonts w:ascii="Consolas" w:eastAsia="Times New Roman" w:hAnsi="Consolas"/>
          <w:sz w:val="18"/>
        </w:rPr>
        <w:br/>
        <w:t xml:space="preserve">    @RequestParam(required = false) String keyword) {</w:t>
      </w:r>
      <w:r>
        <w:rPr>
          <w:rFonts w:ascii="Consolas" w:eastAsia="Times New Roman" w:hAnsi="Consolas"/>
          <w:sz w:val="18"/>
        </w:rPr>
        <w:br/>
        <w:t xml:space="preserve">    Long userId = SecurityUtils.getCurrentUserId();</w:t>
      </w:r>
      <w:r>
        <w:rPr>
          <w:rFonts w:ascii="Consolas" w:eastAsia="Times New Roman" w:hAnsi="Consolas"/>
          <w:sz w:val="18"/>
        </w:rPr>
        <w:br/>
        <w:t xml:space="preserve">    Page&lt;MyPlant&gt; result = myPlantService</w:t>
      </w:r>
      <w:r>
        <w:rPr>
          <w:rFonts w:ascii="Consolas" w:eastAsia="Times New Roman" w:hAnsi="Consolas"/>
          <w:sz w:val="18"/>
        </w:rPr>
        <w:br/>
        <w:t xml:space="preserve">        .getUserPlants(userId, page, size, keyword);</w:t>
      </w:r>
      <w:r>
        <w:rPr>
          <w:rFonts w:ascii="Consolas" w:eastAsia="Times New Roman" w:hAnsi="Consolas"/>
          <w:sz w:val="18"/>
        </w:rPr>
        <w:br/>
        <w:t xml:space="preserve">    return Result.success(result);</w:t>
      </w:r>
      <w:r>
        <w:rPr>
          <w:rFonts w:ascii="Consolas" w:eastAsia="Times New Roman" w:hAnsi="Consolas"/>
          <w:sz w:val="18"/>
        </w:rPr>
        <w:br/>
        <w:t>}</w:t>
      </w:r>
    </w:p>
    <w:p w14:paraId="2503E024" w14:textId="77777777" w:rsidR="00A75826" w:rsidRDefault="00000000">
      <w:pPr>
        <w:spacing w:after="0" w:line="360" w:lineRule="auto"/>
        <w:ind w:firstLine="480"/>
        <w:jc w:val="both"/>
      </w:pPr>
      <w:r>
        <w:rPr>
          <w:rFonts w:ascii="Times New Roman" w:eastAsia="宋体" w:hAnsi="Times New Roman"/>
          <w:sz w:val="24"/>
        </w:rPr>
        <w:t>前端页面使用</w:t>
      </w:r>
      <w:r>
        <w:rPr>
          <w:rFonts w:ascii="Times New Roman" w:eastAsia="宋体" w:hAnsi="Times New Roman"/>
          <w:sz w:val="24"/>
        </w:rPr>
        <w:t>Element Plus</w:t>
      </w:r>
      <w:r>
        <w:rPr>
          <w:rFonts w:ascii="Times New Roman" w:eastAsia="宋体" w:hAnsi="Times New Roman"/>
          <w:sz w:val="24"/>
        </w:rPr>
        <w:t>的</w:t>
      </w:r>
      <w:r>
        <w:rPr>
          <w:rFonts w:ascii="Times New Roman" w:eastAsia="宋体" w:hAnsi="Times New Roman"/>
          <w:sz w:val="24"/>
        </w:rPr>
        <w:t>el-table</w:t>
      </w:r>
      <w:r>
        <w:rPr>
          <w:rFonts w:ascii="Times New Roman" w:eastAsia="宋体" w:hAnsi="Times New Roman"/>
          <w:sz w:val="24"/>
        </w:rPr>
        <w:t>组件以表格形式展示植物列表，每行显示植物的昵称、品种、位置、状态和添加时间。表格上方设置搜索框，通过</w:t>
      </w:r>
      <w:r>
        <w:rPr>
          <w:rFonts w:ascii="Times New Roman" w:eastAsia="宋体" w:hAnsi="Times New Roman"/>
          <w:sz w:val="24"/>
        </w:rPr>
        <w:t>Vue</w:t>
      </w:r>
      <w:r>
        <w:rPr>
          <w:rFonts w:ascii="Times New Roman" w:eastAsia="宋体" w:hAnsi="Times New Roman"/>
          <w:sz w:val="24"/>
        </w:rPr>
        <w:t>的</w:t>
      </w:r>
      <w:r>
        <w:rPr>
          <w:rFonts w:ascii="Times New Roman" w:eastAsia="宋体" w:hAnsi="Times New Roman"/>
          <w:sz w:val="24"/>
        </w:rPr>
        <w:t>watch</w:t>
      </w:r>
      <w:r>
        <w:rPr>
          <w:rFonts w:ascii="Times New Roman" w:eastAsia="宋体" w:hAnsi="Times New Roman"/>
          <w:sz w:val="24"/>
        </w:rPr>
        <w:t>监听输入变化，使用</w:t>
      </w:r>
      <w:r>
        <w:rPr>
          <w:rFonts w:ascii="Times New Roman" w:eastAsia="宋体" w:hAnsi="Times New Roman"/>
          <w:sz w:val="24"/>
        </w:rPr>
        <w:t>debounce</w:t>
      </w:r>
      <w:r>
        <w:rPr>
          <w:rFonts w:ascii="Times New Roman" w:eastAsia="宋体" w:hAnsi="Times New Roman"/>
          <w:sz w:val="24"/>
        </w:rPr>
        <w:t>（防抖）处理减少不必要的</w:t>
      </w:r>
      <w:r>
        <w:rPr>
          <w:rFonts w:ascii="Times New Roman" w:eastAsia="宋体" w:hAnsi="Times New Roman"/>
          <w:sz w:val="24"/>
        </w:rPr>
        <w:t>API</w:t>
      </w:r>
      <w:r>
        <w:rPr>
          <w:rFonts w:ascii="Times New Roman" w:eastAsia="宋体" w:hAnsi="Times New Roman"/>
          <w:sz w:val="24"/>
        </w:rPr>
        <w:t>请求。表格下方使用</w:t>
      </w:r>
      <w:r>
        <w:rPr>
          <w:rFonts w:ascii="Times New Roman" w:eastAsia="宋体" w:hAnsi="Times New Roman"/>
          <w:sz w:val="24"/>
        </w:rPr>
        <w:t>el-pagination</w:t>
      </w:r>
      <w:r>
        <w:rPr>
          <w:rFonts w:ascii="Times New Roman" w:eastAsia="宋体" w:hAnsi="Times New Roman"/>
          <w:sz w:val="24"/>
        </w:rPr>
        <w:t>组件实现分页导航。添加和编辑植物使用</w:t>
      </w:r>
      <w:r>
        <w:rPr>
          <w:rFonts w:ascii="Times New Roman" w:eastAsia="宋体" w:hAnsi="Times New Roman"/>
          <w:sz w:val="24"/>
        </w:rPr>
        <w:t>el-dialog</w:t>
      </w:r>
      <w:r>
        <w:rPr>
          <w:rFonts w:ascii="Times New Roman" w:eastAsia="宋体" w:hAnsi="Times New Roman"/>
          <w:sz w:val="24"/>
        </w:rPr>
        <w:t>弹窗，弹窗内嵌</w:t>
      </w:r>
      <w:r>
        <w:rPr>
          <w:rFonts w:ascii="Times New Roman" w:eastAsia="宋体" w:hAnsi="Times New Roman"/>
          <w:sz w:val="24"/>
        </w:rPr>
        <w:t>el-form</w:t>
      </w:r>
      <w:r>
        <w:rPr>
          <w:rFonts w:ascii="Times New Roman" w:eastAsia="宋体" w:hAnsi="Times New Roman"/>
          <w:sz w:val="24"/>
        </w:rPr>
        <w:t>表单，表单通过</w:t>
      </w:r>
      <w:r>
        <w:rPr>
          <w:rFonts w:ascii="Times New Roman" w:eastAsia="宋体" w:hAnsi="Times New Roman"/>
          <w:sz w:val="24"/>
        </w:rPr>
        <w:t>rules</w:t>
      </w:r>
      <w:r>
        <w:rPr>
          <w:rFonts w:ascii="Times New Roman" w:eastAsia="宋体" w:hAnsi="Times New Roman"/>
          <w:sz w:val="24"/>
        </w:rPr>
        <w:t>属性配置验证规则，确保用户输入的数据合法有效。</w:t>
      </w:r>
    </w:p>
    <w:p w14:paraId="20BA7975" w14:textId="77777777" w:rsidR="00A75826" w:rsidRDefault="00A75826">
      <w:pPr>
        <w:spacing w:before="120" w:line="240" w:lineRule="auto"/>
      </w:pPr>
    </w:p>
    <w:p w14:paraId="2CD22FB5"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5-3</w:t>
      </w:r>
      <w:r>
        <w:rPr>
          <w:rFonts w:ascii="Times New Roman" w:eastAsia="宋体" w:hAnsi="Times New Roman"/>
          <w:color w:val="969696"/>
          <w:sz w:val="21"/>
        </w:rPr>
        <w:t>】</w:t>
      </w:r>
    </w:p>
    <w:p w14:paraId="167D010F"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5-3  </w:t>
      </w:r>
      <w:r>
        <w:rPr>
          <w:rFonts w:ascii="Times New Roman" w:eastAsia="黑体" w:hAnsi="Times New Roman"/>
          <w:b/>
          <w:sz w:val="18"/>
        </w:rPr>
        <w:t>官方植物库浏览界面截图</w:t>
      </w:r>
    </w:p>
    <w:p w14:paraId="549E48CE" w14:textId="77777777" w:rsidR="00A75826" w:rsidRDefault="00A75826">
      <w:pPr>
        <w:spacing w:before="120" w:line="240" w:lineRule="auto"/>
      </w:pPr>
    </w:p>
    <w:p w14:paraId="575BF50E"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5-4</w:t>
      </w:r>
      <w:r>
        <w:rPr>
          <w:rFonts w:ascii="Times New Roman" w:eastAsia="宋体" w:hAnsi="Times New Roman"/>
          <w:color w:val="969696"/>
          <w:sz w:val="21"/>
        </w:rPr>
        <w:t>】</w:t>
      </w:r>
    </w:p>
    <w:p w14:paraId="7DD4FB57"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5-4  </w:t>
      </w:r>
      <w:r>
        <w:rPr>
          <w:rFonts w:ascii="Times New Roman" w:eastAsia="黑体" w:hAnsi="Times New Roman"/>
          <w:b/>
          <w:sz w:val="18"/>
        </w:rPr>
        <w:t>我的植物列表界面截图</w:t>
      </w:r>
    </w:p>
    <w:p w14:paraId="6EBB2FF7" w14:textId="77777777" w:rsidR="00A75826" w:rsidRDefault="00000000">
      <w:pPr>
        <w:spacing w:before="120" w:after="120" w:line="360" w:lineRule="auto"/>
        <w:outlineLvl w:val="1"/>
      </w:pPr>
      <w:bookmarkStart w:id="58" w:name="_Toc699"/>
      <w:r>
        <w:rPr>
          <w:rFonts w:ascii="Times New Roman" w:eastAsia="黑体" w:hAnsi="Times New Roman"/>
          <w:b/>
          <w:sz w:val="28"/>
        </w:rPr>
        <w:t xml:space="preserve">5.4  </w:t>
      </w:r>
      <w:r>
        <w:rPr>
          <w:rFonts w:ascii="Times New Roman" w:eastAsia="黑体" w:hAnsi="Times New Roman"/>
          <w:b/>
          <w:sz w:val="28"/>
        </w:rPr>
        <w:t>养护计划模块实现</w:t>
      </w:r>
      <w:bookmarkEnd w:id="58"/>
    </w:p>
    <w:p w14:paraId="1E2BFE35" w14:textId="77777777" w:rsidR="00A75826" w:rsidRDefault="00000000">
      <w:pPr>
        <w:spacing w:after="0" w:line="360" w:lineRule="auto"/>
        <w:ind w:firstLine="480"/>
        <w:jc w:val="both"/>
      </w:pPr>
      <w:r>
        <w:rPr>
          <w:rFonts w:ascii="Times New Roman" w:eastAsia="宋体" w:hAnsi="Times New Roman"/>
          <w:sz w:val="24"/>
        </w:rPr>
        <w:t>养护计划模块是系统的核心业务模块，涉及养护计划的创建、查询、完成操作以及日历视图和统计分析功能的实现。</w:t>
      </w:r>
    </w:p>
    <w:p w14:paraId="18C40B40" w14:textId="77777777" w:rsidR="00A75826" w:rsidRDefault="00000000">
      <w:pPr>
        <w:spacing w:after="0" w:line="360" w:lineRule="auto"/>
        <w:ind w:firstLine="480"/>
        <w:jc w:val="both"/>
      </w:pPr>
      <w:r>
        <w:rPr>
          <w:rFonts w:ascii="Times New Roman" w:eastAsia="宋体" w:hAnsi="Times New Roman"/>
          <w:sz w:val="24"/>
        </w:rPr>
        <w:t>创建养护计划的实现：用户在前端页面选择目标植物、养护类型、执行频率和首次执行时间，提交后后端创建</w:t>
      </w:r>
      <w:r>
        <w:rPr>
          <w:rFonts w:ascii="Times New Roman" w:eastAsia="宋体" w:hAnsi="Times New Roman"/>
          <w:sz w:val="24"/>
        </w:rPr>
        <w:t>CareSchedule</w:t>
      </w:r>
      <w:r>
        <w:rPr>
          <w:rFonts w:ascii="Times New Roman" w:eastAsia="宋体" w:hAnsi="Times New Roman"/>
          <w:sz w:val="24"/>
        </w:rPr>
        <w:t>记录。系统根据用户设置的频率自动计算下次执行时间，例如设置为</w:t>
      </w:r>
      <w:r>
        <w:rPr>
          <w:rFonts w:ascii="Times New Roman" w:eastAsia="宋体" w:hAnsi="Times New Roman"/>
          <w:sz w:val="24"/>
        </w:rPr>
        <w:t>"</w:t>
      </w:r>
      <w:r>
        <w:rPr>
          <w:rFonts w:ascii="Times New Roman" w:eastAsia="宋体" w:hAnsi="Times New Roman"/>
          <w:sz w:val="24"/>
        </w:rPr>
        <w:t>每</w:t>
      </w:r>
      <w:r>
        <w:rPr>
          <w:rFonts w:ascii="Times New Roman" w:eastAsia="宋体" w:hAnsi="Times New Roman"/>
          <w:sz w:val="24"/>
        </w:rPr>
        <w:t>3</w:t>
      </w:r>
      <w:r>
        <w:rPr>
          <w:rFonts w:ascii="Times New Roman" w:eastAsia="宋体" w:hAnsi="Times New Roman"/>
          <w:sz w:val="24"/>
        </w:rPr>
        <w:t>天浇水一次</w:t>
      </w:r>
      <w:r>
        <w:rPr>
          <w:rFonts w:ascii="Times New Roman" w:eastAsia="宋体" w:hAnsi="Times New Roman"/>
          <w:sz w:val="24"/>
        </w:rPr>
        <w:t>"</w:t>
      </w:r>
      <w:r>
        <w:rPr>
          <w:rFonts w:ascii="Times New Roman" w:eastAsia="宋体" w:hAnsi="Times New Roman"/>
          <w:sz w:val="24"/>
        </w:rPr>
        <w:t>，则下次执行时间为当前时间加</w:t>
      </w:r>
      <w:r>
        <w:rPr>
          <w:rFonts w:ascii="Times New Roman" w:eastAsia="宋体" w:hAnsi="Times New Roman"/>
          <w:sz w:val="24"/>
        </w:rPr>
        <w:t>3</w:t>
      </w:r>
      <w:r>
        <w:rPr>
          <w:rFonts w:ascii="Times New Roman" w:eastAsia="宋体" w:hAnsi="Times New Roman"/>
          <w:sz w:val="24"/>
        </w:rPr>
        <w:t>天。</w:t>
      </w:r>
    </w:p>
    <w:p w14:paraId="33F0617B" w14:textId="77777777" w:rsidR="00A75826" w:rsidRDefault="00000000">
      <w:pPr>
        <w:spacing w:after="0" w:line="360" w:lineRule="auto"/>
        <w:ind w:firstLine="480"/>
        <w:jc w:val="both"/>
      </w:pPr>
      <w:r>
        <w:rPr>
          <w:rFonts w:ascii="Times New Roman" w:eastAsia="宋体" w:hAnsi="Times New Roman"/>
          <w:sz w:val="24"/>
        </w:rPr>
        <w:t>完成养护任务的实现：用户点击</w:t>
      </w:r>
      <w:r>
        <w:rPr>
          <w:rFonts w:ascii="Times New Roman" w:eastAsia="宋体" w:hAnsi="Times New Roman"/>
          <w:sz w:val="24"/>
        </w:rPr>
        <w:t>"</w:t>
      </w:r>
      <w:r>
        <w:rPr>
          <w:rFonts w:ascii="Times New Roman" w:eastAsia="宋体" w:hAnsi="Times New Roman"/>
          <w:sz w:val="24"/>
        </w:rPr>
        <w:t>完成</w:t>
      </w:r>
      <w:r>
        <w:rPr>
          <w:rFonts w:ascii="Times New Roman" w:eastAsia="宋体" w:hAnsi="Times New Roman"/>
          <w:sz w:val="24"/>
        </w:rPr>
        <w:t>"</w:t>
      </w:r>
      <w:r>
        <w:rPr>
          <w:rFonts w:ascii="Times New Roman" w:eastAsia="宋体" w:hAnsi="Times New Roman"/>
          <w:sz w:val="24"/>
        </w:rPr>
        <w:t>按钮后，系统执行以下操作</w:t>
      </w:r>
      <w:r>
        <w:rPr>
          <w:rFonts w:ascii="Times New Roman" w:eastAsia="宋体" w:hAnsi="Times New Roman"/>
          <w:sz w:val="24"/>
        </w:rPr>
        <w:t>——</w:t>
      </w:r>
      <w:r>
        <w:rPr>
          <w:rFonts w:ascii="Times New Roman" w:eastAsia="宋体" w:hAnsi="Times New Roman"/>
          <w:sz w:val="24"/>
        </w:rPr>
        <w:t>首先创建一条</w:t>
      </w:r>
      <w:r>
        <w:rPr>
          <w:rFonts w:ascii="Times New Roman" w:eastAsia="宋体" w:hAnsi="Times New Roman"/>
          <w:sz w:val="24"/>
        </w:rPr>
        <w:t>CareRecord</w:t>
      </w:r>
      <w:r>
        <w:rPr>
          <w:rFonts w:ascii="Times New Roman" w:eastAsia="宋体" w:hAnsi="Times New Roman"/>
          <w:sz w:val="24"/>
        </w:rPr>
        <w:t>养护记录，记录养护类型和实际完成时间；然后更新对应的</w:t>
      </w:r>
      <w:r>
        <w:rPr>
          <w:rFonts w:ascii="Times New Roman" w:eastAsia="宋体" w:hAnsi="Times New Roman"/>
          <w:sz w:val="24"/>
        </w:rPr>
        <w:t>CareSchedule</w:t>
      </w:r>
      <w:r>
        <w:rPr>
          <w:rFonts w:ascii="Times New Roman" w:eastAsia="宋体" w:hAnsi="Times New Roman"/>
          <w:sz w:val="24"/>
        </w:rPr>
        <w:t>记录，重新计算下次执行时间；最后检查该用户是否开启了邮件提醒，如果开启则发送一封养护确认邮件。以下是完成养护任务的核心代码：</w:t>
      </w:r>
    </w:p>
    <w:p w14:paraId="27D86D3F" w14:textId="77777777" w:rsidR="00A75826" w:rsidRDefault="00000000">
      <w:pPr>
        <w:spacing w:before="20" w:after="20" w:line="240" w:lineRule="auto"/>
        <w:ind w:left="567" w:firstLine="1134"/>
      </w:pPr>
      <w:r>
        <w:rPr>
          <w:rFonts w:ascii="Consolas" w:eastAsia="Times New Roman" w:hAnsi="Consolas"/>
          <w:sz w:val="18"/>
        </w:rPr>
        <w:t>// CareService.java</w:t>
      </w:r>
      <w:r>
        <w:rPr>
          <w:rFonts w:ascii="Consolas" w:eastAsia="Times New Roman" w:hAnsi="Consolas"/>
          <w:sz w:val="18"/>
        </w:rPr>
        <w:br/>
        <w:t>@Transactional</w:t>
      </w:r>
      <w:r>
        <w:rPr>
          <w:rFonts w:ascii="Consolas" w:eastAsia="Times New Roman" w:hAnsi="Consolas"/>
          <w:sz w:val="18"/>
        </w:rPr>
        <w:br/>
        <w:t>public void completeSchedule(Long scheduleId) {</w:t>
      </w:r>
      <w:r>
        <w:rPr>
          <w:rFonts w:ascii="Consolas" w:eastAsia="Times New Roman" w:hAnsi="Consolas"/>
          <w:sz w:val="18"/>
        </w:rPr>
        <w:br/>
        <w:t xml:space="preserve">    CareSchedule schedule = scheduleMapper</w:t>
      </w:r>
      <w:r>
        <w:rPr>
          <w:rFonts w:ascii="Consolas" w:eastAsia="Times New Roman" w:hAnsi="Consolas"/>
          <w:sz w:val="18"/>
        </w:rPr>
        <w:br/>
        <w:t xml:space="preserve">        .selectById(scheduleId);</w:t>
      </w:r>
      <w:r>
        <w:rPr>
          <w:rFonts w:ascii="Consolas" w:eastAsia="Times New Roman" w:hAnsi="Consolas"/>
          <w:sz w:val="18"/>
        </w:rPr>
        <w:br/>
        <w:t xml:space="preserve">    if (schedule == null) {</w:t>
      </w:r>
      <w:r>
        <w:rPr>
          <w:rFonts w:ascii="Consolas" w:eastAsia="Times New Roman" w:hAnsi="Consolas"/>
          <w:sz w:val="18"/>
        </w:rPr>
        <w:br/>
        <w:t xml:space="preserve">        throw new BizException("计划不存在");</w:t>
      </w:r>
      <w:r>
        <w:rPr>
          <w:rFonts w:ascii="Consolas" w:eastAsia="Times New Roman" w:hAnsi="Consolas"/>
          <w:sz w:val="18"/>
        </w:rPr>
        <w:br/>
        <w:t xml:space="preserve">    }</w:t>
      </w:r>
      <w:r>
        <w:rPr>
          <w:rFonts w:ascii="Consolas" w:eastAsia="Times New Roman" w:hAnsi="Consolas"/>
          <w:sz w:val="18"/>
        </w:rPr>
        <w:br/>
        <w:t xml:space="preserve">    // 创建养护记录</w:t>
      </w:r>
      <w:r>
        <w:rPr>
          <w:rFonts w:ascii="Consolas" w:eastAsia="Times New Roman" w:hAnsi="Consolas"/>
          <w:sz w:val="18"/>
        </w:rPr>
        <w:br/>
        <w:t xml:space="preserve">    CareRecord record = new CareRecord();</w:t>
      </w:r>
      <w:r>
        <w:rPr>
          <w:rFonts w:ascii="Consolas" w:eastAsia="Times New Roman" w:hAnsi="Consolas"/>
          <w:sz w:val="18"/>
        </w:rPr>
        <w:br/>
        <w:t xml:space="preserve">    record.setScheduleId(scheduleId);</w:t>
      </w:r>
      <w:r>
        <w:rPr>
          <w:rFonts w:ascii="Consolas" w:eastAsia="Times New Roman" w:hAnsi="Consolas"/>
          <w:sz w:val="18"/>
        </w:rPr>
        <w:br/>
        <w:t xml:space="preserve">    record.setMyPlantId(schedule.getMyPlantId());</w:t>
      </w:r>
      <w:r>
        <w:rPr>
          <w:rFonts w:ascii="Consolas" w:eastAsia="Times New Roman" w:hAnsi="Consolas"/>
          <w:sz w:val="18"/>
        </w:rPr>
        <w:br/>
        <w:t xml:space="preserve">    record.setCareType(schedule.getCareType());</w:t>
      </w:r>
      <w:r>
        <w:rPr>
          <w:rFonts w:ascii="Consolas" w:eastAsia="Times New Roman" w:hAnsi="Consolas"/>
          <w:sz w:val="18"/>
        </w:rPr>
        <w:br/>
        <w:t xml:space="preserve">    record.setCareTime(new Date());</w:t>
      </w:r>
      <w:r>
        <w:rPr>
          <w:rFonts w:ascii="Consolas" w:eastAsia="Times New Roman" w:hAnsi="Consolas"/>
          <w:sz w:val="18"/>
        </w:rPr>
        <w:br/>
        <w:t xml:space="preserve">    recordMapper.insert(record);</w:t>
      </w:r>
      <w:r>
        <w:rPr>
          <w:rFonts w:ascii="Consolas" w:eastAsia="Times New Roman" w:hAnsi="Consolas"/>
          <w:sz w:val="18"/>
        </w:rPr>
        <w:br/>
      </w:r>
      <w:r>
        <w:rPr>
          <w:rFonts w:ascii="Consolas" w:eastAsia="宋体" w:hAnsi="Consolas"/>
          <w:sz w:val="18"/>
        </w:rPr>
        <w:t xml:space="preserve">    // </w:t>
      </w:r>
      <w:r>
        <w:rPr>
          <w:rFonts w:ascii="Consolas" w:eastAsia="宋体" w:hAnsi="Consolas"/>
          <w:sz w:val="18"/>
        </w:rPr>
        <w:t>更新下次执行时间</w:t>
      </w:r>
      <w:r>
        <w:rPr>
          <w:rFonts w:ascii="Consolas" w:eastAsia="Times New Roman" w:hAnsi="Consolas"/>
          <w:sz w:val="18"/>
        </w:rPr>
        <w:br/>
        <w:t xml:space="preserve">    Date nextTime = calcNextTime(</w:t>
      </w:r>
      <w:r>
        <w:rPr>
          <w:rFonts w:ascii="Consolas" w:eastAsia="Times New Roman" w:hAnsi="Consolas"/>
          <w:sz w:val="18"/>
        </w:rPr>
        <w:br/>
        <w:t xml:space="preserve">        schedule.getFrequency(),</w:t>
      </w:r>
      <w:r>
        <w:rPr>
          <w:rFonts w:ascii="Consolas" w:eastAsia="Times New Roman" w:hAnsi="Consolas"/>
          <w:sz w:val="18"/>
        </w:rPr>
        <w:br/>
        <w:t xml:space="preserve">        schedule.getIntervalDays());</w:t>
      </w:r>
      <w:r>
        <w:rPr>
          <w:rFonts w:ascii="Consolas" w:eastAsia="Times New Roman" w:hAnsi="Consolas"/>
          <w:sz w:val="18"/>
        </w:rPr>
        <w:br/>
        <w:t xml:space="preserve">    schedule.setNextTime(nextTime);</w:t>
      </w:r>
      <w:r>
        <w:rPr>
          <w:rFonts w:ascii="Consolas" w:eastAsia="Times New Roman" w:hAnsi="Consolas"/>
          <w:sz w:val="18"/>
        </w:rPr>
        <w:br/>
        <w:t xml:space="preserve">    scheduleMapper.updateById(schedule);</w:t>
      </w:r>
      <w:r>
        <w:rPr>
          <w:rFonts w:ascii="Consolas" w:eastAsia="Times New Roman" w:hAnsi="Consolas"/>
          <w:sz w:val="18"/>
        </w:rPr>
        <w:br/>
        <w:t>}</w:t>
      </w:r>
    </w:p>
    <w:p w14:paraId="34E3E141" w14:textId="77777777" w:rsidR="00A75826" w:rsidRDefault="00000000">
      <w:pPr>
        <w:spacing w:after="0" w:line="360" w:lineRule="auto"/>
        <w:ind w:firstLine="480"/>
        <w:jc w:val="both"/>
      </w:pPr>
      <w:r>
        <w:rPr>
          <w:rFonts w:ascii="Times New Roman" w:eastAsia="宋体" w:hAnsi="Times New Roman"/>
          <w:sz w:val="24"/>
        </w:rPr>
        <w:t>日历视图功能通过</w:t>
      </w:r>
      <w:r>
        <w:rPr>
          <w:rFonts w:ascii="Times New Roman" w:eastAsia="宋体" w:hAnsi="Times New Roman"/>
          <w:sz w:val="24"/>
        </w:rPr>
        <w:t>/api/care/calendar</w:t>
      </w:r>
      <w:r>
        <w:rPr>
          <w:rFonts w:ascii="Times New Roman" w:eastAsia="宋体" w:hAnsi="Times New Roman"/>
          <w:sz w:val="24"/>
        </w:rPr>
        <w:t>接口获取指定月份的养护数据。后端根据传入的年份和月份参数，查询该时间段内的所有养护计划和养护记录，组装为按日期分组的数据结构返回。前端使用</w:t>
      </w:r>
      <w:r>
        <w:rPr>
          <w:rFonts w:ascii="Times New Roman" w:eastAsia="宋体" w:hAnsi="Times New Roman"/>
          <w:sz w:val="24"/>
        </w:rPr>
        <w:t>FullCalendar</w:t>
      </w:r>
      <w:r>
        <w:rPr>
          <w:rFonts w:ascii="Times New Roman" w:eastAsia="宋体" w:hAnsi="Times New Roman"/>
          <w:sz w:val="24"/>
        </w:rPr>
        <w:t>日历组件渲染数据，不同类型的养护</w:t>
      </w:r>
      <w:r>
        <w:rPr>
          <w:rFonts w:ascii="Times New Roman" w:eastAsia="宋体" w:hAnsi="Times New Roman"/>
          <w:sz w:val="24"/>
        </w:rPr>
        <w:lastRenderedPageBreak/>
        <w:t>任务使用不同颜色的标签标识（如蓝色表示浇水、绿色表示施肥、橙色表示修剪等）。用户点击日历上的日期，可以查看该日的详细任务列表。</w:t>
      </w:r>
    </w:p>
    <w:p w14:paraId="25454C83" w14:textId="77777777" w:rsidR="00A75826" w:rsidRDefault="00000000">
      <w:pPr>
        <w:spacing w:after="0" w:line="360" w:lineRule="auto"/>
        <w:ind w:firstLine="480"/>
        <w:jc w:val="both"/>
      </w:pPr>
      <w:r>
        <w:rPr>
          <w:rFonts w:ascii="Times New Roman" w:eastAsia="宋体" w:hAnsi="Times New Roman"/>
          <w:sz w:val="24"/>
        </w:rPr>
        <w:t>统计分析功能通过对</w:t>
      </w:r>
      <w:r>
        <w:rPr>
          <w:rFonts w:ascii="Times New Roman" w:eastAsia="宋体" w:hAnsi="Times New Roman"/>
          <w:sz w:val="24"/>
        </w:rPr>
        <w:t>care_records</w:t>
      </w:r>
      <w:r>
        <w:rPr>
          <w:rFonts w:ascii="Times New Roman" w:eastAsia="宋体" w:hAnsi="Times New Roman"/>
          <w:sz w:val="24"/>
        </w:rPr>
        <w:t>表进行</w:t>
      </w:r>
      <w:r>
        <w:rPr>
          <w:rFonts w:ascii="Times New Roman" w:eastAsia="宋体" w:hAnsi="Times New Roman"/>
          <w:sz w:val="24"/>
        </w:rPr>
        <w:t>SQL</w:t>
      </w:r>
      <w:r>
        <w:rPr>
          <w:rFonts w:ascii="Times New Roman" w:eastAsia="宋体" w:hAnsi="Times New Roman"/>
          <w:sz w:val="24"/>
        </w:rPr>
        <w:t>聚合查询实现。系统按照养护类型分组统计指定时间范围内的操作次数，同时按照时间维度（按周或按月）统计养护频次的变化趋势。前端使用</w:t>
      </w:r>
      <w:r>
        <w:rPr>
          <w:rFonts w:ascii="Times New Roman" w:eastAsia="宋体" w:hAnsi="Times New Roman"/>
          <w:sz w:val="24"/>
        </w:rPr>
        <w:t>ECharts</w:t>
      </w:r>
      <w:r>
        <w:rPr>
          <w:rFonts w:ascii="Times New Roman" w:eastAsia="宋体" w:hAnsi="Times New Roman"/>
          <w:sz w:val="24"/>
        </w:rPr>
        <w:t>图表库将统计数据渲染为柱状图和折线图，直观展示用户的养护习惯。</w:t>
      </w:r>
    </w:p>
    <w:p w14:paraId="6E950585" w14:textId="77777777" w:rsidR="00A75826" w:rsidRDefault="00A75826">
      <w:pPr>
        <w:spacing w:before="120" w:line="240" w:lineRule="auto"/>
      </w:pPr>
    </w:p>
    <w:p w14:paraId="6601A78A"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5-5</w:t>
      </w:r>
      <w:r>
        <w:rPr>
          <w:rFonts w:ascii="Times New Roman" w:eastAsia="宋体" w:hAnsi="Times New Roman"/>
          <w:color w:val="969696"/>
          <w:sz w:val="21"/>
        </w:rPr>
        <w:t>】</w:t>
      </w:r>
    </w:p>
    <w:p w14:paraId="68854C72"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5-5  </w:t>
      </w:r>
      <w:r>
        <w:rPr>
          <w:rFonts w:ascii="Times New Roman" w:eastAsia="黑体" w:hAnsi="Times New Roman"/>
          <w:b/>
          <w:sz w:val="18"/>
        </w:rPr>
        <w:t>养护计划列表界面截图</w:t>
      </w:r>
    </w:p>
    <w:p w14:paraId="5CD2A028" w14:textId="77777777" w:rsidR="00A75826" w:rsidRDefault="00A75826">
      <w:pPr>
        <w:spacing w:before="120" w:line="240" w:lineRule="auto"/>
      </w:pPr>
    </w:p>
    <w:p w14:paraId="17570A35"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5-6</w:t>
      </w:r>
      <w:r>
        <w:rPr>
          <w:rFonts w:ascii="Times New Roman" w:eastAsia="宋体" w:hAnsi="Times New Roman"/>
          <w:color w:val="969696"/>
          <w:sz w:val="21"/>
        </w:rPr>
        <w:t>】</w:t>
      </w:r>
    </w:p>
    <w:p w14:paraId="012F4768"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5-6  </w:t>
      </w:r>
      <w:r>
        <w:rPr>
          <w:rFonts w:ascii="Times New Roman" w:eastAsia="黑体" w:hAnsi="Times New Roman"/>
          <w:b/>
          <w:sz w:val="18"/>
        </w:rPr>
        <w:t>日历视图界面截图</w:t>
      </w:r>
    </w:p>
    <w:p w14:paraId="0DD32472" w14:textId="77777777" w:rsidR="00A75826" w:rsidRDefault="00A75826">
      <w:pPr>
        <w:spacing w:before="120" w:line="240" w:lineRule="auto"/>
      </w:pPr>
    </w:p>
    <w:p w14:paraId="7829DDB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5-7</w:t>
      </w:r>
      <w:r>
        <w:rPr>
          <w:rFonts w:ascii="Times New Roman" w:eastAsia="宋体" w:hAnsi="Times New Roman"/>
          <w:color w:val="969696"/>
          <w:sz w:val="21"/>
        </w:rPr>
        <w:t>】</w:t>
      </w:r>
    </w:p>
    <w:p w14:paraId="792B929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5-7  </w:t>
      </w:r>
      <w:r>
        <w:rPr>
          <w:rFonts w:ascii="Times New Roman" w:eastAsia="黑体" w:hAnsi="Times New Roman"/>
          <w:b/>
          <w:sz w:val="18"/>
        </w:rPr>
        <w:t>养护统计分析图表截图</w:t>
      </w:r>
    </w:p>
    <w:p w14:paraId="17A318F3" w14:textId="77777777" w:rsidR="00A75826" w:rsidRDefault="00000000">
      <w:pPr>
        <w:spacing w:before="120" w:after="120" w:line="360" w:lineRule="auto"/>
        <w:outlineLvl w:val="1"/>
      </w:pPr>
      <w:bookmarkStart w:id="59" w:name="_Toc31296"/>
      <w:r>
        <w:rPr>
          <w:rFonts w:ascii="Times New Roman" w:eastAsia="黑体" w:hAnsi="Times New Roman"/>
          <w:b/>
          <w:sz w:val="28"/>
        </w:rPr>
        <w:t xml:space="preserve">5.5  </w:t>
      </w:r>
      <w:r>
        <w:rPr>
          <w:rFonts w:ascii="Times New Roman" w:eastAsia="黑体" w:hAnsi="Times New Roman"/>
          <w:b/>
          <w:sz w:val="28"/>
        </w:rPr>
        <w:t>天气联动模块实现</w:t>
      </w:r>
      <w:bookmarkEnd w:id="59"/>
    </w:p>
    <w:p w14:paraId="6700EC61" w14:textId="77777777" w:rsidR="00A75826" w:rsidRDefault="00000000">
      <w:pPr>
        <w:spacing w:after="0" w:line="360" w:lineRule="auto"/>
        <w:ind w:firstLine="480"/>
        <w:jc w:val="both"/>
      </w:pPr>
      <w:r>
        <w:rPr>
          <w:rFonts w:ascii="Times New Roman" w:eastAsia="宋体" w:hAnsi="Times New Roman"/>
          <w:sz w:val="24"/>
        </w:rPr>
        <w:t>天气联动模块封装了和风天气</w:t>
      </w:r>
      <w:r>
        <w:rPr>
          <w:rFonts w:ascii="Times New Roman" w:eastAsia="宋体" w:hAnsi="Times New Roman"/>
          <w:sz w:val="24"/>
        </w:rPr>
        <w:t>API</w:t>
      </w:r>
      <w:r>
        <w:rPr>
          <w:rFonts w:ascii="Times New Roman" w:eastAsia="宋体" w:hAnsi="Times New Roman"/>
          <w:sz w:val="24"/>
        </w:rPr>
        <w:t>的调用逻辑，并实现了基于天气数据的智能浇水建议生成。为了减少外部</w:t>
      </w:r>
      <w:r>
        <w:rPr>
          <w:rFonts w:ascii="Times New Roman" w:eastAsia="宋体" w:hAnsi="Times New Roman"/>
          <w:sz w:val="24"/>
        </w:rPr>
        <w:t>API</w:t>
      </w:r>
      <w:r>
        <w:rPr>
          <w:rFonts w:ascii="Times New Roman" w:eastAsia="宋体" w:hAnsi="Times New Roman"/>
          <w:sz w:val="24"/>
        </w:rPr>
        <w:t>的调用次数、降低响应延迟，天气数据在</w:t>
      </w:r>
      <w:r>
        <w:rPr>
          <w:rFonts w:ascii="Times New Roman" w:eastAsia="宋体" w:hAnsi="Times New Roman"/>
          <w:sz w:val="24"/>
        </w:rPr>
        <w:t>Redis</w:t>
      </w:r>
      <w:r>
        <w:rPr>
          <w:rFonts w:ascii="Times New Roman" w:eastAsia="宋体" w:hAnsi="Times New Roman"/>
          <w:sz w:val="24"/>
        </w:rPr>
        <w:t>中缓存</w:t>
      </w:r>
      <w:r>
        <w:rPr>
          <w:rFonts w:ascii="Times New Roman" w:eastAsia="宋体" w:hAnsi="Times New Roman"/>
          <w:sz w:val="24"/>
        </w:rPr>
        <w:t>30</w:t>
      </w:r>
      <w:r>
        <w:rPr>
          <w:rFonts w:ascii="Times New Roman" w:eastAsia="宋体" w:hAnsi="Times New Roman"/>
          <w:sz w:val="24"/>
        </w:rPr>
        <w:t>分钟，缓存键为</w:t>
      </w:r>
      <w:r>
        <w:rPr>
          <w:rFonts w:ascii="Times New Roman" w:eastAsia="宋体" w:hAnsi="Times New Roman"/>
          <w:sz w:val="24"/>
        </w:rPr>
        <w:t>"weather:</w:t>
      </w:r>
      <w:r>
        <w:rPr>
          <w:rFonts w:ascii="Times New Roman" w:eastAsia="宋体" w:hAnsi="Times New Roman"/>
          <w:sz w:val="24"/>
        </w:rPr>
        <w:t>城市名</w:t>
      </w:r>
      <w:r>
        <w:rPr>
          <w:rFonts w:ascii="Times New Roman" w:eastAsia="宋体" w:hAnsi="Times New Roman"/>
          <w:sz w:val="24"/>
        </w:rPr>
        <w:t>"</w:t>
      </w:r>
      <w:r>
        <w:rPr>
          <w:rFonts w:ascii="Times New Roman" w:eastAsia="宋体" w:hAnsi="Times New Roman"/>
          <w:sz w:val="24"/>
        </w:rPr>
        <w:t>。</w:t>
      </w:r>
    </w:p>
    <w:p w14:paraId="297937BB" w14:textId="77777777" w:rsidR="00A75826" w:rsidRDefault="00000000">
      <w:pPr>
        <w:spacing w:before="20" w:after="20" w:line="240" w:lineRule="auto"/>
        <w:ind w:left="567" w:firstLine="1134"/>
      </w:pPr>
      <w:r>
        <w:rPr>
          <w:rFonts w:ascii="Consolas" w:eastAsia="Times New Roman" w:hAnsi="Consolas"/>
          <w:sz w:val="18"/>
        </w:rPr>
        <w:t>// WeatherService.java</w:t>
      </w:r>
      <w:r>
        <w:rPr>
          <w:rFonts w:ascii="Consolas" w:eastAsia="Times New Roman" w:hAnsi="Consolas"/>
          <w:sz w:val="18"/>
        </w:rPr>
        <w:br/>
        <w:t>@Service</w:t>
      </w:r>
      <w:r>
        <w:rPr>
          <w:rFonts w:ascii="Consolas" w:eastAsia="Times New Roman" w:hAnsi="Consolas"/>
          <w:sz w:val="18"/>
        </w:rPr>
        <w:br/>
        <w:t>public class WeatherService {</w:t>
      </w:r>
      <w:r>
        <w:rPr>
          <w:rFonts w:ascii="Consolas" w:eastAsia="Times New Roman" w:hAnsi="Consolas"/>
          <w:sz w:val="18"/>
        </w:rPr>
        <w:br/>
        <w:t xml:space="preserve">    @Autowired</w:t>
      </w:r>
      <w:r>
        <w:rPr>
          <w:rFonts w:ascii="Consolas" w:eastAsia="Times New Roman" w:hAnsi="Consolas"/>
          <w:sz w:val="18"/>
        </w:rPr>
        <w:br/>
        <w:t xml:space="preserve">    private RestTemplate restTemplate;</w:t>
      </w:r>
      <w:r>
        <w:rPr>
          <w:rFonts w:ascii="Consolas" w:eastAsia="Times New Roman" w:hAnsi="Consolas"/>
          <w:sz w:val="18"/>
        </w:rPr>
        <w:br/>
        <w:t xml:space="preserve">    @Autowired</w:t>
      </w:r>
      <w:r>
        <w:rPr>
          <w:rFonts w:ascii="Consolas" w:eastAsia="Times New Roman" w:hAnsi="Consolas"/>
          <w:sz w:val="18"/>
        </w:rPr>
        <w:br/>
        <w:t xml:space="preserve">    private RedisTemplate&lt;String, String&gt; redis;</w:t>
      </w:r>
      <w:r>
        <w:rPr>
          <w:rFonts w:ascii="Consolas" w:eastAsia="Times New Roman" w:hAnsi="Consolas"/>
          <w:sz w:val="18"/>
        </w:rPr>
        <w:br/>
      </w:r>
      <w:r>
        <w:rPr>
          <w:rFonts w:ascii="Consolas" w:eastAsia="Times New Roman" w:hAnsi="Consolas"/>
          <w:sz w:val="18"/>
        </w:rPr>
        <w:br/>
        <w:t xml:space="preserve">    public WeatherInfo getWeather(String city) {</w:t>
      </w:r>
      <w:r>
        <w:rPr>
          <w:rFonts w:ascii="Consolas" w:eastAsia="Times New Roman" w:hAnsi="Consolas"/>
          <w:sz w:val="18"/>
        </w:rPr>
        <w:br/>
        <w:t xml:space="preserve">        String key = "weather:" + city;</w:t>
      </w:r>
      <w:r>
        <w:rPr>
          <w:rFonts w:ascii="Consolas" w:eastAsia="Times New Roman" w:hAnsi="Consolas"/>
          <w:sz w:val="18"/>
        </w:rPr>
        <w:br/>
        <w:t xml:space="preserve">        String cached = redis.opsForValue().get(key);</w:t>
      </w:r>
      <w:r>
        <w:rPr>
          <w:rFonts w:ascii="Consolas" w:eastAsia="Times New Roman" w:hAnsi="Consolas"/>
          <w:sz w:val="18"/>
        </w:rPr>
        <w:br/>
        <w:t xml:space="preserve">        if (cached != null) {</w:t>
      </w:r>
      <w:r>
        <w:rPr>
          <w:rFonts w:ascii="Consolas" w:eastAsia="Times New Roman" w:hAnsi="Consolas"/>
          <w:sz w:val="18"/>
        </w:rPr>
        <w:br/>
        <w:t xml:space="preserve">            return JSON.parseObject(cached,</w:t>
      </w:r>
      <w:r>
        <w:rPr>
          <w:rFonts w:ascii="Consolas" w:eastAsia="Times New Roman" w:hAnsi="Consolas"/>
          <w:sz w:val="18"/>
        </w:rPr>
        <w:br/>
        <w:t xml:space="preserve">                WeatherInfo.class);</w:t>
      </w:r>
      <w:r>
        <w:rPr>
          <w:rFonts w:ascii="Consolas" w:eastAsia="Times New Roman" w:hAnsi="Consolas"/>
          <w:sz w:val="18"/>
        </w:rPr>
        <w:br/>
        <w:t xml:space="preserve">        }</w:t>
      </w:r>
      <w:r>
        <w:rPr>
          <w:rFonts w:ascii="Consolas" w:eastAsia="Times New Roman" w:hAnsi="Consolas"/>
          <w:sz w:val="18"/>
        </w:rPr>
        <w:br/>
        <w:t xml:space="preserve">        String url = API_URL + "?location=" + city</w:t>
      </w:r>
      <w:r>
        <w:rPr>
          <w:rFonts w:ascii="Consolas" w:eastAsia="Times New Roman" w:hAnsi="Consolas"/>
          <w:sz w:val="18"/>
        </w:rPr>
        <w:br/>
        <w:t xml:space="preserve">            + "&amp;key=" + apiKey;</w:t>
      </w:r>
      <w:r>
        <w:rPr>
          <w:rFonts w:ascii="Consolas" w:eastAsia="Times New Roman" w:hAnsi="Consolas"/>
          <w:sz w:val="18"/>
        </w:rPr>
        <w:br/>
        <w:t xml:space="preserve">        String resp = restTemplate</w:t>
      </w:r>
      <w:r>
        <w:rPr>
          <w:rFonts w:ascii="Consolas" w:eastAsia="Times New Roman" w:hAnsi="Consolas"/>
          <w:sz w:val="18"/>
        </w:rPr>
        <w:br/>
        <w:t xml:space="preserve">            .getForObject(url, String.class);</w:t>
      </w:r>
      <w:r>
        <w:rPr>
          <w:rFonts w:ascii="Consolas" w:eastAsia="Times New Roman" w:hAnsi="Consolas"/>
          <w:sz w:val="18"/>
        </w:rPr>
        <w:br/>
        <w:t xml:space="preserve">        WeatherInfo info = parseResponse(resp);</w:t>
      </w:r>
      <w:r>
        <w:rPr>
          <w:rFonts w:ascii="Consolas" w:eastAsia="Times New Roman" w:hAnsi="Consolas"/>
          <w:sz w:val="18"/>
        </w:rPr>
        <w:br/>
      </w:r>
      <w:r>
        <w:rPr>
          <w:rFonts w:ascii="Consolas" w:eastAsia="Times New Roman" w:hAnsi="Consolas"/>
          <w:sz w:val="18"/>
        </w:rPr>
        <w:lastRenderedPageBreak/>
        <w:t xml:space="preserve">        redis.opsForValue().set(key,</w:t>
      </w:r>
      <w:r>
        <w:rPr>
          <w:rFonts w:ascii="Consolas" w:eastAsia="Times New Roman" w:hAnsi="Consolas"/>
          <w:sz w:val="18"/>
        </w:rPr>
        <w:br/>
        <w:t xml:space="preserve">            JSON.toJSONString(info),</w:t>
      </w:r>
      <w:r>
        <w:rPr>
          <w:rFonts w:ascii="Consolas" w:eastAsia="Times New Roman" w:hAnsi="Consolas"/>
          <w:sz w:val="18"/>
        </w:rPr>
        <w:br/>
        <w:t xml:space="preserve">            30, TimeUnit.MINUTES);</w:t>
      </w:r>
      <w:r>
        <w:rPr>
          <w:rFonts w:ascii="Consolas" w:eastAsia="Times New Roman" w:hAnsi="Consolas"/>
          <w:sz w:val="18"/>
        </w:rPr>
        <w:br/>
        <w:t xml:space="preserve">        return info;</w:t>
      </w:r>
      <w:r>
        <w:rPr>
          <w:rFonts w:ascii="Consolas" w:eastAsia="Times New Roman" w:hAnsi="Consolas"/>
          <w:sz w:val="18"/>
        </w:rPr>
        <w:br/>
        <w:t xml:space="preserve">    }</w:t>
      </w:r>
      <w:r>
        <w:rPr>
          <w:rFonts w:ascii="Consolas" w:eastAsia="Times New Roman" w:hAnsi="Consolas"/>
          <w:sz w:val="18"/>
        </w:rPr>
        <w:br/>
      </w:r>
      <w:r>
        <w:rPr>
          <w:rFonts w:ascii="Consolas" w:eastAsia="Times New Roman" w:hAnsi="Consolas"/>
          <w:sz w:val="18"/>
        </w:rPr>
        <w:br/>
        <w:t xml:space="preserve">    public String getWaterAdvice(WeatherInfo w) {</w:t>
      </w:r>
      <w:r>
        <w:rPr>
          <w:rFonts w:ascii="Consolas" w:eastAsia="Times New Roman" w:hAnsi="Consolas"/>
          <w:sz w:val="18"/>
        </w:rPr>
        <w:br/>
        <w:t xml:space="preserve">        if ("rain".equals(w.getIcon()))</w:t>
      </w:r>
      <w:r>
        <w:rPr>
          <w:rFonts w:ascii="Consolas" w:eastAsia="Times New Roman" w:hAnsi="Consolas"/>
          <w:sz w:val="18"/>
        </w:rPr>
        <w:br/>
        <w:t xml:space="preserve">            return "今日有雨，建议减少浇水";</w:t>
      </w:r>
      <w:r>
        <w:rPr>
          <w:rFonts w:ascii="Consolas" w:eastAsia="Times New Roman" w:hAnsi="Consolas"/>
          <w:sz w:val="18"/>
        </w:rPr>
        <w:br/>
        <w:t xml:space="preserve">        if (w.getTemp() &gt; 35)</w:t>
      </w:r>
      <w:r>
        <w:rPr>
          <w:rFonts w:ascii="Consolas" w:eastAsia="Times New Roman" w:hAnsi="Consolas"/>
          <w:sz w:val="18"/>
        </w:rPr>
        <w:br/>
        <w:t xml:space="preserve">            return "高温，建议早晚浇水";</w:t>
      </w:r>
      <w:r>
        <w:rPr>
          <w:rFonts w:ascii="Consolas" w:eastAsia="Times New Roman" w:hAnsi="Consolas"/>
          <w:sz w:val="18"/>
        </w:rPr>
        <w:br/>
        <w:t xml:space="preserve">        if (w.getHumidity() &gt; 80)</w:t>
      </w:r>
      <w:r>
        <w:rPr>
          <w:rFonts w:ascii="Consolas" w:eastAsia="Times New Roman" w:hAnsi="Consolas"/>
          <w:sz w:val="18"/>
        </w:rPr>
        <w:br/>
        <w:t xml:space="preserve">            return "湿度大，注意通风";</w:t>
      </w:r>
      <w:r>
        <w:rPr>
          <w:rFonts w:ascii="Consolas" w:eastAsia="Times New Roman" w:hAnsi="Consolas"/>
          <w:sz w:val="18"/>
        </w:rPr>
        <w:br/>
        <w:t xml:space="preserve">        return "天气适宜，正常养护";</w:t>
      </w:r>
      <w:r>
        <w:rPr>
          <w:rFonts w:ascii="Consolas" w:eastAsia="Times New Roman" w:hAnsi="Consolas"/>
          <w:sz w:val="18"/>
        </w:rPr>
        <w:br/>
        <w:t xml:space="preserve">    }</w:t>
      </w:r>
      <w:r>
        <w:rPr>
          <w:rFonts w:ascii="Consolas" w:eastAsia="Times New Roman" w:hAnsi="Consolas"/>
          <w:sz w:val="18"/>
        </w:rPr>
        <w:br/>
        <w:t>}</w:t>
      </w:r>
    </w:p>
    <w:p w14:paraId="2A5BC964" w14:textId="77777777" w:rsidR="00A75826" w:rsidRDefault="00000000">
      <w:pPr>
        <w:spacing w:after="0" w:line="360" w:lineRule="auto"/>
        <w:ind w:firstLine="480"/>
        <w:jc w:val="both"/>
      </w:pPr>
      <w:r>
        <w:rPr>
          <w:rFonts w:ascii="Times New Roman" w:eastAsia="宋体" w:hAnsi="Times New Roman"/>
          <w:sz w:val="24"/>
        </w:rPr>
        <w:t>前端在首页和养护页面展示天气信息卡片，卡片显示当前温度、天气图标、湿度和智能浇水建议。天气数据每</w:t>
      </w:r>
      <w:r>
        <w:rPr>
          <w:rFonts w:ascii="Times New Roman" w:eastAsia="宋体" w:hAnsi="Times New Roman"/>
          <w:sz w:val="24"/>
        </w:rPr>
        <w:t>30</w:t>
      </w:r>
      <w:r>
        <w:rPr>
          <w:rFonts w:ascii="Times New Roman" w:eastAsia="宋体" w:hAnsi="Times New Roman"/>
          <w:sz w:val="24"/>
        </w:rPr>
        <w:t>分钟自动刷新一次。当用户为室外植物制定养护计划时，系统会自动加载天气建议作为参考信息。</w:t>
      </w:r>
    </w:p>
    <w:p w14:paraId="1E49CD9C" w14:textId="77777777" w:rsidR="00A75826" w:rsidRDefault="00A75826">
      <w:pPr>
        <w:spacing w:before="120" w:line="240" w:lineRule="auto"/>
      </w:pPr>
    </w:p>
    <w:p w14:paraId="106189B4"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5-8</w:t>
      </w:r>
      <w:r>
        <w:rPr>
          <w:rFonts w:ascii="Times New Roman" w:eastAsia="宋体" w:hAnsi="Times New Roman"/>
          <w:color w:val="969696"/>
          <w:sz w:val="21"/>
        </w:rPr>
        <w:t>】</w:t>
      </w:r>
    </w:p>
    <w:p w14:paraId="08EC826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5-8  </w:t>
      </w:r>
      <w:r>
        <w:rPr>
          <w:rFonts w:ascii="Times New Roman" w:eastAsia="黑体" w:hAnsi="Times New Roman"/>
          <w:b/>
          <w:sz w:val="18"/>
        </w:rPr>
        <w:t>天气信息与浇水建议界面截图</w:t>
      </w:r>
    </w:p>
    <w:p w14:paraId="745466BD" w14:textId="77777777" w:rsidR="00A75826" w:rsidRDefault="00000000">
      <w:pPr>
        <w:spacing w:before="120" w:after="120" w:line="360" w:lineRule="auto"/>
        <w:outlineLvl w:val="1"/>
      </w:pPr>
      <w:bookmarkStart w:id="60" w:name="_Toc20785"/>
      <w:r>
        <w:rPr>
          <w:rFonts w:ascii="Times New Roman" w:eastAsia="黑体" w:hAnsi="Times New Roman"/>
          <w:b/>
          <w:sz w:val="28"/>
        </w:rPr>
        <w:t>5.6  AI</w:t>
      </w:r>
      <w:r>
        <w:rPr>
          <w:rFonts w:ascii="Times New Roman" w:eastAsia="黑体" w:hAnsi="Times New Roman"/>
          <w:b/>
          <w:sz w:val="28"/>
        </w:rPr>
        <w:t>植物识别模块实现</w:t>
      </w:r>
      <w:bookmarkEnd w:id="60"/>
    </w:p>
    <w:p w14:paraId="64F64403" w14:textId="77777777" w:rsidR="00A75826" w:rsidRDefault="00000000">
      <w:pPr>
        <w:spacing w:after="0" w:line="360" w:lineRule="auto"/>
        <w:ind w:firstLine="480"/>
        <w:jc w:val="both"/>
      </w:pPr>
      <w:r>
        <w:rPr>
          <w:rFonts w:ascii="Times New Roman" w:eastAsia="宋体" w:hAnsi="Times New Roman"/>
          <w:sz w:val="24"/>
        </w:rPr>
        <w:t>AI</w:t>
      </w:r>
      <w:r>
        <w:rPr>
          <w:rFonts w:ascii="Times New Roman" w:eastAsia="宋体" w:hAnsi="Times New Roman"/>
          <w:sz w:val="24"/>
        </w:rPr>
        <w:t>植物识别模块的实现包括百度</w:t>
      </w:r>
      <w:r>
        <w:rPr>
          <w:rFonts w:ascii="Times New Roman" w:eastAsia="宋体" w:hAnsi="Times New Roman"/>
          <w:sz w:val="24"/>
        </w:rPr>
        <w:t>AI</w:t>
      </w:r>
      <w:r>
        <w:rPr>
          <w:rFonts w:ascii="Times New Roman" w:eastAsia="宋体" w:hAnsi="Times New Roman"/>
          <w:sz w:val="24"/>
        </w:rPr>
        <w:t>接口的鉴权和图片识别两个部分。百度</w:t>
      </w:r>
      <w:r>
        <w:rPr>
          <w:rFonts w:ascii="Times New Roman" w:eastAsia="宋体" w:hAnsi="Times New Roman"/>
          <w:sz w:val="24"/>
        </w:rPr>
        <w:t>AI</w:t>
      </w:r>
      <w:r>
        <w:rPr>
          <w:rFonts w:ascii="Times New Roman" w:eastAsia="宋体" w:hAnsi="Times New Roman"/>
          <w:sz w:val="24"/>
        </w:rPr>
        <w:t>采用</w:t>
      </w:r>
      <w:r>
        <w:rPr>
          <w:rFonts w:ascii="Times New Roman" w:eastAsia="宋体" w:hAnsi="Times New Roman"/>
          <w:sz w:val="24"/>
        </w:rPr>
        <w:t>OAuth 2.0</w:t>
      </w:r>
      <w:r>
        <w:rPr>
          <w:rFonts w:ascii="Times New Roman" w:eastAsia="宋体" w:hAnsi="Times New Roman"/>
          <w:sz w:val="24"/>
        </w:rPr>
        <w:t>协议进行鉴权，需要先使用</w:t>
      </w:r>
      <w:r>
        <w:rPr>
          <w:rFonts w:ascii="Times New Roman" w:eastAsia="宋体" w:hAnsi="Times New Roman"/>
          <w:sz w:val="24"/>
        </w:rPr>
        <w:t>API Key</w:t>
      </w:r>
      <w:r>
        <w:rPr>
          <w:rFonts w:ascii="Times New Roman" w:eastAsia="宋体" w:hAnsi="Times New Roman"/>
          <w:sz w:val="24"/>
        </w:rPr>
        <w:t>和</w:t>
      </w:r>
      <w:r>
        <w:rPr>
          <w:rFonts w:ascii="Times New Roman" w:eastAsia="宋体" w:hAnsi="Times New Roman"/>
          <w:sz w:val="24"/>
        </w:rPr>
        <w:t>Secret Key</w:t>
      </w:r>
      <w:r>
        <w:rPr>
          <w:rFonts w:ascii="Times New Roman" w:eastAsia="宋体" w:hAnsi="Times New Roman"/>
          <w:sz w:val="24"/>
        </w:rPr>
        <w:t>获取</w:t>
      </w:r>
      <w:r>
        <w:rPr>
          <w:rFonts w:ascii="Times New Roman" w:eastAsia="宋体" w:hAnsi="Times New Roman"/>
          <w:sz w:val="24"/>
        </w:rPr>
        <w:t>Access Token</w:t>
      </w:r>
      <w:r>
        <w:rPr>
          <w:rFonts w:ascii="Times New Roman" w:eastAsia="宋体" w:hAnsi="Times New Roman"/>
          <w:sz w:val="24"/>
        </w:rPr>
        <w:t>，然后使用</w:t>
      </w:r>
      <w:r>
        <w:rPr>
          <w:rFonts w:ascii="Times New Roman" w:eastAsia="宋体" w:hAnsi="Times New Roman"/>
          <w:sz w:val="24"/>
        </w:rPr>
        <w:t>Token</w:t>
      </w:r>
      <w:r>
        <w:rPr>
          <w:rFonts w:ascii="Times New Roman" w:eastAsia="宋体" w:hAnsi="Times New Roman"/>
          <w:sz w:val="24"/>
        </w:rPr>
        <w:t>调用识别接口。</w:t>
      </w:r>
      <w:r>
        <w:rPr>
          <w:rFonts w:ascii="Times New Roman" w:eastAsia="宋体" w:hAnsi="Times New Roman"/>
          <w:sz w:val="24"/>
        </w:rPr>
        <w:t>Access Token</w:t>
      </w:r>
      <w:r>
        <w:rPr>
          <w:rFonts w:ascii="Times New Roman" w:eastAsia="宋体" w:hAnsi="Times New Roman"/>
          <w:sz w:val="24"/>
        </w:rPr>
        <w:t>有效期为</w:t>
      </w:r>
      <w:r>
        <w:rPr>
          <w:rFonts w:ascii="Times New Roman" w:eastAsia="宋体" w:hAnsi="Times New Roman"/>
          <w:sz w:val="24"/>
        </w:rPr>
        <w:t>30</w:t>
      </w:r>
      <w:r>
        <w:rPr>
          <w:rFonts w:ascii="Times New Roman" w:eastAsia="宋体" w:hAnsi="Times New Roman"/>
          <w:sz w:val="24"/>
        </w:rPr>
        <w:t>天，系统将其缓存在</w:t>
      </w:r>
      <w:r>
        <w:rPr>
          <w:rFonts w:ascii="Times New Roman" w:eastAsia="宋体" w:hAnsi="Times New Roman"/>
          <w:sz w:val="24"/>
        </w:rPr>
        <w:t>Redis</w:t>
      </w:r>
      <w:r>
        <w:rPr>
          <w:rFonts w:ascii="Times New Roman" w:eastAsia="宋体" w:hAnsi="Times New Roman"/>
          <w:sz w:val="24"/>
        </w:rPr>
        <w:t>中以避免重复获取。</w:t>
      </w:r>
    </w:p>
    <w:p w14:paraId="569C21E5" w14:textId="77777777" w:rsidR="00A75826" w:rsidRDefault="00000000">
      <w:pPr>
        <w:spacing w:before="20" w:after="20" w:line="240" w:lineRule="auto"/>
        <w:ind w:left="567" w:firstLine="1134"/>
      </w:pPr>
      <w:r>
        <w:rPr>
          <w:rFonts w:ascii="Consolas" w:eastAsia="Times New Roman" w:hAnsi="Consolas"/>
          <w:sz w:val="18"/>
        </w:rPr>
        <w:t>// AiService.java</w:t>
      </w:r>
      <w:r>
        <w:rPr>
          <w:rFonts w:ascii="Consolas" w:eastAsia="Times New Roman" w:hAnsi="Consolas"/>
          <w:sz w:val="18"/>
        </w:rPr>
        <w:br/>
        <w:t>@Service</w:t>
      </w:r>
      <w:r>
        <w:rPr>
          <w:rFonts w:ascii="Consolas" w:eastAsia="Times New Roman" w:hAnsi="Consolas"/>
          <w:sz w:val="18"/>
        </w:rPr>
        <w:br/>
        <w:t>public class AiService {</w:t>
      </w:r>
      <w:r>
        <w:rPr>
          <w:rFonts w:ascii="Consolas" w:eastAsia="Times New Roman" w:hAnsi="Consolas"/>
          <w:sz w:val="18"/>
        </w:rPr>
        <w:br/>
        <w:t xml:space="preserve">    private String getAccessToken() {</w:t>
      </w:r>
      <w:r>
        <w:rPr>
          <w:rFonts w:ascii="Consolas" w:eastAsia="Times New Roman" w:hAnsi="Consolas"/>
          <w:sz w:val="18"/>
        </w:rPr>
        <w:br/>
        <w:t xml:space="preserve">        String cached = redis.opsForValue()</w:t>
      </w:r>
      <w:r>
        <w:rPr>
          <w:rFonts w:ascii="Consolas" w:eastAsia="Times New Roman" w:hAnsi="Consolas"/>
          <w:sz w:val="18"/>
        </w:rPr>
        <w:br/>
        <w:t xml:space="preserve">            .get("baidu:token");</w:t>
      </w:r>
      <w:r>
        <w:rPr>
          <w:rFonts w:ascii="Consolas" w:eastAsia="Times New Roman" w:hAnsi="Consolas"/>
          <w:sz w:val="18"/>
        </w:rPr>
        <w:br/>
        <w:t xml:space="preserve">        if (cached != null) return cached;</w:t>
      </w:r>
      <w:r>
        <w:rPr>
          <w:rFonts w:ascii="Consolas" w:eastAsia="Times New Roman" w:hAnsi="Consolas"/>
          <w:sz w:val="18"/>
        </w:rPr>
        <w:br/>
        <w:t xml:space="preserve">        String url = "https://aip.baidubce.com"</w:t>
      </w:r>
      <w:r>
        <w:rPr>
          <w:rFonts w:ascii="Consolas" w:eastAsia="Times New Roman" w:hAnsi="Consolas"/>
          <w:sz w:val="18"/>
        </w:rPr>
        <w:br/>
        <w:t xml:space="preserve">            + "/oauth/2.0/token?grant_type"</w:t>
      </w:r>
      <w:r>
        <w:rPr>
          <w:rFonts w:ascii="Consolas" w:eastAsia="Times New Roman" w:hAnsi="Consolas"/>
          <w:sz w:val="18"/>
        </w:rPr>
        <w:br/>
        <w:t xml:space="preserve">            + "=client_credentials&amp;client_id="</w:t>
      </w:r>
      <w:r>
        <w:rPr>
          <w:rFonts w:ascii="Consolas" w:eastAsia="Times New Roman" w:hAnsi="Consolas"/>
          <w:sz w:val="18"/>
        </w:rPr>
        <w:br/>
        <w:t xml:space="preserve">            + apiKey + "&amp;client_secret="</w:t>
      </w:r>
      <w:r>
        <w:rPr>
          <w:rFonts w:ascii="Consolas" w:eastAsia="Times New Roman" w:hAnsi="Consolas"/>
          <w:sz w:val="18"/>
        </w:rPr>
        <w:br/>
        <w:t xml:space="preserve">            + secretKey;</w:t>
      </w:r>
      <w:r>
        <w:rPr>
          <w:rFonts w:ascii="Consolas" w:eastAsia="Times New Roman" w:hAnsi="Consolas"/>
          <w:sz w:val="18"/>
        </w:rPr>
        <w:br/>
        <w:t xml:space="preserve">        String resp = restTemplate</w:t>
      </w:r>
      <w:r>
        <w:rPr>
          <w:rFonts w:ascii="Consolas" w:eastAsia="Times New Roman" w:hAnsi="Consolas"/>
          <w:sz w:val="18"/>
        </w:rPr>
        <w:br/>
        <w:t xml:space="preserve">            .postForObject(url, null, String.class);</w:t>
      </w:r>
      <w:r>
        <w:rPr>
          <w:rFonts w:ascii="Consolas" w:eastAsia="Times New Roman" w:hAnsi="Consolas"/>
          <w:sz w:val="18"/>
        </w:rPr>
        <w:br/>
        <w:t xml:space="preserve">        String token = JSON.parseObject(resp)</w:t>
      </w:r>
      <w:r>
        <w:rPr>
          <w:rFonts w:ascii="Consolas" w:eastAsia="Times New Roman" w:hAnsi="Consolas"/>
          <w:sz w:val="18"/>
        </w:rPr>
        <w:br/>
        <w:t xml:space="preserve">            .getString("access_token");</w:t>
      </w:r>
      <w:r>
        <w:rPr>
          <w:rFonts w:ascii="Consolas" w:eastAsia="Times New Roman" w:hAnsi="Consolas"/>
          <w:sz w:val="18"/>
        </w:rPr>
        <w:br/>
        <w:t xml:space="preserve">        redis.opsForValue().set(</w:t>
      </w:r>
      <w:r>
        <w:rPr>
          <w:rFonts w:ascii="Consolas" w:eastAsia="Times New Roman" w:hAnsi="Consolas"/>
          <w:sz w:val="18"/>
        </w:rPr>
        <w:br/>
        <w:t xml:space="preserve">            "baidu:token", token, 29, TimeUnit.DAYS);</w:t>
      </w:r>
      <w:r>
        <w:rPr>
          <w:rFonts w:ascii="Consolas" w:eastAsia="Times New Roman" w:hAnsi="Consolas"/>
          <w:sz w:val="18"/>
        </w:rPr>
        <w:br/>
        <w:t xml:space="preserve">        return token;</w:t>
      </w:r>
      <w:r>
        <w:rPr>
          <w:rFonts w:ascii="Consolas" w:eastAsia="Times New Roman" w:hAnsi="Consolas"/>
          <w:sz w:val="18"/>
        </w:rPr>
        <w:br/>
        <w:t xml:space="preserve">    }</w:t>
      </w:r>
      <w:r>
        <w:rPr>
          <w:rFonts w:ascii="Consolas" w:eastAsia="Times New Roman" w:hAnsi="Consolas"/>
          <w:sz w:val="18"/>
        </w:rPr>
        <w:br/>
      </w:r>
      <w:r>
        <w:rPr>
          <w:rFonts w:ascii="Consolas" w:eastAsia="Times New Roman" w:hAnsi="Consolas"/>
          <w:sz w:val="18"/>
        </w:rPr>
        <w:br/>
      </w:r>
      <w:r>
        <w:rPr>
          <w:rFonts w:ascii="Consolas" w:eastAsia="Times New Roman" w:hAnsi="Consolas"/>
          <w:sz w:val="18"/>
        </w:rPr>
        <w:lastRenderedPageBreak/>
        <w:t xml:space="preserve">    public List&lt;IdentifyResult&gt; identify(</w:t>
      </w:r>
      <w:r>
        <w:rPr>
          <w:rFonts w:ascii="Consolas" w:eastAsia="Times New Roman" w:hAnsi="Consolas"/>
          <w:sz w:val="18"/>
        </w:rPr>
        <w:br/>
        <w:t xml:space="preserve">            MultipartFile image) {</w:t>
      </w:r>
      <w:r>
        <w:rPr>
          <w:rFonts w:ascii="Consolas" w:eastAsia="Times New Roman" w:hAnsi="Consolas"/>
          <w:sz w:val="18"/>
        </w:rPr>
        <w:br/>
        <w:t xml:space="preserve">        String base64 = Base64.getEncoder()</w:t>
      </w:r>
      <w:r>
        <w:rPr>
          <w:rFonts w:ascii="Consolas" w:eastAsia="Times New Roman" w:hAnsi="Consolas"/>
          <w:sz w:val="18"/>
        </w:rPr>
        <w:br/>
        <w:t xml:space="preserve">            .encodeToString(image.getBytes());</w:t>
      </w:r>
      <w:r>
        <w:rPr>
          <w:rFonts w:ascii="Consolas" w:eastAsia="Times New Roman" w:hAnsi="Consolas"/>
          <w:sz w:val="18"/>
        </w:rPr>
        <w:br/>
        <w:t xml:space="preserve">        String url = IDENTIFY_URL</w:t>
      </w:r>
      <w:r>
        <w:rPr>
          <w:rFonts w:ascii="Consolas" w:eastAsia="Times New Roman" w:hAnsi="Consolas"/>
          <w:sz w:val="18"/>
        </w:rPr>
        <w:br/>
        <w:t xml:space="preserve">            + "?access_token=" + getAccessToken();</w:t>
      </w:r>
      <w:r>
        <w:rPr>
          <w:rFonts w:ascii="Consolas" w:eastAsia="Times New Roman" w:hAnsi="Consolas"/>
          <w:sz w:val="18"/>
        </w:rPr>
        <w:br/>
      </w:r>
      <w:r>
        <w:rPr>
          <w:rFonts w:ascii="Consolas" w:eastAsia="宋体" w:hAnsi="Consolas"/>
          <w:sz w:val="18"/>
        </w:rPr>
        <w:t xml:space="preserve">        // </w:t>
      </w:r>
      <w:r>
        <w:rPr>
          <w:rFonts w:ascii="Consolas" w:eastAsia="宋体" w:hAnsi="Consolas"/>
          <w:sz w:val="18"/>
        </w:rPr>
        <w:t>发送请求并解析结果列表</w:t>
      </w:r>
      <w:r>
        <w:rPr>
          <w:rFonts w:ascii="Consolas" w:eastAsia="Times New Roman" w:hAnsi="Consolas"/>
          <w:sz w:val="18"/>
        </w:rPr>
        <w:br/>
        <w:t xml:space="preserve">        return callApi(url, base64);</w:t>
      </w:r>
      <w:r>
        <w:rPr>
          <w:rFonts w:ascii="Consolas" w:eastAsia="Times New Roman" w:hAnsi="Consolas"/>
          <w:sz w:val="18"/>
        </w:rPr>
        <w:br/>
        <w:t xml:space="preserve">    }</w:t>
      </w:r>
      <w:r>
        <w:rPr>
          <w:rFonts w:ascii="Consolas" w:eastAsia="Times New Roman" w:hAnsi="Consolas"/>
          <w:sz w:val="18"/>
        </w:rPr>
        <w:br/>
        <w:t>}</w:t>
      </w:r>
    </w:p>
    <w:p w14:paraId="3ECD433B" w14:textId="77777777" w:rsidR="00A75826" w:rsidRDefault="00000000">
      <w:pPr>
        <w:spacing w:after="0" w:line="360" w:lineRule="auto"/>
        <w:ind w:firstLine="480"/>
        <w:jc w:val="both"/>
      </w:pPr>
      <w:r>
        <w:rPr>
          <w:rFonts w:ascii="Times New Roman" w:eastAsia="宋体" w:hAnsi="Times New Roman"/>
          <w:sz w:val="24"/>
        </w:rPr>
        <w:t>识别结果返回后，系统将识别出的植物名称与official_plants表进行模糊匹配。如果匹配到已收录的植物，返回该植物的完整信息和养护建议；如果未匹配到，返回AI识别结果的基本信息（名称和置信度）。前端使用el-upload组件实现图片上传，支持拍照和相册选择两种方式，上传后即时展示识别结果和推荐的养护信息。</w:t>
        <w:br/>
        <w:br/>
        <w:t>识别结果返回后，系统同时将识别记录保存到identify_history表中，包括用户ID、图片信息、识别出的植物名称、置信度和百科链接等。用户可以在识别页面下方查看历史识别记录，支持点击查看详情、单条删除和清空全部记录。</w:t>
        <w:br/>
        <w:br/>
        <w:t>AI智能问答功能使用前端直连方式调用DeepSeek API实现流式对话，同时将每轮对话消息通过后端接口保存到ai_conversation表中。系统以sessionId为维度组织对话历史，支持用户在侧边栏查看历史会话列表，点击可加载完整的对话记录继续交流。后端提供/sessions接口列出用户所有会话及最后一条消息摘要，/conversation-history接口按sessionId获取完整对话记录。</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6398FDA2" w14:textId="77777777" w:rsidR="00A75826" w:rsidRDefault="00A75826">
      <w:pPr>
        <w:spacing w:before="120" w:line="240" w:lineRule="auto"/>
      </w:pPr>
    </w:p>
    <w:p w14:paraId="7F47097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5-9</w:t>
      </w:r>
      <w:r>
        <w:rPr>
          <w:rFonts w:ascii="Times New Roman" w:eastAsia="宋体" w:hAnsi="Times New Roman"/>
          <w:color w:val="969696"/>
          <w:sz w:val="21"/>
        </w:rPr>
        <w:t>】</w:t>
      </w:r>
    </w:p>
    <w:p w14:paraId="6342FD5C"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5-9  AI</w:t>
      </w:r>
      <w:r>
        <w:rPr>
          <w:rFonts w:ascii="Times New Roman" w:eastAsia="黑体" w:hAnsi="Times New Roman"/>
          <w:b/>
          <w:sz w:val="18"/>
        </w:rPr>
        <w:t>植物识别界面截图</w:t>
      </w:r>
    </w:p>
    <w:p w14:paraId="1BFE9840" w14:textId="77777777" w:rsidR="00A75826" w:rsidRDefault="00A75826">
      <w:pPr>
        <w:spacing w:before="120" w:line="240" w:lineRule="auto"/>
      </w:pPr>
    </w:p>
    <w:p w14:paraId="1123A353"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5-10</w:t>
      </w:r>
      <w:r>
        <w:rPr>
          <w:rFonts w:ascii="Times New Roman" w:eastAsia="宋体" w:hAnsi="Times New Roman"/>
          <w:color w:val="969696"/>
          <w:sz w:val="21"/>
        </w:rPr>
        <w:t>】</w:t>
      </w:r>
    </w:p>
    <w:p w14:paraId="1F3D52FD"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5-10  </w:t>
      </w:r>
      <w:r>
        <w:rPr>
          <w:rFonts w:ascii="Times New Roman" w:eastAsia="黑体" w:hAnsi="Times New Roman"/>
          <w:b/>
          <w:sz w:val="18"/>
        </w:rPr>
        <w:t>识别结果展示界面截图</w:t>
      </w:r>
    </w:p>
    <w:p w14:paraId="0EA5715B" w14:textId="77777777" w:rsidR="00A75826" w:rsidRDefault="00000000">
      <w:pPr>
        <w:spacing w:before="120" w:after="120" w:line="360" w:lineRule="auto"/>
        <w:outlineLvl w:val="1"/>
      </w:pPr>
      <w:bookmarkStart w:id="61" w:name="_Toc23822"/>
      <w:r>
        <w:rPr>
          <w:rFonts w:ascii="Times New Roman" w:eastAsia="黑体" w:hAnsi="Times New Roman"/>
          <w:b/>
          <w:sz w:val="28"/>
        </w:rPr>
        <w:t xml:space="preserve">5.7  </w:t>
      </w:r>
      <w:r>
        <w:rPr>
          <w:rFonts w:ascii="Times New Roman" w:eastAsia="黑体" w:hAnsi="Times New Roman"/>
          <w:b/>
          <w:sz w:val="28"/>
        </w:rPr>
        <w:t>论坛模块实现</w:t>
      </w:r>
      <w:bookmarkEnd w:id="61"/>
    </w:p>
    <w:p w14:paraId="7BFA616F" w14:textId="77777777" w:rsidR="00A75826" w:rsidRDefault="00000000">
      <w:pPr>
        <w:spacing w:after="0" w:line="360" w:lineRule="auto"/>
        <w:ind w:firstLine="480"/>
        <w:jc w:val="both"/>
      </w:pPr>
      <w:r>
        <w:rPr>
          <w:rFonts w:ascii="Times New Roman" w:eastAsia="宋体" w:hAnsi="Times New Roman"/>
          <w:sz w:val="24"/>
        </w:rPr>
        <w:t>论坛模块实现了帖子的发布、浏览、评论和点赞功能。帖子列表采用分页加载，支持按分类筛选和关键词搜索。帖子详情页展示完整的帖子内容和评论列表，评论支持二级回复结构。</w:t>
      </w:r>
    </w:p>
    <w:p w14:paraId="4F78D410" w14:textId="77777777" w:rsidR="00A75826" w:rsidRDefault="00000000">
      <w:pPr>
        <w:spacing w:after="0" w:line="360" w:lineRule="auto"/>
        <w:ind w:firstLine="480"/>
        <w:jc w:val="both"/>
      </w:pPr>
      <w:r>
        <w:rPr>
          <w:rFonts w:ascii="Times New Roman" w:eastAsia="宋体" w:hAnsi="Times New Roman"/>
          <w:sz w:val="24"/>
        </w:rPr>
        <w:t>点赞功能的实现需要防止重复点赞。系统使用forum_like表记录用户的点赞关系，点赞时先查询是否已存在相同的记录，如果已存在则执行取消点赞操作（删除记录），如果不存在则执行点赞操作（插入记录并更新帖子的like_count字段）。通过数据库唯一索引（user_id + post_id）保证数据一致性。</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696C43A6" w14:textId="77777777" w:rsidR="00A75826" w:rsidRDefault="00000000">
      <w:pPr>
        <w:spacing w:before="20" w:after="20" w:line="240" w:lineRule="auto"/>
        <w:ind w:left="567" w:firstLine="1134"/>
      </w:pPr>
      <w:r>
        <w:rPr>
          <w:rFonts w:ascii="Consolas" w:eastAsia="Times New Roman" w:hAnsi="Consolas"/>
          <w:sz w:val="18"/>
        </w:rPr>
        <w:t>// ForumService.java</w:t>
      </w:r>
      <w:r>
        <w:rPr>
          <w:rFonts w:ascii="Consolas" w:eastAsia="Times New Roman" w:hAnsi="Consolas"/>
          <w:sz w:val="18"/>
        </w:rPr>
        <w:br/>
        <w:t>@Transactional</w:t>
      </w:r>
      <w:r>
        <w:rPr>
          <w:rFonts w:ascii="Consolas" w:eastAsia="Times New Roman" w:hAnsi="Consolas"/>
          <w:sz w:val="18"/>
        </w:rPr>
        <w:br/>
        <w:t>public void toggleLike(Long userId, Long postId) {</w:t>
      </w:r>
      <w:r>
        <w:rPr>
          <w:rFonts w:ascii="Consolas" w:eastAsia="Times New Roman" w:hAnsi="Consolas"/>
          <w:sz w:val="18"/>
        </w:rPr>
        <w:br/>
        <w:t xml:space="preserve">    QueryWrapper&lt;ForumLike&gt; wrapper = new QueryWrapper&lt;&gt;();</w:t>
      </w:r>
      <w:r>
        <w:rPr>
          <w:rFonts w:ascii="Consolas" w:eastAsia="Times New Roman" w:hAnsi="Consolas"/>
          <w:sz w:val="18"/>
        </w:rPr>
        <w:br/>
        <w:t xml:space="preserve">    wrapper.eq("user_id", userId)</w:t>
      </w:r>
      <w:r>
        <w:rPr>
          <w:rFonts w:ascii="Consolas" w:eastAsia="Times New Roman" w:hAnsi="Consolas"/>
          <w:sz w:val="18"/>
        </w:rPr>
        <w:br/>
        <w:t xml:space="preserve">           .eq("post_id", postId);</w:t>
      </w:r>
      <w:r>
        <w:rPr>
          <w:rFonts w:ascii="Consolas" w:eastAsia="Times New Roman" w:hAnsi="Consolas"/>
          <w:sz w:val="18"/>
        </w:rPr>
        <w:br/>
        <w:t xml:space="preserve">    ForumLike existing = likeMapper</w:t>
      </w:r>
      <w:r>
        <w:rPr>
          <w:rFonts w:ascii="Consolas" w:eastAsia="Times New Roman" w:hAnsi="Consolas"/>
          <w:sz w:val="18"/>
        </w:rPr>
        <w:br/>
        <w:t xml:space="preserve">        .selectOne(wrapper);</w:t>
      </w:r>
      <w:r>
        <w:rPr>
          <w:rFonts w:ascii="Consolas" w:eastAsia="Times New Roman" w:hAnsi="Consolas"/>
          <w:sz w:val="18"/>
        </w:rPr>
        <w:br/>
        <w:t xml:space="preserve">    if (existing != null) {</w:t>
      </w:r>
      <w:r>
        <w:rPr>
          <w:rFonts w:ascii="Consolas" w:eastAsia="Times New Roman" w:hAnsi="Consolas"/>
          <w:sz w:val="18"/>
        </w:rPr>
        <w:br/>
        <w:t xml:space="preserve">        likeMapper.deleteById(existing.getId());</w:t>
      </w:r>
      <w:r>
        <w:rPr>
          <w:rFonts w:ascii="Consolas" w:eastAsia="Times New Roman" w:hAnsi="Consolas"/>
          <w:sz w:val="18"/>
        </w:rPr>
        <w:br/>
        <w:t xml:space="preserve">        postMapper.decrLikeCount(postId);</w:t>
      </w:r>
      <w:r>
        <w:rPr>
          <w:rFonts w:ascii="Consolas" w:eastAsia="Times New Roman" w:hAnsi="Consolas"/>
          <w:sz w:val="18"/>
        </w:rPr>
        <w:br/>
        <w:t xml:space="preserve">    } else {</w:t>
      </w:r>
      <w:r>
        <w:rPr>
          <w:rFonts w:ascii="Consolas" w:eastAsia="Times New Roman" w:hAnsi="Consolas"/>
          <w:sz w:val="18"/>
        </w:rPr>
        <w:br/>
      </w:r>
      <w:r>
        <w:rPr>
          <w:rFonts w:ascii="Consolas" w:eastAsia="Times New Roman" w:hAnsi="Consolas"/>
          <w:sz w:val="18"/>
        </w:rPr>
        <w:lastRenderedPageBreak/>
        <w:t xml:space="preserve">        ForumLike like = new ForumLike();</w:t>
      </w:r>
      <w:r>
        <w:rPr>
          <w:rFonts w:ascii="Consolas" w:eastAsia="Times New Roman" w:hAnsi="Consolas"/>
          <w:sz w:val="18"/>
        </w:rPr>
        <w:br/>
        <w:t xml:space="preserve">        like.setUserId(userId);</w:t>
      </w:r>
      <w:r>
        <w:rPr>
          <w:rFonts w:ascii="Consolas" w:eastAsia="Times New Roman" w:hAnsi="Consolas"/>
          <w:sz w:val="18"/>
        </w:rPr>
        <w:br/>
        <w:t xml:space="preserve">        like.setPostId(postId);</w:t>
      </w:r>
      <w:r>
        <w:rPr>
          <w:rFonts w:ascii="Consolas" w:eastAsia="Times New Roman" w:hAnsi="Consolas"/>
          <w:sz w:val="18"/>
        </w:rPr>
        <w:br/>
        <w:t xml:space="preserve">        likeMapper.insert(like);</w:t>
      </w:r>
      <w:r>
        <w:rPr>
          <w:rFonts w:ascii="Consolas" w:eastAsia="Times New Roman" w:hAnsi="Consolas"/>
          <w:sz w:val="18"/>
        </w:rPr>
        <w:br/>
        <w:t xml:space="preserve">        postMapper.incrLikeCount(postId);</w:t>
      </w:r>
      <w:r>
        <w:rPr>
          <w:rFonts w:ascii="Consolas" w:eastAsia="Times New Roman" w:hAnsi="Consolas"/>
          <w:sz w:val="18"/>
        </w:rPr>
        <w:br/>
        <w:t xml:space="preserve">    }</w:t>
      </w:r>
      <w:r>
        <w:rPr>
          <w:rFonts w:ascii="Consolas" w:eastAsia="Times New Roman" w:hAnsi="Consolas"/>
          <w:sz w:val="18"/>
        </w:rPr>
        <w:br/>
        <w:t>}</w:t>
      </w:r>
    </w:p>
    <w:p w14:paraId="796C2F56" w14:textId="77777777" w:rsidR="00A75826" w:rsidRDefault="00000000">
      <w:pPr>
        <w:spacing w:after="0" w:line="360" w:lineRule="auto"/>
        <w:ind w:firstLine="480"/>
        <w:jc w:val="both"/>
      </w:pPr>
      <w:r>
        <w:rPr>
          <w:rFonts w:ascii="Times New Roman" w:eastAsia="宋体" w:hAnsi="Times New Roman"/>
          <w:sz w:val="24"/>
        </w:rPr>
        <w:t>前端帖子详情页使用</w:t>
      </w:r>
      <w:r>
        <w:rPr>
          <w:rFonts w:ascii="Times New Roman" w:eastAsia="宋体" w:hAnsi="Times New Roman"/>
          <w:sz w:val="24"/>
        </w:rPr>
        <w:t>Markdown</w:t>
      </w:r>
      <w:r>
        <w:rPr>
          <w:rFonts w:ascii="Times New Roman" w:eastAsia="宋体" w:hAnsi="Times New Roman"/>
          <w:sz w:val="24"/>
        </w:rPr>
        <w:t>渲染器（</w:t>
      </w:r>
      <w:r>
        <w:rPr>
          <w:rFonts w:ascii="Times New Roman" w:eastAsia="宋体" w:hAnsi="Times New Roman"/>
          <w:sz w:val="24"/>
        </w:rPr>
        <w:t>markdown-it</w:t>
      </w:r>
      <w:r>
        <w:rPr>
          <w:rFonts w:ascii="Times New Roman" w:eastAsia="宋体" w:hAnsi="Times New Roman"/>
          <w:sz w:val="24"/>
        </w:rPr>
        <w:t>库）展示帖子内容，支持标题、列表、代码块、图片等格式的渲染。评论区支持实时更新，用户发表评论后即时显示在评论列表中，无需刷新页面。发布帖子使用</w:t>
      </w:r>
      <w:r>
        <w:rPr>
          <w:rFonts w:ascii="Times New Roman" w:eastAsia="宋体" w:hAnsi="Times New Roman"/>
          <w:sz w:val="24"/>
        </w:rPr>
        <w:t>wangEditor</w:t>
      </w:r>
      <w:r>
        <w:rPr>
          <w:rFonts w:ascii="Times New Roman" w:eastAsia="宋体" w:hAnsi="Times New Roman"/>
          <w:sz w:val="24"/>
        </w:rPr>
        <w:t>富文本编辑器，支持文字格式化、图片插入等功能。</w:t>
      </w:r>
    </w:p>
    <w:p w14:paraId="4660F5FF" w14:textId="77777777" w:rsidR="00A75826" w:rsidRDefault="00A75826">
      <w:pPr>
        <w:spacing w:before="120" w:line="240" w:lineRule="auto"/>
      </w:pPr>
    </w:p>
    <w:p w14:paraId="10CA05F1"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5-11</w:t>
      </w:r>
      <w:r>
        <w:rPr>
          <w:rFonts w:ascii="Times New Roman" w:eastAsia="宋体" w:hAnsi="Times New Roman"/>
          <w:color w:val="969696"/>
          <w:sz w:val="21"/>
        </w:rPr>
        <w:t>】</w:t>
      </w:r>
    </w:p>
    <w:p w14:paraId="31529AE9"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5-11  </w:t>
      </w:r>
      <w:r>
        <w:rPr>
          <w:rFonts w:ascii="Times New Roman" w:eastAsia="黑体" w:hAnsi="Times New Roman"/>
          <w:b/>
          <w:sz w:val="18"/>
        </w:rPr>
        <w:t>论坛帖子列表界面截图</w:t>
      </w:r>
    </w:p>
    <w:p w14:paraId="490DA480" w14:textId="77777777" w:rsidR="00A75826" w:rsidRDefault="00A75826">
      <w:pPr>
        <w:spacing w:before="120" w:line="240" w:lineRule="auto"/>
      </w:pPr>
    </w:p>
    <w:p w14:paraId="2B6CA3C2"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5-12</w:t>
      </w:r>
      <w:r>
        <w:rPr>
          <w:rFonts w:ascii="Times New Roman" w:eastAsia="宋体" w:hAnsi="Times New Roman"/>
          <w:color w:val="969696"/>
          <w:sz w:val="21"/>
        </w:rPr>
        <w:t>】</w:t>
      </w:r>
    </w:p>
    <w:p w14:paraId="01D31A7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6-1  </w:t>
      </w:r>
      <w:r>
        <w:rPr>
          <w:rFonts w:ascii="Times New Roman" w:eastAsia="黑体" w:hAnsi="Times New Roman"/>
          <w:b/>
          <w:sz w:val="18"/>
        </w:rPr>
        <w:t>测试环境配置</w:t>
      </w:r>
    </w:p>
    <w:p w14:paraId="1AAB7B5C"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5-12  </w:t>
      </w:r>
      <w:r>
        <w:rPr>
          <w:rFonts w:ascii="Times New Roman" w:eastAsia="黑体" w:hAnsi="Times New Roman"/>
          <w:b/>
          <w:sz w:val="18"/>
        </w:rPr>
        <w:t>帖子详情与评论界面截图</w:t>
      </w:r>
    </w:p>
    <w:p w14:paraId="3FA84560" w14:textId="77777777" w:rsidR="00A75826" w:rsidRDefault="00000000">
      <w:pPr>
        <w:spacing w:before="120" w:after="120" w:line="360" w:lineRule="auto"/>
        <w:outlineLvl w:val="1"/>
      </w:pPr>
      <w:bookmarkStart w:id="62" w:name="_Toc27610"/>
      <w:r>
        <w:rPr>
          <w:rFonts w:ascii="Times New Roman" w:eastAsia="黑体" w:hAnsi="Times New Roman"/>
          <w:b/>
          <w:sz w:val="28"/>
        </w:rPr>
        <w:t xml:space="preserve">5.8  </w:t>
      </w:r>
      <w:r>
        <w:rPr>
          <w:rFonts w:ascii="Times New Roman" w:eastAsia="黑体" w:hAnsi="Times New Roman"/>
          <w:b/>
          <w:sz w:val="28"/>
        </w:rPr>
        <w:t>提醒通知模块实现</w:t>
      </w:r>
      <w:bookmarkEnd w:id="62"/>
    </w:p>
    <w:p w14:paraId="357A5342" w14:textId="77777777" w:rsidR="00A75826" w:rsidRDefault="00000000">
      <w:pPr>
        <w:spacing w:after="0" w:line="360" w:lineRule="auto"/>
        <w:ind w:firstLine="480"/>
        <w:jc w:val="both"/>
      </w:pPr>
      <w:r>
        <w:rPr>
          <w:rFonts w:ascii="Times New Roman" w:eastAsia="宋体" w:hAnsi="Times New Roman"/>
          <w:sz w:val="24"/>
        </w:rPr>
        <w:t>提醒通知模块实现了系统内通知和邮件提醒两种方式，通过定时任务机制保证养护提醒的及时性。</w:t>
      </w:r>
    </w:p>
    <w:p w14:paraId="30D8ED95" w14:textId="77777777" w:rsidR="00A75826" w:rsidRDefault="00000000">
      <w:pPr>
        <w:spacing w:after="0" w:line="360" w:lineRule="auto"/>
        <w:ind w:firstLine="480"/>
        <w:jc w:val="both"/>
      </w:pPr>
      <w:r>
        <w:rPr>
          <w:rFonts w:ascii="Times New Roman" w:eastAsia="宋体" w:hAnsi="Times New Roman"/>
          <w:sz w:val="24"/>
        </w:rPr>
        <w:t>系统使用</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@Scheduled</w:t>
      </w:r>
      <w:r>
        <w:rPr>
          <w:rFonts w:ascii="Times New Roman" w:eastAsia="宋体" w:hAnsi="Times New Roman"/>
          <w:sz w:val="24"/>
        </w:rPr>
        <w:t>注解配置定时任务，设置</w:t>
      </w:r>
      <w:r>
        <w:rPr>
          <w:rFonts w:ascii="Times New Roman" w:eastAsia="宋体" w:hAnsi="Times New Roman"/>
          <w:sz w:val="24"/>
        </w:rPr>
        <w:t>cron</w:t>
      </w:r>
      <w:r>
        <w:rPr>
          <w:rFonts w:ascii="Times New Roman" w:eastAsia="宋体" w:hAnsi="Times New Roman"/>
          <w:sz w:val="24"/>
        </w:rPr>
        <w:t>表达式为</w:t>
      </w:r>
      <w:r>
        <w:rPr>
          <w:rFonts w:ascii="Times New Roman" w:eastAsia="宋体" w:hAnsi="Times New Roman"/>
          <w:sz w:val="24"/>
        </w:rPr>
        <w:t>"0 0 8 * * ?"</w:t>
      </w:r>
      <w:r>
        <w:rPr>
          <w:rFonts w:ascii="Times New Roman" w:eastAsia="宋体" w:hAnsi="Times New Roman"/>
          <w:sz w:val="24"/>
        </w:rPr>
        <w:t>（每天早上</w:t>
      </w:r>
      <w:r>
        <w:rPr>
          <w:rFonts w:ascii="Times New Roman" w:eastAsia="宋体" w:hAnsi="Times New Roman"/>
          <w:sz w:val="24"/>
        </w:rPr>
        <w:t>8</w:t>
      </w:r>
      <w:r>
        <w:rPr>
          <w:rFonts w:ascii="Times New Roman" w:eastAsia="宋体" w:hAnsi="Times New Roman"/>
          <w:sz w:val="24"/>
        </w:rPr>
        <w:t>点执行）。定时任务触发时，系统查询当日所有到期的养护计划，为每个计划的所属用户创建系统通知记录，并根据用户的提醒配置决定是否发送邮件提醒。</w:t>
      </w:r>
    </w:p>
    <w:p w14:paraId="0D1F4878"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6-2  </w:t>
      </w:r>
      <w:r>
        <w:rPr>
          <w:rFonts w:ascii="Times New Roman" w:eastAsia="黑体" w:hAnsi="Times New Roman"/>
          <w:b/>
          <w:sz w:val="18"/>
        </w:rPr>
        <w:t>用户模块测试用例</w:t>
      </w:r>
    </w:p>
    <w:p w14:paraId="042BE72F" w14:textId="77777777" w:rsidR="00A75826" w:rsidRDefault="00000000">
      <w:pPr>
        <w:spacing w:before="20" w:after="20" w:line="240" w:lineRule="auto"/>
        <w:ind w:left="567" w:firstLine="1134"/>
      </w:pPr>
      <w:r>
        <w:rPr>
          <w:rFonts w:ascii="Consolas" w:eastAsia="Times New Roman" w:hAnsi="Consolas"/>
          <w:sz w:val="18"/>
        </w:rPr>
        <w:t>// ReminderService.java</w:t>
      </w:r>
      <w:r>
        <w:rPr>
          <w:rFonts w:ascii="Consolas" w:eastAsia="Times New Roman" w:hAnsi="Consolas"/>
          <w:sz w:val="18"/>
        </w:rPr>
        <w:br/>
        <w:t>@Service</w:t>
      </w:r>
      <w:r>
        <w:rPr>
          <w:rFonts w:ascii="Consolas" w:eastAsia="Times New Roman" w:hAnsi="Consolas"/>
          <w:sz w:val="18"/>
        </w:rPr>
        <w:br/>
        <w:t>public class ReminderService {</w:t>
      </w:r>
      <w:r>
        <w:rPr>
          <w:rFonts w:ascii="Consolas" w:eastAsia="Times New Roman" w:hAnsi="Consolas"/>
          <w:sz w:val="18"/>
        </w:rPr>
        <w:br/>
        <w:t xml:space="preserve">    @Autowired</w:t>
      </w:r>
      <w:r>
        <w:rPr>
          <w:rFonts w:ascii="Consolas" w:eastAsia="Times New Roman" w:hAnsi="Consolas"/>
          <w:sz w:val="18"/>
        </w:rPr>
        <w:br/>
        <w:t xml:space="preserve">    private JavaMailSender mailSender;</w:t>
      </w:r>
      <w:r>
        <w:rPr>
          <w:rFonts w:ascii="Consolas" w:eastAsia="Times New Roman" w:hAnsi="Consolas"/>
          <w:sz w:val="18"/>
        </w:rPr>
        <w:br/>
      </w:r>
      <w:r>
        <w:rPr>
          <w:rFonts w:ascii="Consolas" w:eastAsia="Times New Roman" w:hAnsi="Consolas"/>
          <w:sz w:val="18"/>
        </w:rPr>
        <w:br/>
        <w:t xml:space="preserve">    @Scheduled(cron = "0 0 8 * * ?")</w:t>
      </w:r>
      <w:r>
        <w:rPr>
          <w:rFonts w:ascii="Consolas" w:eastAsia="Times New Roman" w:hAnsi="Consolas"/>
          <w:sz w:val="18"/>
        </w:rPr>
        <w:br/>
        <w:t xml:space="preserve">    public void checkAndRemind() {</w:t>
      </w:r>
      <w:r>
        <w:rPr>
          <w:rFonts w:ascii="Consolas" w:eastAsia="Times New Roman" w:hAnsi="Consolas"/>
          <w:sz w:val="18"/>
        </w:rPr>
        <w:br/>
        <w:t xml:space="preserve">        List&lt;CareSchedule&gt; tasks =</w:t>
      </w:r>
      <w:r>
        <w:rPr>
          <w:rFonts w:ascii="Consolas" w:eastAsia="Times New Roman" w:hAnsi="Consolas"/>
          <w:sz w:val="18"/>
        </w:rPr>
        <w:br/>
        <w:t xml:space="preserve">            scheduleMapper.selectTodayTasks();</w:t>
      </w:r>
      <w:r>
        <w:rPr>
          <w:rFonts w:ascii="Consolas" w:eastAsia="Times New Roman" w:hAnsi="Consolas"/>
          <w:sz w:val="18"/>
        </w:rPr>
        <w:br/>
        <w:t xml:space="preserve">        for (CareSchedule task : tasks) {</w:t>
      </w:r>
      <w:r>
        <w:rPr>
          <w:rFonts w:ascii="Consolas" w:eastAsia="Times New Roman" w:hAnsi="Consolas"/>
          <w:sz w:val="18"/>
        </w:rPr>
        <w:br/>
        <w:t xml:space="preserve">            User user = userMapper</w:t>
      </w:r>
      <w:r>
        <w:rPr>
          <w:rFonts w:ascii="Consolas" w:eastAsia="Times New Roman" w:hAnsi="Consolas"/>
          <w:sz w:val="18"/>
        </w:rPr>
        <w:br/>
        <w:t xml:space="preserve">                .selectById(task.getUserId());</w:t>
      </w:r>
      <w:r>
        <w:rPr>
          <w:rFonts w:ascii="Consolas" w:eastAsia="Times New Roman" w:hAnsi="Consolas"/>
          <w:sz w:val="18"/>
        </w:rPr>
        <w:br/>
        <w:t xml:space="preserve">            // 创建系统通知</w:t>
      </w:r>
      <w:r>
        <w:rPr>
          <w:rFonts w:ascii="Consolas" w:eastAsia="Times New Roman" w:hAnsi="Consolas"/>
          <w:sz w:val="18"/>
        </w:rPr>
        <w:br/>
      </w:r>
      <w:r>
        <w:rPr>
          <w:rFonts w:ascii="Consolas" w:eastAsia="Times New Roman" w:hAnsi="Consolas"/>
          <w:sz w:val="18"/>
        </w:rPr>
        <w:lastRenderedPageBreak/>
        <w:t xml:space="preserve">            Reminder r = new Reminder();</w:t>
      </w:r>
      <w:r>
        <w:rPr>
          <w:rFonts w:ascii="Consolas" w:eastAsia="Times New Roman" w:hAnsi="Consolas"/>
          <w:sz w:val="18"/>
        </w:rPr>
        <w:br/>
        <w:t xml:space="preserve">            r.setUserId(user.getId());</w:t>
      </w:r>
      <w:r>
        <w:rPr>
          <w:rFonts w:ascii="Consolas" w:eastAsia="Times New Roman" w:hAnsi="Consolas"/>
          <w:sz w:val="18"/>
        </w:rPr>
        <w:br/>
        <w:t xml:space="preserve">            r.setTitle("养护提醒");</w:t>
      </w:r>
      <w:r>
        <w:rPr>
          <w:rFonts w:ascii="Consolas" w:eastAsia="Times New Roman" w:hAnsi="Consolas"/>
          <w:sz w:val="18"/>
        </w:rPr>
        <w:br/>
        <w:t xml:space="preserve">            r.setContent("您有" + task.getCareType()</w:t>
      </w:r>
      <w:r>
        <w:rPr>
          <w:rFonts w:ascii="Consolas" w:eastAsia="Times New Roman" w:hAnsi="Consolas"/>
          <w:sz w:val="18"/>
        </w:rPr>
        <w:br/>
        <w:t xml:space="preserve">                + "任务待完成");</w:t>
      </w:r>
      <w:r>
        <w:rPr>
          <w:rFonts w:ascii="Consolas" w:eastAsia="Times New Roman" w:hAnsi="Consolas"/>
          <w:sz w:val="18"/>
        </w:rPr>
        <w:br/>
        <w:t xml:space="preserve">            reminderMapper.insert(r);</w:t>
      </w:r>
      <w:r>
        <w:rPr>
          <w:rFonts w:ascii="Consolas" w:eastAsia="Times New Roman" w:hAnsi="Consolas"/>
          <w:sz w:val="18"/>
        </w:rPr>
        <w:br/>
        <w:t xml:space="preserve">            // 发送邮件</w:t>
      </w:r>
      <w:r>
        <w:rPr>
          <w:rFonts w:ascii="Consolas" w:eastAsia="Times New Roman" w:hAnsi="Consolas"/>
          <w:sz w:val="18"/>
        </w:rPr>
        <w:br/>
        <w:t xml:space="preserve">            if (user.getEmail() != null) {</w:t>
      </w:r>
      <w:r>
        <w:rPr>
          <w:rFonts w:ascii="Consolas" w:eastAsia="Times New Roman" w:hAnsi="Consolas"/>
          <w:sz w:val="18"/>
        </w:rPr>
        <w:br/>
        <w:t xml:space="preserve">                sendEmail(user.getEmail(),</w:t>
      </w:r>
      <w:r>
        <w:rPr>
          <w:rFonts w:ascii="Consolas" w:eastAsia="Times New Roman" w:hAnsi="Consolas"/>
          <w:sz w:val="18"/>
        </w:rPr>
        <w:br/>
        <w:t xml:space="preserve">                    "养护提醒", buildContent(task));</w:t>
      </w:r>
      <w:r>
        <w:rPr>
          <w:rFonts w:ascii="Consolas" w:eastAsia="Times New Roman" w:hAnsi="Consolas"/>
          <w:sz w:val="18"/>
        </w:rPr>
        <w:br/>
        <w:t xml:space="preserve">            }</w:t>
      </w:r>
      <w:r>
        <w:rPr>
          <w:rFonts w:ascii="Consolas" w:eastAsia="Times New Roman" w:hAnsi="Consolas"/>
          <w:sz w:val="18"/>
        </w:rPr>
        <w:br/>
        <w:t xml:space="preserve">        }</w:t>
      </w:r>
      <w:r>
        <w:rPr>
          <w:rFonts w:ascii="Consolas" w:eastAsia="Times New Roman" w:hAnsi="Consolas"/>
          <w:sz w:val="18"/>
        </w:rPr>
        <w:br/>
        <w:t xml:space="preserve">    }</w:t>
      </w:r>
      <w:r>
        <w:rPr>
          <w:rFonts w:ascii="Consolas" w:eastAsia="Times New Roman" w:hAnsi="Consolas"/>
          <w:sz w:val="18"/>
        </w:rPr>
        <w:br/>
        <w:t>}</w:t>
      </w:r>
    </w:p>
    <w:p w14:paraId="2350A368" w14:textId="77777777" w:rsidR="00A75826" w:rsidRDefault="00000000">
      <w:pPr>
        <w:spacing w:after="0" w:line="360" w:lineRule="auto"/>
        <w:ind w:firstLine="480"/>
        <w:jc w:val="both"/>
      </w:pPr>
      <w:r>
        <w:rPr>
          <w:rFonts w:ascii="Times New Roman" w:eastAsia="宋体" w:hAnsi="Times New Roman"/>
          <w:sz w:val="24"/>
        </w:rPr>
        <w:t>邮件发送使用</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spring-boot-starter-mail</w:t>
      </w:r>
      <w:r>
        <w:rPr>
          <w:rFonts w:ascii="Times New Roman" w:eastAsia="宋体" w:hAnsi="Times New Roman"/>
          <w:sz w:val="24"/>
        </w:rPr>
        <w:t>组件，通过</w:t>
      </w:r>
      <w:r>
        <w:rPr>
          <w:rFonts w:ascii="Times New Roman" w:eastAsia="宋体" w:hAnsi="Times New Roman"/>
          <w:sz w:val="24"/>
        </w:rPr>
        <w:t>JavaMailSender</w:t>
      </w:r>
      <w:r>
        <w:rPr>
          <w:rFonts w:ascii="Times New Roman" w:eastAsia="宋体" w:hAnsi="Times New Roman"/>
          <w:sz w:val="24"/>
        </w:rPr>
        <w:t>接口发送邮件。邮件内容使用</w:t>
      </w:r>
      <w:r>
        <w:rPr>
          <w:rFonts w:ascii="Times New Roman" w:eastAsia="宋体" w:hAnsi="Times New Roman"/>
          <w:sz w:val="24"/>
        </w:rPr>
        <w:t>Thymeleaf</w:t>
      </w:r>
      <w:r>
        <w:rPr>
          <w:rFonts w:ascii="Times New Roman" w:eastAsia="宋体" w:hAnsi="Times New Roman"/>
          <w:sz w:val="24"/>
        </w:rPr>
        <w:t>模板引擎渲染，模板中包含养护类型、植物名称、操作建议等信息，格式美观易读。用户可以在个人设置中配置是否接收邮件提醒，系统在发送前检查用户的配置。前端通知页面使用</w:t>
      </w:r>
      <w:r>
        <w:rPr>
          <w:rFonts w:ascii="Times New Roman" w:eastAsia="宋体" w:hAnsi="Times New Roman"/>
          <w:sz w:val="24"/>
        </w:rPr>
        <w:t>WebSocket</w:t>
      </w:r>
      <w:r>
        <w:rPr>
          <w:rFonts w:ascii="Times New Roman" w:eastAsia="宋体" w:hAnsi="Times New Roman"/>
          <w:sz w:val="24"/>
        </w:rPr>
        <w:t>或轮询方式实时更新未读通知数量，在页面顶部导航栏显示未读数量的角标提醒。</w:t>
      </w:r>
    </w:p>
    <w:p w14:paraId="6799A27F"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6-3  </w:t>
      </w:r>
      <w:r>
        <w:rPr>
          <w:rFonts w:ascii="Times New Roman" w:eastAsia="黑体" w:hAnsi="Times New Roman"/>
          <w:b/>
          <w:sz w:val="18"/>
        </w:rPr>
        <w:t>植物管理模块测试用例</w:t>
      </w:r>
    </w:p>
    <w:p w14:paraId="0BFBDA8D" w14:textId="77777777" w:rsidR="00A75826" w:rsidRDefault="00A75826">
      <w:pPr>
        <w:spacing w:before="120" w:line="240" w:lineRule="auto"/>
      </w:pPr>
    </w:p>
    <w:p w14:paraId="57FC02BA"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5-13</w:t>
      </w:r>
      <w:r>
        <w:rPr>
          <w:rFonts w:ascii="Times New Roman" w:eastAsia="宋体" w:hAnsi="Times New Roman"/>
          <w:color w:val="969696"/>
          <w:sz w:val="21"/>
        </w:rPr>
        <w:t>】</w:t>
      </w:r>
    </w:p>
    <w:p w14:paraId="7A01798D"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6-4  </w:t>
      </w:r>
      <w:r>
        <w:rPr>
          <w:rFonts w:ascii="Times New Roman" w:eastAsia="黑体" w:hAnsi="Times New Roman"/>
          <w:b/>
          <w:sz w:val="18"/>
        </w:rPr>
        <w:t>养护模块测试用例</w:t>
      </w:r>
    </w:p>
    <w:p w14:paraId="25A10A37"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5-13  </w:t>
      </w:r>
      <w:r>
        <w:rPr>
          <w:rFonts w:ascii="Times New Roman" w:eastAsia="黑体" w:hAnsi="Times New Roman"/>
          <w:b/>
          <w:sz w:val="18"/>
        </w:rPr>
        <w:t>系统通知界面截图</w:t>
      </w:r>
    </w:p>
    <w:p w14:paraId="2E119A5A" w14:textId="77777777" w:rsidR="00A75826" w:rsidRDefault="00A75826">
      <w:pPr>
        <w:spacing w:before="120" w:line="240" w:lineRule="auto"/>
      </w:pPr>
    </w:p>
    <w:p w14:paraId="745B3546"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6-5  AI</w:t>
      </w:r>
      <w:r>
        <w:rPr>
          <w:rFonts w:ascii="Times New Roman" w:eastAsia="黑体" w:hAnsi="Times New Roman"/>
          <w:b/>
          <w:sz w:val="18"/>
        </w:rPr>
        <w:t>识别模块测试用例</w:t>
      </w:r>
    </w:p>
    <w:p w14:paraId="6A17C2AD"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5-14</w:t>
      </w:r>
      <w:r>
        <w:rPr>
          <w:rFonts w:ascii="Times New Roman" w:eastAsia="宋体" w:hAnsi="Times New Roman"/>
          <w:color w:val="969696"/>
          <w:sz w:val="21"/>
        </w:rPr>
        <w:t>】</w:t>
      </w:r>
    </w:p>
    <w:p w14:paraId="2C94579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5-14  </w:t>
      </w:r>
      <w:r>
        <w:rPr>
          <w:rFonts w:ascii="Times New Roman" w:eastAsia="黑体" w:hAnsi="Times New Roman"/>
          <w:b/>
          <w:sz w:val="18"/>
        </w:rPr>
        <w:t>系统首页界面截图</w:t>
      </w:r>
    </w:p>
    <w:p w14:paraId="51F20A09" w14:textId="77777777" w:rsidR="00A75826" w:rsidRDefault="00000000">
      <w:r>
        <w:br w:type="page"/>
      </w:r>
    </w:p>
    <w:p w14:paraId="4D77D99B" w14:textId="77777777" w:rsidR="00A75826" w:rsidRDefault="00000000">
      <w:pPr>
        <w:spacing w:before="240" w:after="240" w:line="240" w:lineRule="auto"/>
        <w:jc w:val="center"/>
        <w:outlineLvl w:val="0"/>
        <w:rPr>
          <w:lang w:eastAsia="zh-CN"/>
        </w:rPr>
      </w:pPr>
      <w:bookmarkStart w:id="63" w:name="_Toc15095"/>
      <w:r>
        <w:rPr>
          <w:rFonts w:ascii="Times New Roman" w:eastAsia="黑体" w:hAnsi="Times New Roman"/>
          <w:b/>
          <w:sz w:val="32"/>
          <w:lang w:eastAsia="zh-CN"/>
        </w:rPr>
        <w:lastRenderedPageBreak/>
        <w:t>第</w:t>
      </w:r>
      <w:r>
        <w:rPr>
          <w:rFonts w:ascii="Times New Roman" w:eastAsia="黑体" w:hAnsi="Times New Roman"/>
          <w:b/>
          <w:sz w:val="32"/>
          <w:lang w:eastAsia="zh-CN"/>
        </w:rPr>
        <w:t>6</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系统测试与分析</w:t>
      </w:r>
      <w:bookmarkEnd w:id="63"/>
    </w:p>
    <w:p w14:paraId="09E3DD16" w14:textId="77777777" w:rsidR="00A75826" w:rsidRDefault="00000000">
      <w:pPr>
        <w:spacing w:before="60" w:after="60" w:line="240" w:lineRule="auto"/>
        <w:jc w:val="center"/>
        <w:rPr>
          <w:lang w:eastAsia="zh-CN"/>
        </w:rPr>
      </w:pPr>
      <w:r>
        <w:rPr>
          <w:rFonts w:ascii="Times New Roman" w:eastAsia="黑体" w:hAnsi="Times New Roman"/>
          <w:b/>
          <w:sz w:val="18"/>
          <w:lang w:eastAsia="zh-CN"/>
        </w:rPr>
        <w:t>表</w:t>
      </w:r>
      <w:r>
        <w:rPr>
          <w:rFonts w:ascii="Times New Roman" w:eastAsia="黑体" w:hAnsi="Times New Roman"/>
          <w:b/>
          <w:sz w:val="18"/>
          <w:lang w:eastAsia="zh-CN"/>
        </w:rPr>
        <w:t xml:space="preserve">6-6  </w:t>
      </w:r>
      <w:r>
        <w:rPr>
          <w:rFonts w:ascii="Times New Roman" w:eastAsia="黑体" w:hAnsi="Times New Roman"/>
          <w:b/>
          <w:sz w:val="18"/>
          <w:lang w:eastAsia="zh-CN"/>
        </w:rPr>
        <w:t>主要接口性能测试结果</w:t>
      </w:r>
    </w:p>
    <w:p w14:paraId="05A55D4D" w14:textId="77777777" w:rsidR="00A75826" w:rsidRDefault="00000000">
      <w:pPr>
        <w:spacing w:before="120" w:after="120" w:line="360" w:lineRule="auto"/>
        <w:outlineLvl w:val="1"/>
        <w:rPr>
          <w:lang w:eastAsia="zh-CN"/>
        </w:rPr>
      </w:pPr>
      <w:bookmarkStart w:id="64" w:name="_Toc25357"/>
      <w:r>
        <w:rPr>
          <w:rFonts w:ascii="Times New Roman" w:eastAsia="黑体" w:hAnsi="Times New Roman"/>
          <w:b/>
          <w:sz w:val="28"/>
          <w:lang w:eastAsia="zh-CN"/>
        </w:rPr>
        <w:t xml:space="preserve">6.1  </w:t>
      </w:r>
      <w:r>
        <w:rPr>
          <w:rFonts w:ascii="Times New Roman" w:eastAsia="黑体" w:hAnsi="Times New Roman"/>
          <w:b/>
          <w:sz w:val="28"/>
          <w:lang w:eastAsia="zh-CN"/>
        </w:rPr>
        <w:t>测试方案</w:t>
      </w:r>
      <w:bookmarkEnd w:id="64"/>
    </w:p>
    <w:p w14:paraId="33F9115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系统测试在独立的测试服务器上进行，测试环境配置如下：</w:t>
      </w:r>
    </w:p>
    <w:tbl>
      <w:tblPr>
        <w:tblStyle w:val="af4"/>
        <w:tblW w:w="0" w:type="auto"/>
        <w:jc w:val="center"/>
        <w:tblLook w:val="04A0" w:firstRow="1" w:lastRow="0" w:firstColumn="1" w:lastColumn="0" w:noHBand="0" w:noVBand="1"/>
      </w:tblPr>
      <w:tblGrid>
        <w:gridCol w:w="3002"/>
        <w:gridCol w:w="3003"/>
        <w:gridCol w:w="2999"/>
      </w:tblGrid>
      <w:tr w:rsidR="00A75826" w14:paraId="513A93D5" w14:textId="77777777">
        <w:trPr>
          <w:jc w:val="center"/>
        </w:trPr>
        <w:tc>
          <w:tcPr>
            <w:tcW w:w="3024" w:type="dxa"/>
            <w:tcBorders>
              <w:top w:val="single" w:sz="8" w:space="0" w:color="000000"/>
              <w:left w:val="nil"/>
              <w:bottom w:val="single" w:sz="6" w:space="0" w:color="000000"/>
              <w:right w:val="nil"/>
            </w:tcBorders>
          </w:tcPr>
          <w:p w14:paraId="751A08B2" w14:textId="77777777" w:rsidR="00A75826" w:rsidRDefault="00000000">
            <w:pPr>
              <w:spacing w:after="0" w:line="240" w:lineRule="auto"/>
              <w:jc w:val="center"/>
            </w:pPr>
            <w:r>
              <w:rPr>
                <w:rFonts w:ascii="Times New Roman" w:eastAsia="宋体" w:hAnsi="Times New Roman"/>
                <w:b/>
                <w:sz w:val="18"/>
              </w:rPr>
              <w:t>项目</w:t>
            </w:r>
          </w:p>
        </w:tc>
        <w:tc>
          <w:tcPr>
            <w:tcW w:w="3024" w:type="dxa"/>
            <w:tcBorders>
              <w:top w:val="single" w:sz="8" w:space="0" w:color="000000"/>
              <w:left w:val="nil"/>
              <w:bottom w:val="single" w:sz="6" w:space="0" w:color="000000"/>
              <w:right w:val="nil"/>
            </w:tcBorders>
          </w:tcPr>
          <w:p w14:paraId="02CC7E51" w14:textId="77777777" w:rsidR="00A75826" w:rsidRDefault="00000000">
            <w:pPr>
              <w:spacing w:after="0" w:line="240" w:lineRule="auto"/>
              <w:jc w:val="center"/>
            </w:pPr>
            <w:r>
              <w:rPr>
                <w:rFonts w:ascii="Times New Roman" w:eastAsia="宋体" w:hAnsi="Times New Roman"/>
                <w:b/>
                <w:sz w:val="18"/>
              </w:rPr>
              <w:t>配置</w:t>
            </w:r>
          </w:p>
        </w:tc>
        <w:tc>
          <w:tcPr>
            <w:tcW w:w="3024" w:type="dxa"/>
            <w:tcBorders>
              <w:top w:val="single" w:sz="8" w:space="0" w:color="000000"/>
              <w:left w:val="nil"/>
              <w:bottom w:val="single" w:sz="6" w:space="0" w:color="000000"/>
              <w:right w:val="nil"/>
            </w:tcBorders>
          </w:tcPr>
          <w:p w14:paraId="7A16A165" w14:textId="77777777" w:rsidR="00A75826" w:rsidRDefault="00000000">
            <w:pPr>
              <w:spacing w:after="0" w:line="240" w:lineRule="auto"/>
              <w:jc w:val="center"/>
            </w:pPr>
            <w:r>
              <w:rPr>
                <w:rFonts w:ascii="Times New Roman" w:eastAsia="宋体" w:hAnsi="Times New Roman"/>
                <w:b/>
                <w:sz w:val="18"/>
              </w:rPr>
              <w:t>说明</w:t>
            </w:r>
          </w:p>
        </w:tc>
      </w:tr>
      <w:tr w:rsidR="00A75826" w14:paraId="3B4F07B3" w14:textId="77777777">
        <w:trPr>
          <w:jc w:val="center"/>
        </w:trPr>
        <w:tc>
          <w:tcPr>
            <w:tcW w:w="3024" w:type="dxa"/>
            <w:tcBorders>
              <w:top w:val="nil"/>
              <w:left w:val="nil"/>
              <w:bottom w:val="single" w:sz="6" w:space="0" w:color="000000"/>
              <w:right w:val="nil"/>
            </w:tcBorders>
          </w:tcPr>
          <w:p w14:paraId="4F4631C3" w14:textId="77777777" w:rsidR="00A75826" w:rsidRDefault="00000000">
            <w:pPr>
              <w:spacing w:after="0" w:line="240" w:lineRule="auto"/>
              <w:jc w:val="center"/>
            </w:pPr>
            <w:r>
              <w:rPr>
                <w:rFonts w:ascii="Times New Roman" w:eastAsia="宋体" w:hAnsi="Times New Roman"/>
                <w:sz w:val="18"/>
              </w:rPr>
              <w:t>服务器</w:t>
            </w:r>
          </w:p>
        </w:tc>
        <w:tc>
          <w:tcPr>
            <w:tcW w:w="3024" w:type="dxa"/>
            <w:tcBorders>
              <w:top w:val="nil"/>
              <w:left w:val="nil"/>
              <w:bottom w:val="single" w:sz="6" w:space="0" w:color="000000"/>
              <w:right w:val="nil"/>
            </w:tcBorders>
          </w:tcPr>
          <w:p w14:paraId="52EFE872" w14:textId="77777777" w:rsidR="00A75826" w:rsidRDefault="00000000">
            <w:pPr>
              <w:spacing w:after="0" w:line="240" w:lineRule="auto"/>
              <w:jc w:val="center"/>
            </w:pPr>
            <w:r>
              <w:rPr>
                <w:rFonts w:ascii="Times New Roman" w:eastAsia="宋体" w:hAnsi="Times New Roman"/>
                <w:sz w:val="18"/>
              </w:rPr>
              <w:t>阿里云</w:t>
            </w:r>
            <w:r>
              <w:rPr>
                <w:rFonts w:ascii="Times New Roman" w:eastAsia="宋体" w:hAnsi="Times New Roman"/>
                <w:sz w:val="18"/>
              </w:rPr>
              <w:t>ECS 2</w:t>
            </w:r>
            <w:r>
              <w:rPr>
                <w:rFonts w:ascii="Times New Roman" w:eastAsia="宋体" w:hAnsi="Times New Roman"/>
                <w:sz w:val="18"/>
              </w:rPr>
              <w:t>核</w:t>
            </w:r>
            <w:r>
              <w:rPr>
                <w:rFonts w:ascii="Times New Roman" w:eastAsia="宋体" w:hAnsi="Times New Roman"/>
                <w:sz w:val="18"/>
              </w:rPr>
              <w:t>4G</w:t>
            </w:r>
          </w:p>
        </w:tc>
        <w:tc>
          <w:tcPr>
            <w:tcW w:w="3024" w:type="dxa"/>
            <w:tcBorders>
              <w:top w:val="nil"/>
              <w:left w:val="nil"/>
              <w:bottom w:val="single" w:sz="6" w:space="0" w:color="000000"/>
              <w:right w:val="nil"/>
            </w:tcBorders>
          </w:tcPr>
          <w:p w14:paraId="58B538C0" w14:textId="77777777" w:rsidR="00A75826" w:rsidRDefault="00000000">
            <w:pPr>
              <w:spacing w:after="0" w:line="240" w:lineRule="auto"/>
              <w:jc w:val="center"/>
            </w:pPr>
            <w:r>
              <w:rPr>
                <w:rFonts w:ascii="Times New Roman" w:eastAsia="宋体" w:hAnsi="Times New Roman"/>
                <w:sz w:val="18"/>
              </w:rPr>
              <w:t>测试服务器</w:t>
            </w:r>
          </w:p>
        </w:tc>
      </w:tr>
      <w:tr w:rsidR="00A75826" w14:paraId="48DF1262" w14:textId="77777777">
        <w:trPr>
          <w:jc w:val="center"/>
        </w:trPr>
        <w:tc>
          <w:tcPr>
            <w:tcW w:w="3024" w:type="dxa"/>
            <w:tcBorders>
              <w:top w:val="nil"/>
              <w:left w:val="nil"/>
              <w:bottom w:val="single" w:sz="6" w:space="0" w:color="000000"/>
              <w:right w:val="nil"/>
            </w:tcBorders>
          </w:tcPr>
          <w:p w14:paraId="61E731B8" w14:textId="77777777" w:rsidR="00A75826" w:rsidRDefault="00000000">
            <w:pPr>
              <w:spacing w:after="0" w:line="240" w:lineRule="auto"/>
              <w:jc w:val="center"/>
            </w:pPr>
            <w:r>
              <w:rPr>
                <w:rFonts w:ascii="Times New Roman" w:eastAsia="宋体" w:hAnsi="Times New Roman"/>
                <w:sz w:val="18"/>
              </w:rPr>
              <w:t>操作系统</w:t>
            </w:r>
          </w:p>
        </w:tc>
        <w:tc>
          <w:tcPr>
            <w:tcW w:w="3024" w:type="dxa"/>
            <w:tcBorders>
              <w:top w:val="nil"/>
              <w:left w:val="nil"/>
              <w:bottom w:val="single" w:sz="6" w:space="0" w:color="000000"/>
              <w:right w:val="nil"/>
            </w:tcBorders>
          </w:tcPr>
          <w:p w14:paraId="7D6B5BEC" w14:textId="77777777" w:rsidR="00A75826" w:rsidRDefault="00000000">
            <w:pPr>
              <w:spacing w:after="0" w:line="240" w:lineRule="auto"/>
              <w:jc w:val="center"/>
            </w:pPr>
            <w:r>
              <w:rPr>
                <w:rFonts w:ascii="Times New Roman" w:eastAsia="宋体" w:hAnsi="Times New Roman"/>
                <w:sz w:val="18"/>
              </w:rPr>
              <w:t>CentOS 8.5</w:t>
            </w:r>
          </w:p>
        </w:tc>
        <w:tc>
          <w:tcPr>
            <w:tcW w:w="3024" w:type="dxa"/>
            <w:tcBorders>
              <w:top w:val="nil"/>
              <w:left w:val="nil"/>
              <w:bottom w:val="single" w:sz="6" w:space="0" w:color="000000"/>
              <w:right w:val="nil"/>
            </w:tcBorders>
          </w:tcPr>
          <w:p w14:paraId="1AB26526" w14:textId="77777777" w:rsidR="00A75826" w:rsidRDefault="00000000">
            <w:pPr>
              <w:spacing w:after="0" w:line="240" w:lineRule="auto"/>
              <w:jc w:val="center"/>
            </w:pPr>
            <w:r>
              <w:rPr>
                <w:rFonts w:ascii="Times New Roman" w:eastAsia="宋体" w:hAnsi="Times New Roman"/>
                <w:sz w:val="18"/>
              </w:rPr>
              <w:t>服务器操作系统</w:t>
            </w:r>
          </w:p>
        </w:tc>
      </w:tr>
      <w:tr w:rsidR="00A75826" w14:paraId="34C0B84B" w14:textId="77777777">
        <w:trPr>
          <w:jc w:val="center"/>
        </w:trPr>
        <w:tc>
          <w:tcPr>
            <w:tcW w:w="3024" w:type="dxa"/>
            <w:tcBorders>
              <w:top w:val="nil"/>
              <w:left w:val="nil"/>
              <w:bottom w:val="single" w:sz="6" w:space="0" w:color="000000"/>
              <w:right w:val="nil"/>
            </w:tcBorders>
          </w:tcPr>
          <w:p w14:paraId="30D1208E" w14:textId="77777777" w:rsidR="00A75826" w:rsidRDefault="00000000">
            <w:pPr>
              <w:spacing w:after="0" w:line="240" w:lineRule="auto"/>
              <w:jc w:val="center"/>
            </w:pPr>
            <w:r>
              <w:rPr>
                <w:rFonts w:ascii="Times New Roman" w:eastAsia="宋体" w:hAnsi="Times New Roman"/>
                <w:sz w:val="18"/>
              </w:rPr>
              <w:t>JDK</w:t>
            </w:r>
          </w:p>
        </w:tc>
        <w:tc>
          <w:tcPr>
            <w:tcW w:w="3024" w:type="dxa"/>
            <w:tcBorders>
              <w:top w:val="nil"/>
              <w:left w:val="nil"/>
              <w:bottom w:val="single" w:sz="6" w:space="0" w:color="000000"/>
              <w:right w:val="nil"/>
            </w:tcBorders>
          </w:tcPr>
          <w:p w14:paraId="61DAB117" w14:textId="77777777" w:rsidR="00A75826" w:rsidRDefault="00000000">
            <w:pPr>
              <w:spacing w:after="0" w:line="240" w:lineRule="auto"/>
              <w:jc w:val="center"/>
            </w:pPr>
            <w:r>
              <w:rPr>
                <w:rFonts w:ascii="Times New Roman" w:eastAsia="宋体" w:hAnsi="Times New Roman"/>
                <w:sz w:val="18"/>
              </w:rPr>
              <w:t>Alibaba Dragonwell 21.0.9</w:t>
            </w:r>
          </w:p>
        </w:tc>
        <w:tc>
          <w:tcPr>
            <w:tcW w:w="3024" w:type="dxa"/>
            <w:tcBorders>
              <w:top w:val="nil"/>
              <w:left w:val="nil"/>
              <w:bottom w:val="single" w:sz="6" w:space="0" w:color="000000"/>
              <w:right w:val="nil"/>
            </w:tcBorders>
          </w:tcPr>
          <w:p w14:paraId="1DC8A077" w14:textId="77777777" w:rsidR="00A75826" w:rsidRDefault="00000000">
            <w:pPr>
              <w:spacing w:after="0" w:line="240" w:lineRule="auto"/>
              <w:jc w:val="center"/>
            </w:pPr>
            <w:r>
              <w:rPr>
                <w:rFonts w:ascii="Times New Roman" w:eastAsia="宋体" w:hAnsi="Times New Roman"/>
                <w:sz w:val="18"/>
              </w:rPr>
              <w:t>Java</w:t>
            </w:r>
            <w:r>
              <w:rPr>
                <w:rFonts w:ascii="Times New Roman" w:eastAsia="宋体" w:hAnsi="Times New Roman"/>
                <w:sz w:val="18"/>
              </w:rPr>
              <w:t>运行环境</w:t>
            </w:r>
          </w:p>
        </w:tc>
      </w:tr>
      <w:tr w:rsidR="00A75826" w14:paraId="014DDA39" w14:textId="77777777">
        <w:trPr>
          <w:jc w:val="center"/>
        </w:trPr>
        <w:tc>
          <w:tcPr>
            <w:tcW w:w="3024" w:type="dxa"/>
            <w:tcBorders>
              <w:top w:val="nil"/>
              <w:left w:val="nil"/>
              <w:bottom w:val="single" w:sz="6" w:space="0" w:color="000000"/>
              <w:right w:val="nil"/>
            </w:tcBorders>
          </w:tcPr>
          <w:p w14:paraId="606ADE86" w14:textId="77777777" w:rsidR="00A75826" w:rsidRDefault="00000000">
            <w:pPr>
              <w:spacing w:after="0" w:line="240" w:lineRule="auto"/>
              <w:jc w:val="center"/>
            </w:pPr>
            <w:r>
              <w:rPr>
                <w:rFonts w:ascii="Times New Roman" w:eastAsia="宋体" w:hAnsi="Times New Roman"/>
                <w:sz w:val="18"/>
              </w:rPr>
              <w:t>MySQL</w:t>
            </w:r>
          </w:p>
        </w:tc>
        <w:tc>
          <w:tcPr>
            <w:tcW w:w="3024" w:type="dxa"/>
            <w:tcBorders>
              <w:top w:val="nil"/>
              <w:left w:val="nil"/>
              <w:bottom w:val="single" w:sz="6" w:space="0" w:color="000000"/>
              <w:right w:val="nil"/>
            </w:tcBorders>
          </w:tcPr>
          <w:p w14:paraId="7EE7AD3E" w14:textId="77777777" w:rsidR="00A75826" w:rsidRDefault="00000000">
            <w:pPr>
              <w:spacing w:after="0" w:line="240" w:lineRule="auto"/>
              <w:jc w:val="center"/>
            </w:pPr>
            <w:r>
              <w:rPr>
                <w:rFonts w:ascii="Times New Roman" w:eastAsia="宋体" w:hAnsi="Times New Roman"/>
                <w:sz w:val="18"/>
              </w:rPr>
              <w:t>8.0.35</w:t>
            </w:r>
          </w:p>
        </w:tc>
        <w:tc>
          <w:tcPr>
            <w:tcW w:w="3024" w:type="dxa"/>
            <w:tcBorders>
              <w:top w:val="nil"/>
              <w:left w:val="nil"/>
              <w:bottom w:val="single" w:sz="6" w:space="0" w:color="000000"/>
              <w:right w:val="nil"/>
            </w:tcBorders>
          </w:tcPr>
          <w:p w14:paraId="18EE1950" w14:textId="77777777" w:rsidR="00A75826" w:rsidRDefault="00000000">
            <w:pPr>
              <w:spacing w:after="0" w:line="240" w:lineRule="auto"/>
              <w:jc w:val="center"/>
            </w:pPr>
            <w:r>
              <w:rPr>
                <w:rFonts w:ascii="Times New Roman" w:eastAsia="宋体" w:hAnsi="Times New Roman"/>
                <w:sz w:val="18"/>
              </w:rPr>
              <w:t>测试数据库</w:t>
            </w:r>
          </w:p>
        </w:tc>
      </w:tr>
      <w:tr w:rsidR="00A75826" w14:paraId="08AE8852" w14:textId="77777777">
        <w:trPr>
          <w:jc w:val="center"/>
        </w:trPr>
        <w:tc>
          <w:tcPr>
            <w:tcW w:w="3024" w:type="dxa"/>
            <w:tcBorders>
              <w:top w:val="nil"/>
              <w:left w:val="nil"/>
              <w:bottom w:val="single" w:sz="6" w:space="0" w:color="000000"/>
              <w:right w:val="nil"/>
            </w:tcBorders>
          </w:tcPr>
          <w:p w14:paraId="22B96D1D" w14:textId="77777777" w:rsidR="00A75826" w:rsidRDefault="00000000">
            <w:pPr>
              <w:spacing w:after="0" w:line="240" w:lineRule="auto"/>
              <w:jc w:val="center"/>
            </w:pPr>
            <w:r>
              <w:rPr>
                <w:rFonts w:ascii="Times New Roman" w:eastAsia="宋体" w:hAnsi="Times New Roman"/>
                <w:sz w:val="18"/>
              </w:rPr>
              <w:t>Redis</w:t>
            </w:r>
          </w:p>
        </w:tc>
        <w:tc>
          <w:tcPr>
            <w:tcW w:w="3024" w:type="dxa"/>
            <w:tcBorders>
              <w:top w:val="nil"/>
              <w:left w:val="nil"/>
              <w:bottom w:val="single" w:sz="6" w:space="0" w:color="000000"/>
              <w:right w:val="nil"/>
            </w:tcBorders>
          </w:tcPr>
          <w:p w14:paraId="3E9BB20D" w14:textId="77777777" w:rsidR="00A75826" w:rsidRDefault="00000000">
            <w:pPr>
              <w:spacing w:after="0" w:line="240" w:lineRule="auto"/>
              <w:jc w:val="center"/>
            </w:pPr>
            <w:r>
              <w:rPr>
                <w:rFonts w:ascii="Times New Roman" w:eastAsia="宋体" w:hAnsi="Times New Roman"/>
                <w:sz w:val="18"/>
              </w:rPr>
              <w:t>7.0.14</w:t>
            </w:r>
          </w:p>
        </w:tc>
        <w:tc>
          <w:tcPr>
            <w:tcW w:w="3024" w:type="dxa"/>
            <w:tcBorders>
              <w:top w:val="nil"/>
              <w:left w:val="nil"/>
              <w:bottom w:val="single" w:sz="6" w:space="0" w:color="000000"/>
              <w:right w:val="nil"/>
            </w:tcBorders>
          </w:tcPr>
          <w:p w14:paraId="760A6AC2" w14:textId="77777777" w:rsidR="00A75826" w:rsidRDefault="00000000">
            <w:pPr>
              <w:spacing w:after="0" w:line="240" w:lineRule="auto"/>
              <w:jc w:val="center"/>
            </w:pPr>
            <w:r>
              <w:rPr>
                <w:rFonts w:ascii="Times New Roman" w:eastAsia="宋体" w:hAnsi="Times New Roman"/>
                <w:sz w:val="18"/>
              </w:rPr>
              <w:t>缓存服务</w:t>
            </w:r>
          </w:p>
        </w:tc>
      </w:tr>
      <w:tr w:rsidR="00A75826" w14:paraId="725B8345" w14:textId="77777777">
        <w:trPr>
          <w:jc w:val="center"/>
        </w:trPr>
        <w:tc>
          <w:tcPr>
            <w:tcW w:w="3024" w:type="dxa"/>
            <w:tcBorders>
              <w:top w:val="nil"/>
              <w:left w:val="nil"/>
              <w:bottom w:val="single" w:sz="6" w:space="0" w:color="000000"/>
              <w:right w:val="nil"/>
            </w:tcBorders>
          </w:tcPr>
          <w:p w14:paraId="2AB05E5F" w14:textId="77777777" w:rsidR="00A75826" w:rsidRDefault="00000000">
            <w:pPr>
              <w:spacing w:after="0" w:line="240" w:lineRule="auto"/>
              <w:jc w:val="center"/>
            </w:pPr>
            <w:r>
              <w:rPr>
                <w:rFonts w:ascii="Times New Roman" w:eastAsia="宋体" w:hAnsi="Times New Roman"/>
                <w:sz w:val="18"/>
              </w:rPr>
              <w:t>Nginx</w:t>
            </w:r>
          </w:p>
        </w:tc>
        <w:tc>
          <w:tcPr>
            <w:tcW w:w="3024" w:type="dxa"/>
            <w:tcBorders>
              <w:top w:val="nil"/>
              <w:left w:val="nil"/>
              <w:bottom w:val="single" w:sz="6" w:space="0" w:color="000000"/>
              <w:right w:val="nil"/>
            </w:tcBorders>
          </w:tcPr>
          <w:p w14:paraId="4B213F46" w14:textId="77777777" w:rsidR="00A75826" w:rsidRDefault="00000000">
            <w:pPr>
              <w:spacing w:after="0" w:line="240" w:lineRule="auto"/>
              <w:jc w:val="center"/>
            </w:pPr>
            <w:r>
              <w:rPr>
                <w:rFonts w:ascii="Times New Roman" w:eastAsia="宋体" w:hAnsi="Times New Roman"/>
                <w:sz w:val="18"/>
              </w:rPr>
              <w:t>1.24.2</w:t>
            </w:r>
          </w:p>
        </w:tc>
        <w:tc>
          <w:tcPr>
            <w:tcW w:w="3024" w:type="dxa"/>
            <w:tcBorders>
              <w:top w:val="nil"/>
              <w:left w:val="nil"/>
              <w:bottom w:val="single" w:sz="6" w:space="0" w:color="000000"/>
              <w:right w:val="nil"/>
            </w:tcBorders>
          </w:tcPr>
          <w:p w14:paraId="55853553" w14:textId="77777777" w:rsidR="00A75826" w:rsidRDefault="00000000">
            <w:pPr>
              <w:spacing w:after="0" w:line="240" w:lineRule="auto"/>
              <w:jc w:val="center"/>
            </w:pPr>
            <w:r>
              <w:rPr>
                <w:rFonts w:ascii="Times New Roman" w:eastAsia="宋体" w:hAnsi="Times New Roman"/>
                <w:sz w:val="18"/>
              </w:rPr>
              <w:t>Web</w:t>
            </w:r>
            <w:r>
              <w:rPr>
                <w:rFonts w:ascii="Times New Roman" w:eastAsia="宋体" w:hAnsi="Times New Roman"/>
                <w:sz w:val="18"/>
              </w:rPr>
              <w:t>服务器</w:t>
            </w:r>
          </w:p>
        </w:tc>
      </w:tr>
      <w:tr w:rsidR="00A75826" w14:paraId="444CBCF3" w14:textId="77777777">
        <w:trPr>
          <w:jc w:val="center"/>
        </w:trPr>
        <w:tc>
          <w:tcPr>
            <w:tcW w:w="3024" w:type="dxa"/>
            <w:tcBorders>
              <w:top w:val="nil"/>
              <w:left w:val="nil"/>
              <w:bottom w:val="single" w:sz="6" w:space="0" w:color="000000"/>
              <w:right w:val="nil"/>
            </w:tcBorders>
          </w:tcPr>
          <w:p w14:paraId="3BC7F144" w14:textId="77777777" w:rsidR="00A75826" w:rsidRDefault="00000000">
            <w:pPr>
              <w:spacing w:after="0" w:line="240" w:lineRule="auto"/>
              <w:jc w:val="center"/>
            </w:pPr>
            <w:r>
              <w:rPr>
                <w:rFonts w:ascii="Times New Roman" w:eastAsia="宋体" w:hAnsi="Times New Roman"/>
                <w:sz w:val="18"/>
              </w:rPr>
              <w:t>浏览器</w:t>
            </w:r>
          </w:p>
        </w:tc>
        <w:tc>
          <w:tcPr>
            <w:tcW w:w="3024" w:type="dxa"/>
            <w:tcBorders>
              <w:top w:val="nil"/>
              <w:left w:val="nil"/>
              <w:bottom w:val="single" w:sz="6" w:space="0" w:color="000000"/>
              <w:right w:val="nil"/>
            </w:tcBorders>
          </w:tcPr>
          <w:p w14:paraId="007F99A5" w14:textId="77777777" w:rsidR="00A75826" w:rsidRDefault="00000000">
            <w:pPr>
              <w:spacing w:after="0" w:line="240" w:lineRule="auto"/>
              <w:jc w:val="center"/>
            </w:pPr>
            <w:r>
              <w:rPr>
                <w:rFonts w:ascii="Times New Roman" w:eastAsia="宋体" w:hAnsi="Times New Roman"/>
                <w:sz w:val="18"/>
              </w:rPr>
              <w:t>Chrome 120, Firefox 121</w:t>
            </w:r>
          </w:p>
        </w:tc>
        <w:tc>
          <w:tcPr>
            <w:tcW w:w="3024" w:type="dxa"/>
            <w:tcBorders>
              <w:top w:val="nil"/>
              <w:left w:val="nil"/>
              <w:bottom w:val="single" w:sz="6" w:space="0" w:color="000000"/>
              <w:right w:val="nil"/>
            </w:tcBorders>
          </w:tcPr>
          <w:p w14:paraId="3A35FD8C" w14:textId="77777777" w:rsidR="00A75826" w:rsidRDefault="00000000">
            <w:pPr>
              <w:spacing w:after="0" w:line="240" w:lineRule="auto"/>
              <w:jc w:val="center"/>
            </w:pPr>
            <w:r>
              <w:rPr>
                <w:rFonts w:ascii="Times New Roman" w:eastAsia="宋体" w:hAnsi="Times New Roman"/>
                <w:sz w:val="18"/>
              </w:rPr>
              <w:t>客户端测试浏览器</w:t>
            </w:r>
          </w:p>
        </w:tc>
      </w:tr>
      <w:tr w:rsidR="00A75826" w14:paraId="5181B82B" w14:textId="77777777">
        <w:trPr>
          <w:jc w:val="center"/>
        </w:trPr>
        <w:tc>
          <w:tcPr>
            <w:tcW w:w="3024" w:type="dxa"/>
            <w:tcBorders>
              <w:top w:val="nil"/>
              <w:left w:val="nil"/>
              <w:bottom w:val="single" w:sz="8" w:space="0" w:color="000000"/>
              <w:right w:val="nil"/>
            </w:tcBorders>
          </w:tcPr>
          <w:p w14:paraId="4EF99A75" w14:textId="77777777" w:rsidR="00A75826" w:rsidRDefault="00000000">
            <w:pPr>
              <w:spacing w:after="0" w:line="240" w:lineRule="auto"/>
              <w:jc w:val="center"/>
            </w:pPr>
            <w:r>
              <w:rPr>
                <w:rFonts w:ascii="Times New Roman" w:eastAsia="宋体" w:hAnsi="Times New Roman"/>
                <w:sz w:val="18"/>
              </w:rPr>
              <w:t>测试工具</w:t>
            </w:r>
          </w:p>
        </w:tc>
        <w:tc>
          <w:tcPr>
            <w:tcW w:w="3024" w:type="dxa"/>
            <w:tcBorders>
              <w:top w:val="nil"/>
              <w:left w:val="nil"/>
              <w:bottom w:val="single" w:sz="8" w:space="0" w:color="000000"/>
              <w:right w:val="nil"/>
            </w:tcBorders>
          </w:tcPr>
          <w:p w14:paraId="58A74EB9" w14:textId="77777777" w:rsidR="00A75826" w:rsidRDefault="00000000">
            <w:pPr>
              <w:spacing w:after="0" w:line="240" w:lineRule="auto"/>
              <w:jc w:val="center"/>
            </w:pPr>
            <w:r>
              <w:rPr>
                <w:rFonts w:ascii="Times New Roman" w:eastAsia="宋体" w:hAnsi="Times New Roman"/>
                <w:sz w:val="18"/>
              </w:rPr>
              <w:t>Apache JMeter 5.6</w:t>
            </w:r>
          </w:p>
        </w:tc>
        <w:tc>
          <w:tcPr>
            <w:tcW w:w="3024" w:type="dxa"/>
            <w:tcBorders>
              <w:top w:val="nil"/>
              <w:left w:val="nil"/>
              <w:bottom w:val="single" w:sz="8" w:space="0" w:color="000000"/>
              <w:right w:val="nil"/>
            </w:tcBorders>
          </w:tcPr>
          <w:p w14:paraId="2583EF58" w14:textId="77777777" w:rsidR="00A75826" w:rsidRDefault="00000000">
            <w:pPr>
              <w:spacing w:after="0" w:line="240" w:lineRule="auto"/>
              <w:jc w:val="center"/>
            </w:pPr>
            <w:r>
              <w:rPr>
                <w:rFonts w:ascii="Times New Roman" w:eastAsia="宋体" w:hAnsi="Times New Roman"/>
                <w:sz w:val="18"/>
              </w:rPr>
              <w:t>性能测试工具</w:t>
            </w:r>
          </w:p>
        </w:tc>
      </w:tr>
    </w:tbl>
    <w:p w14:paraId="7883221C" w14:textId="77777777" w:rsidR="00A75826" w:rsidRDefault="00A75826"/>
    <w:p w14:paraId="59C079DE" w14:textId="77777777" w:rsidR="00A75826" w:rsidRDefault="00000000">
      <w:pPr>
        <w:spacing w:before="120" w:after="120" w:line="360" w:lineRule="auto"/>
        <w:outlineLvl w:val="1"/>
      </w:pPr>
      <w:bookmarkStart w:id="65" w:name="_Toc21176"/>
      <w:r>
        <w:rPr>
          <w:rFonts w:ascii="Times New Roman" w:eastAsia="黑体" w:hAnsi="Times New Roman"/>
          <w:b/>
          <w:sz w:val="28"/>
        </w:rPr>
        <w:t xml:space="preserve">6.2  </w:t>
      </w:r>
      <w:r>
        <w:rPr>
          <w:rFonts w:ascii="Times New Roman" w:eastAsia="黑体" w:hAnsi="Times New Roman"/>
          <w:b/>
          <w:sz w:val="28"/>
        </w:rPr>
        <w:t>测试用例与结果</w:t>
      </w:r>
      <w:bookmarkEnd w:id="65"/>
    </w:p>
    <w:p w14:paraId="4810107D" w14:textId="77777777" w:rsidR="00A75826" w:rsidRDefault="00000000">
      <w:pPr>
        <w:spacing w:before="60" w:after="60" w:line="240" w:lineRule="auto"/>
        <w:jc w:val="center"/>
        <w:rPr>
          <w:lang w:eastAsia="zh-CN"/>
        </w:rPr>
      </w:pPr>
      <w:r>
        <w:rPr>
          <w:rFonts w:ascii="Times New Roman" w:eastAsia="黑体" w:hAnsi="Times New Roman"/>
          <w:b/>
          <w:sz w:val="18"/>
          <w:lang w:eastAsia="zh-CN"/>
        </w:rPr>
        <w:t>表</w:t>
      </w:r>
      <w:r>
        <w:rPr>
          <w:rFonts w:ascii="Times New Roman" w:eastAsia="黑体" w:hAnsi="Times New Roman"/>
          <w:b/>
          <w:sz w:val="18"/>
          <w:lang w:eastAsia="zh-CN"/>
        </w:rPr>
        <w:t xml:space="preserve">6-7  </w:t>
      </w:r>
      <w:r>
        <w:rPr>
          <w:rFonts w:ascii="Times New Roman" w:eastAsia="黑体" w:hAnsi="Times New Roman"/>
          <w:b/>
          <w:sz w:val="18"/>
          <w:lang w:eastAsia="zh-CN"/>
        </w:rPr>
        <w:t>浏览器兼容性测试结果</w:t>
      </w:r>
    </w:p>
    <w:p w14:paraId="2B55794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功能测试采用黑盒测试方法，根据需求规格说明设计测试用例，覆盖系统的全部功能模块。测试用例包括正常流程测试和异常流程测试，确保系统在各种输入条件下的行为符合预期。以下展示各模块的部分测试用例和结果。</w:t>
      </w:r>
    </w:p>
    <w:p w14:paraId="09199765"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用户模块测试用例：</w:t>
      </w:r>
    </w:p>
    <w:tbl>
      <w:tblPr>
        <w:tblStyle w:val="af4"/>
        <w:tblW w:w="0" w:type="auto"/>
        <w:jc w:val="center"/>
        <w:tblLook w:val="04A0" w:firstRow="1" w:lastRow="0" w:firstColumn="1" w:lastColumn="0" w:noHBand="0" w:noVBand="1"/>
      </w:tblPr>
      <w:tblGrid>
        <w:gridCol w:w="1499"/>
        <w:gridCol w:w="1501"/>
        <w:gridCol w:w="1502"/>
        <w:gridCol w:w="1502"/>
        <w:gridCol w:w="1502"/>
        <w:gridCol w:w="1498"/>
      </w:tblGrid>
      <w:tr w:rsidR="00A75826" w14:paraId="18511DB3" w14:textId="77777777">
        <w:trPr>
          <w:jc w:val="center"/>
        </w:trPr>
        <w:tc>
          <w:tcPr>
            <w:tcW w:w="1512" w:type="dxa"/>
            <w:tcBorders>
              <w:top w:val="single" w:sz="8" w:space="0" w:color="000000"/>
              <w:left w:val="nil"/>
              <w:bottom w:val="single" w:sz="6" w:space="0" w:color="000000"/>
              <w:right w:val="nil"/>
            </w:tcBorders>
          </w:tcPr>
          <w:p w14:paraId="35D1BCEF"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4A49DBFD"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0E895779"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45ED7946"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25254BC"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6B89961F" w14:textId="77777777" w:rsidR="00A75826" w:rsidRDefault="00000000">
            <w:pPr>
              <w:spacing w:after="0" w:line="240" w:lineRule="auto"/>
              <w:jc w:val="center"/>
            </w:pPr>
            <w:r>
              <w:rPr>
                <w:rFonts w:ascii="Times New Roman" w:eastAsia="宋体" w:hAnsi="Times New Roman"/>
                <w:b/>
                <w:sz w:val="18"/>
              </w:rPr>
              <w:t>结论</w:t>
            </w:r>
          </w:p>
        </w:tc>
      </w:tr>
      <w:tr w:rsidR="00A75826" w14:paraId="20100B28" w14:textId="77777777">
        <w:trPr>
          <w:jc w:val="center"/>
        </w:trPr>
        <w:tc>
          <w:tcPr>
            <w:tcW w:w="1512" w:type="dxa"/>
            <w:tcBorders>
              <w:top w:val="nil"/>
              <w:left w:val="nil"/>
              <w:bottom w:val="single" w:sz="6" w:space="0" w:color="000000"/>
              <w:right w:val="nil"/>
            </w:tcBorders>
          </w:tcPr>
          <w:p w14:paraId="7AED0802" w14:textId="77777777" w:rsidR="00A75826" w:rsidRDefault="00000000">
            <w:pPr>
              <w:spacing w:after="0" w:line="240" w:lineRule="auto"/>
              <w:jc w:val="center"/>
            </w:pPr>
            <w:r>
              <w:rPr>
                <w:rFonts w:ascii="Times New Roman" w:eastAsia="宋体" w:hAnsi="Times New Roman"/>
                <w:sz w:val="18"/>
              </w:rPr>
              <w:t>U01</w:t>
            </w:r>
          </w:p>
        </w:tc>
        <w:tc>
          <w:tcPr>
            <w:tcW w:w="1512" w:type="dxa"/>
            <w:tcBorders>
              <w:top w:val="nil"/>
              <w:left w:val="nil"/>
              <w:bottom w:val="single" w:sz="6" w:space="0" w:color="000000"/>
              <w:right w:val="nil"/>
            </w:tcBorders>
          </w:tcPr>
          <w:p w14:paraId="72592677" w14:textId="77777777" w:rsidR="00A75826" w:rsidRDefault="00000000">
            <w:pPr>
              <w:spacing w:after="0" w:line="240" w:lineRule="auto"/>
              <w:jc w:val="center"/>
            </w:pPr>
            <w:r>
              <w:rPr>
                <w:rFonts w:ascii="Times New Roman" w:eastAsia="宋体" w:hAnsi="Times New Roman"/>
                <w:sz w:val="18"/>
              </w:rPr>
              <w:t>正常注册</w:t>
            </w:r>
          </w:p>
        </w:tc>
        <w:tc>
          <w:tcPr>
            <w:tcW w:w="1512" w:type="dxa"/>
            <w:tcBorders>
              <w:top w:val="nil"/>
              <w:left w:val="nil"/>
              <w:bottom w:val="single" w:sz="6" w:space="0" w:color="000000"/>
              <w:right w:val="nil"/>
            </w:tcBorders>
          </w:tcPr>
          <w:p w14:paraId="6125993E" w14:textId="77777777" w:rsidR="00A75826" w:rsidRDefault="00000000">
            <w:pPr>
              <w:spacing w:after="0" w:line="240" w:lineRule="auto"/>
              <w:jc w:val="center"/>
            </w:pPr>
            <w:r>
              <w:rPr>
                <w:rFonts w:ascii="Times New Roman" w:eastAsia="宋体" w:hAnsi="Times New Roman"/>
                <w:sz w:val="18"/>
              </w:rPr>
              <w:t>合法的用户名和密码</w:t>
            </w:r>
          </w:p>
        </w:tc>
        <w:tc>
          <w:tcPr>
            <w:tcW w:w="1512" w:type="dxa"/>
            <w:tcBorders>
              <w:top w:val="nil"/>
              <w:left w:val="nil"/>
              <w:bottom w:val="single" w:sz="6" w:space="0" w:color="000000"/>
              <w:right w:val="nil"/>
            </w:tcBorders>
          </w:tcPr>
          <w:p w14:paraId="7A74BCA8" w14:textId="77777777" w:rsidR="00A75826" w:rsidRDefault="00000000">
            <w:pPr>
              <w:spacing w:after="0" w:line="240" w:lineRule="auto"/>
              <w:jc w:val="center"/>
            </w:pPr>
            <w:r>
              <w:rPr>
                <w:rFonts w:ascii="Times New Roman" w:eastAsia="宋体" w:hAnsi="Times New Roman"/>
                <w:sz w:val="18"/>
              </w:rPr>
              <w:t>注册成功</w:t>
            </w:r>
          </w:p>
        </w:tc>
        <w:tc>
          <w:tcPr>
            <w:tcW w:w="1512" w:type="dxa"/>
            <w:tcBorders>
              <w:top w:val="nil"/>
              <w:left w:val="nil"/>
              <w:bottom w:val="single" w:sz="6" w:space="0" w:color="000000"/>
              <w:right w:val="nil"/>
            </w:tcBorders>
          </w:tcPr>
          <w:p w14:paraId="6B7670C4" w14:textId="77777777" w:rsidR="00A75826" w:rsidRDefault="00000000">
            <w:pPr>
              <w:spacing w:after="0" w:line="240" w:lineRule="auto"/>
              <w:jc w:val="center"/>
            </w:pPr>
            <w:r>
              <w:rPr>
                <w:rFonts w:ascii="Times New Roman" w:eastAsia="宋体" w:hAnsi="Times New Roman"/>
                <w:sz w:val="18"/>
              </w:rPr>
              <w:t>注册成功</w:t>
            </w:r>
          </w:p>
        </w:tc>
        <w:tc>
          <w:tcPr>
            <w:tcW w:w="1512" w:type="dxa"/>
            <w:tcBorders>
              <w:top w:val="nil"/>
              <w:left w:val="nil"/>
              <w:bottom w:val="single" w:sz="6" w:space="0" w:color="000000"/>
              <w:right w:val="nil"/>
            </w:tcBorders>
          </w:tcPr>
          <w:p w14:paraId="39D0F33C" w14:textId="77777777" w:rsidR="00A75826" w:rsidRDefault="00000000">
            <w:pPr>
              <w:spacing w:after="0" w:line="240" w:lineRule="auto"/>
              <w:jc w:val="center"/>
            </w:pPr>
            <w:r>
              <w:rPr>
                <w:rFonts w:ascii="Times New Roman" w:eastAsia="宋体" w:hAnsi="Times New Roman"/>
                <w:sz w:val="18"/>
              </w:rPr>
              <w:t>通过</w:t>
            </w:r>
          </w:p>
        </w:tc>
      </w:tr>
      <w:tr w:rsidR="00A75826" w14:paraId="25511D83" w14:textId="77777777">
        <w:trPr>
          <w:jc w:val="center"/>
        </w:trPr>
        <w:tc>
          <w:tcPr>
            <w:tcW w:w="1512" w:type="dxa"/>
            <w:tcBorders>
              <w:top w:val="nil"/>
              <w:left w:val="nil"/>
              <w:bottom w:val="single" w:sz="6" w:space="0" w:color="000000"/>
              <w:right w:val="nil"/>
            </w:tcBorders>
          </w:tcPr>
          <w:p w14:paraId="2288C683" w14:textId="77777777" w:rsidR="00A75826" w:rsidRDefault="00000000">
            <w:pPr>
              <w:spacing w:after="0" w:line="240" w:lineRule="auto"/>
              <w:jc w:val="center"/>
            </w:pPr>
            <w:r>
              <w:rPr>
                <w:rFonts w:ascii="Times New Roman" w:eastAsia="宋体" w:hAnsi="Times New Roman"/>
                <w:sz w:val="18"/>
              </w:rPr>
              <w:t>U02</w:t>
            </w:r>
          </w:p>
        </w:tc>
        <w:tc>
          <w:tcPr>
            <w:tcW w:w="1512" w:type="dxa"/>
            <w:tcBorders>
              <w:top w:val="nil"/>
              <w:left w:val="nil"/>
              <w:bottom w:val="single" w:sz="6" w:space="0" w:color="000000"/>
              <w:right w:val="nil"/>
            </w:tcBorders>
          </w:tcPr>
          <w:p w14:paraId="74346647" w14:textId="77777777" w:rsidR="00A75826" w:rsidRDefault="00000000">
            <w:pPr>
              <w:spacing w:after="0" w:line="240" w:lineRule="auto"/>
              <w:jc w:val="center"/>
            </w:pPr>
            <w:r>
              <w:rPr>
                <w:rFonts w:ascii="Times New Roman" w:eastAsia="宋体" w:hAnsi="Times New Roman"/>
                <w:sz w:val="18"/>
              </w:rPr>
              <w:t>重复注册</w:t>
            </w:r>
          </w:p>
        </w:tc>
        <w:tc>
          <w:tcPr>
            <w:tcW w:w="1512" w:type="dxa"/>
            <w:tcBorders>
              <w:top w:val="nil"/>
              <w:left w:val="nil"/>
              <w:bottom w:val="single" w:sz="6" w:space="0" w:color="000000"/>
              <w:right w:val="nil"/>
            </w:tcBorders>
          </w:tcPr>
          <w:p w14:paraId="1944B811" w14:textId="77777777" w:rsidR="00A75826" w:rsidRDefault="00000000">
            <w:pPr>
              <w:spacing w:after="0" w:line="240" w:lineRule="auto"/>
              <w:jc w:val="center"/>
            </w:pPr>
            <w:r>
              <w:rPr>
                <w:rFonts w:ascii="Times New Roman" w:eastAsia="宋体" w:hAnsi="Times New Roman"/>
                <w:sz w:val="18"/>
              </w:rPr>
              <w:t>已存在的用户名</w:t>
            </w:r>
          </w:p>
        </w:tc>
        <w:tc>
          <w:tcPr>
            <w:tcW w:w="1512" w:type="dxa"/>
            <w:tcBorders>
              <w:top w:val="nil"/>
              <w:left w:val="nil"/>
              <w:bottom w:val="single" w:sz="6" w:space="0" w:color="000000"/>
              <w:right w:val="nil"/>
            </w:tcBorders>
          </w:tcPr>
          <w:p w14:paraId="7C562AD4" w14:textId="77777777" w:rsidR="00A75826" w:rsidRDefault="00000000">
            <w:pPr>
              <w:spacing w:after="0" w:line="240" w:lineRule="auto"/>
              <w:jc w:val="center"/>
            </w:pPr>
            <w:r>
              <w:rPr>
                <w:rFonts w:ascii="Times New Roman" w:eastAsia="宋体" w:hAnsi="Times New Roman"/>
                <w:sz w:val="18"/>
              </w:rPr>
              <w:t>提示用户名已存在</w:t>
            </w:r>
          </w:p>
        </w:tc>
        <w:tc>
          <w:tcPr>
            <w:tcW w:w="1512" w:type="dxa"/>
            <w:tcBorders>
              <w:top w:val="nil"/>
              <w:left w:val="nil"/>
              <w:bottom w:val="single" w:sz="6" w:space="0" w:color="000000"/>
              <w:right w:val="nil"/>
            </w:tcBorders>
          </w:tcPr>
          <w:p w14:paraId="10B6123C"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33E64E28" w14:textId="77777777" w:rsidR="00A75826" w:rsidRDefault="00000000">
            <w:pPr>
              <w:spacing w:after="0" w:line="240" w:lineRule="auto"/>
              <w:jc w:val="center"/>
            </w:pPr>
            <w:r>
              <w:rPr>
                <w:rFonts w:ascii="Times New Roman" w:eastAsia="宋体" w:hAnsi="Times New Roman"/>
                <w:sz w:val="18"/>
              </w:rPr>
              <w:t>通过</w:t>
            </w:r>
          </w:p>
        </w:tc>
      </w:tr>
      <w:tr w:rsidR="00A75826" w14:paraId="64A15080" w14:textId="77777777">
        <w:trPr>
          <w:jc w:val="center"/>
        </w:trPr>
        <w:tc>
          <w:tcPr>
            <w:tcW w:w="1512" w:type="dxa"/>
            <w:tcBorders>
              <w:top w:val="nil"/>
              <w:left w:val="nil"/>
              <w:bottom w:val="single" w:sz="6" w:space="0" w:color="000000"/>
              <w:right w:val="nil"/>
            </w:tcBorders>
          </w:tcPr>
          <w:p w14:paraId="33E60148" w14:textId="77777777" w:rsidR="00A75826" w:rsidRDefault="00000000">
            <w:pPr>
              <w:spacing w:after="0" w:line="240" w:lineRule="auto"/>
              <w:jc w:val="center"/>
            </w:pPr>
            <w:r>
              <w:rPr>
                <w:rFonts w:ascii="Times New Roman" w:eastAsia="宋体" w:hAnsi="Times New Roman"/>
                <w:sz w:val="18"/>
              </w:rPr>
              <w:t>U03</w:t>
            </w:r>
          </w:p>
        </w:tc>
        <w:tc>
          <w:tcPr>
            <w:tcW w:w="1512" w:type="dxa"/>
            <w:tcBorders>
              <w:top w:val="nil"/>
              <w:left w:val="nil"/>
              <w:bottom w:val="single" w:sz="6" w:space="0" w:color="000000"/>
              <w:right w:val="nil"/>
            </w:tcBorders>
          </w:tcPr>
          <w:p w14:paraId="19CC0711" w14:textId="77777777" w:rsidR="00A75826" w:rsidRDefault="00000000">
            <w:pPr>
              <w:spacing w:after="0" w:line="240" w:lineRule="auto"/>
              <w:jc w:val="center"/>
            </w:pPr>
            <w:r>
              <w:rPr>
                <w:rFonts w:ascii="Times New Roman" w:eastAsia="宋体" w:hAnsi="Times New Roman"/>
                <w:sz w:val="18"/>
              </w:rPr>
              <w:t>正常登录</w:t>
            </w:r>
          </w:p>
        </w:tc>
        <w:tc>
          <w:tcPr>
            <w:tcW w:w="1512" w:type="dxa"/>
            <w:tcBorders>
              <w:top w:val="nil"/>
              <w:left w:val="nil"/>
              <w:bottom w:val="single" w:sz="6" w:space="0" w:color="000000"/>
              <w:right w:val="nil"/>
            </w:tcBorders>
          </w:tcPr>
          <w:p w14:paraId="4337DDD5" w14:textId="77777777" w:rsidR="00A75826" w:rsidRDefault="00000000">
            <w:pPr>
              <w:spacing w:after="0" w:line="240" w:lineRule="auto"/>
              <w:jc w:val="center"/>
            </w:pPr>
            <w:r>
              <w:rPr>
                <w:rFonts w:ascii="Times New Roman" w:eastAsia="宋体" w:hAnsi="Times New Roman"/>
                <w:sz w:val="18"/>
              </w:rPr>
              <w:t>正确的用户</w:t>
            </w:r>
            <w:r>
              <w:rPr>
                <w:rFonts w:ascii="Times New Roman" w:eastAsia="宋体" w:hAnsi="Times New Roman" w:hint="eastAsia"/>
                <w:sz w:val="18"/>
                <w:lang w:eastAsia="zh-CN"/>
              </w:rPr>
              <w:t>名和</w:t>
            </w:r>
            <w:r>
              <w:rPr>
                <w:rFonts w:ascii="Times New Roman" w:eastAsia="宋体" w:hAnsi="Times New Roman"/>
                <w:sz w:val="18"/>
              </w:rPr>
              <w:t>密码</w:t>
            </w:r>
          </w:p>
        </w:tc>
        <w:tc>
          <w:tcPr>
            <w:tcW w:w="1512" w:type="dxa"/>
            <w:tcBorders>
              <w:top w:val="nil"/>
              <w:left w:val="nil"/>
              <w:bottom w:val="single" w:sz="6" w:space="0" w:color="000000"/>
              <w:right w:val="nil"/>
            </w:tcBorders>
          </w:tcPr>
          <w:p w14:paraId="5146193B"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Token</w:t>
            </w:r>
          </w:p>
        </w:tc>
        <w:tc>
          <w:tcPr>
            <w:tcW w:w="1512" w:type="dxa"/>
            <w:tcBorders>
              <w:top w:val="nil"/>
              <w:left w:val="nil"/>
              <w:bottom w:val="single" w:sz="6" w:space="0" w:color="000000"/>
              <w:right w:val="nil"/>
            </w:tcBorders>
          </w:tcPr>
          <w:p w14:paraId="0942D902"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Token</w:t>
            </w:r>
          </w:p>
        </w:tc>
        <w:tc>
          <w:tcPr>
            <w:tcW w:w="1512" w:type="dxa"/>
            <w:tcBorders>
              <w:top w:val="nil"/>
              <w:left w:val="nil"/>
              <w:bottom w:val="single" w:sz="6" w:space="0" w:color="000000"/>
              <w:right w:val="nil"/>
            </w:tcBorders>
          </w:tcPr>
          <w:p w14:paraId="648BDCC5" w14:textId="77777777" w:rsidR="00A75826" w:rsidRDefault="00000000">
            <w:pPr>
              <w:spacing w:after="0" w:line="240" w:lineRule="auto"/>
              <w:jc w:val="center"/>
            </w:pPr>
            <w:r>
              <w:rPr>
                <w:rFonts w:ascii="Times New Roman" w:eastAsia="宋体" w:hAnsi="Times New Roman"/>
                <w:sz w:val="18"/>
              </w:rPr>
              <w:t>通过</w:t>
            </w:r>
          </w:p>
        </w:tc>
      </w:tr>
      <w:tr w:rsidR="00A75826" w14:paraId="6C0B6024" w14:textId="77777777">
        <w:trPr>
          <w:jc w:val="center"/>
        </w:trPr>
        <w:tc>
          <w:tcPr>
            <w:tcW w:w="1512" w:type="dxa"/>
            <w:tcBorders>
              <w:top w:val="nil"/>
              <w:left w:val="nil"/>
              <w:bottom w:val="single" w:sz="6" w:space="0" w:color="000000"/>
              <w:right w:val="nil"/>
            </w:tcBorders>
          </w:tcPr>
          <w:p w14:paraId="1B9A1DA9" w14:textId="77777777" w:rsidR="00A75826" w:rsidRDefault="00000000">
            <w:pPr>
              <w:spacing w:after="0" w:line="240" w:lineRule="auto"/>
              <w:jc w:val="center"/>
            </w:pPr>
            <w:r>
              <w:rPr>
                <w:rFonts w:ascii="Times New Roman" w:eastAsia="宋体" w:hAnsi="Times New Roman"/>
                <w:sz w:val="18"/>
              </w:rPr>
              <w:t>U04</w:t>
            </w:r>
          </w:p>
        </w:tc>
        <w:tc>
          <w:tcPr>
            <w:tcW w:w="1512" w:type="dxa"/>
            <w:tcBorders>
              <w:top w:val="nil"/>
              <w:left w:val="nil"/>
              <w:bottom w:val="single" w:sz="6" w:space="0" w:color="000000"/>
              <w:right w:val="nil"/>
            </w:tcBorders>
          </w:tcPr>
          <w:p w14:paraId="0270AA19" w14:textId="77777777" w:rsidR="00A75826" w:rsidRDefault="00000000">
            <w:pPr>
              <w:spacing w:after="0" w:line="240" w:lineRule="auto"/>
              <w:jc w:val="center"/>
            </w:pPr>
            <w:r>
              <w:rPr>
                <w:rFonts w:ascii="Times New Roman" w:eastAsia="宋体" w:hAnsi="Times New Roman"/>
                <w:sz w:val="18"/>
              </w:rPr>
              <w:t>错误密码登录</w:t>
            </w:r>
          </w:p>
        </w:tc>
        <w:tc>
          <w:tcPr>
            <w:tcW w:w="1512" w:type="dxa"/>
            <w:tcBorders>
              <w:top w:val="nil"/>
              <w:left w:val="nil"/>
              <w:bottom w:val="single" w:sz="6" w:space="0" w:color="000000"/>
              <w:right w:val="nil"/>
            </w:tcBorders>
          </w:tcPr>
          <w:p w14:paraId="373A426C" w14:textId="77777777" w:rsidR="00A75826" w:rsidRDefault="00000000">
            <w:pPr>
              <w:spacing w:after="0" w:line="240" w:lineRule="auto"/>
              <w:jc w:val="center"/>
              <w:rPr>
                <w:lang w:eastAsia="zh-CN"/>
              </w:rPr>
            </w:pPr>
            <w:r>
              <w:rPr>
                <w:rFonts w:ascii="Times New Roman" w:eastAsia="宋体" w:hAnsi="Times New Roman"/>
                <w:sz w:val="18"/>
                <w:lang w:eastAsia="zh-CN"/>
              </w:rPr>
              <w:t>正确的用户名</w:t>
            </w:r>
            <w:r>
              <w:rPr>
                <w:rFonts w:ascii="Times New Roman" w:eastAsia="宋体" w:hAnsi="Times New Roman"/>
                <w:sz w:val="18"/>
                <w:lang w:eastAsia="zh-CN"/>
              </w:rPr>
              <w:t>+</w:t>
            </w:r>
            <w:r>
              <w:rPr>
                <w:rFonts w:ascii="Times New Roman" w:eastAsia="宋体" w:hAnsi="Times New Roman"/>
                <w:sz w:val="18"/>
                <w:lang w:eastAsia="zh-CN"/>
              </w:rPr>
              <w:t>错误密码</w:t>
            </w:r>
          </w:p>
        </w:tc>
        <w:tc>
          <w:tcPr>
            <w:tcW w:w="1512" w:type="dxa"/>
            <w:tcBorders>
              <w:top w:val="nil"/>
              <w:left w:val="nil"/>
              <w:bottom w:val="single" w:sz="6" w:space="0" w:color="000000"/>
              <w:right w:val="nil"/>
            </w:tcBorders>
          </w:tcPr>
          <w:p w14:paraId="5112EBB3" w14:textId="77777777" w:rsidR="00A75826" w:rsidRDefault="00000000">
            <w:pPr>
              <w:spacing w:after="0" w:line="240" w:lineRule="auto"/>
              <w:jc w:val="center"/>
            </w:pPr>
            <w:r>
              <w:rPr>
                <w:rFonts w:ascii="Times New Roman" w:eastAsia="宋体" w:hAnsi="Times New Roman"/>
                <w:sz w:val="18"/>
              </w:rPr>
              <w:t>提示密码错误</w:t>
            </w:r>
          </w:p>
        </w:tc>
        <w:tc>
          <w:tcPr>
            <w:tcW w:w="1512" w:type="dxa"/>
            <w:tcBorders>
              <w:top w:val="nil"/>
              <w:left w:val="nil"/>
              <w:bottom w:val="single" w:sz="6" w:space="0" w:color="000000"/>
              <w:right w:val="nil"/>
            </w:tcBorders>
          </w:tcPr>
          <w:p w14:paraId="5DE900ED"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4ED56834" w14:textId="77777777" w:rsidR="00A75826" w:rsidRDefault="00000000">
            <w:pPr>
              <w:spacing w:after="0" w:line="240" w:lineRule="auto"/>
              <w:jc w:val="center"/>
            </w:pPr>
            <w:r>
              <w:rPr>
                <w:rFonts w:ascii="Times New Roman" w:eastAsia="宋体" w:hAnsi="Times New Roman"/>
                <w:sz w:val="18"/>
              </w:rPr>
              <w:t>通过</w:t>
            </w:r>
          </w:p>
        </w:tc>
      </w:tr>
      <w:tr w:rsidR="00A75826" w14:paraId="1AE4B4C9" w14:textId="77777777">
        <w:trPr>
          <w:jc w:val="center"/>
        </w:trPr>
        <w:tc>
          <w:tcPr>
            <w:tcW w:w="1512" w:type="dxa"/>
            <w:tcBorders>
              <w:top w:val="nil"/>
              <w:left w:val="nil"/>
              <w:bottom w:val="single" w:sz="6" w:space="0" w:color="000000"/>
              <w:right w:val="nil"/>
            </w:tcBorders>
          </w:tcPr>
          <w:p w14:paraId="0B742956" w14:textId="77777777" w:rsidR="00A75826" w:rsidRDefault="00000000">
            <w:pPr>
              <w:spacing w:after="0" w:line="240" w:lineRule="auto"/>
              <w:jc w:val="center"/>
            </w:pPr>
            <w:r>
              <w:rPr>
                <w:rFonts w:ascii="Times New Roman" w:eastAsia="宋体" w:hAnsi="Times New Roman"/>
                <w:sz w:val="18"/>
              </w:rPr>
              <w:t>U05</w:t>
            </w:r>
          </w:p>
        </w:tc>
        <w:tc>
          <w:tcPr>
            <w:tcW w:w="1512" w:type="dxa"/>
            <w:tcBorders>
              <w:top w:val="nil"/>
              <w:left w:val="nil"/>
              <w:bottom w:val="single" w:sz="6" w:space="0" w:color="000000"/>
              <w:right w:val="nil"/>
            </w:tcBorders>
          </w:tcPr>
          <w:p w14:paraId="02627D38" w14:textId="77777777" w:rsidR="00A75826" w:rsidRDefault="00000000">
            <w:pPr>
              <w:spacing w:after="0" w:line="240" w:lineRule="auto"/>
              <w:jc w:val="center"/>
            </w:pPr>
            <w:r>
              <w:rPr>
                <w:rFonts w:ascii="Times New Roman" w:eastAsia="宋体" w:hAnsi="Times New Roman"/>
                <w:sz w:val="18"/>
              </w:rPr>
              <w:t>无</w:t>
            </w:r>
            <w:r>
              <w:rPr>
                <w:rFonts w:ascii="Times New Roman" w:eastAsia="宋体" w:hAnsi="Times New Roman"/>
                <w:sz w:val="18"/>
              </w:rPr>
              <w:t>Token</w:t>
            </w:r>
            <w:r>
              <w:rPr>
                <w:rFonts w:ascii="Times New Roman" w:eastAsia="宋体" w:hAnsi="Times New Roman"/>
                <w:sz w:val="18"/>
              </w:rPr>
              <w:t>访问</w:t>
            </w:r>
          </w:p>
        </w:tc>
        <w:tc>
          <w:tcPr>
            <w:tcW w:w="1512" w:type="dxa"/>
            <w:tcBorders>
              <w:top w:val="nil"/>
              <w:left w:val="nil"/>
              <w:bottom w:val="single" w:sz="6" w:space="0" w:color="000000"/>
              <w:right w:val="nil"/>
            </w:tcBorders>
          </w:tcPr>
          <w:p w14:paraId="176A90EF" w14:textId="77777777" w:rsidR="00A75826" w:rsidRDefault="00000000">
            <w:pPr>
              <w:spacing w:after="0" w:line="240" w:lineRule="auto"/>
              <w:jc w:val="center"/>
              <w:rPr>
                <w:lang w:eastAsia="zh-CN"/>
              </w:rPr>
            </w:pPr>
            <w:r>
              <w:rPr>
                <w:rFonts w:ascii="Times New Roman" w:eastAsia="宋体" w:hAnsi="Times New Roman"/>
                <w:sz w:val="18"/>
                <w:lang w:eastAsia="zh-CN"/>
              </w:rPr>
              <w:t>不携带</w:t>
            </w:r>
            <w:r>
              <w:rPr>
                <w:rFonts w:ascii="Times New Roman" w:eastAsia="宋体" w:hAnsi="Times New Roman"/>
                <w:sz w:val="18"/>
                <w:lang w:eastAsia="zh-CN"/>
              </w:rPr>
              <w:t>Token</w:t>
            </w:r>
            <w:r>
              <w:rPr>
                <w:rFonts w:ascii="Times New Roman" w:eastAsia="宋体" w:hAnsi="Times New Roman"/>
                <w:sz w:val="18"/>
                <w:lang w:eastAsia="zh-CN"/>
              </w:rPr>
              <w:t>请求</w:t>
            </w:r>
          </w:p>
        </w:tc>
        <w:tc>
          <w:tcPr>
            <w:tcW w:w="1512" w:type="dxa"/>
            <w:tcBorders>
              <w:top w:val="nil"/>
              <w:left w:val="nil"/>
              <w:bottom w:val="single" w:sz="6" w:space="0" w:color="000000"/>
              <w:right w:val="nil"/>
            </w:tcBorders>
          </w:tcPr>
          <w:p w14:paraId="6E46CE28"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401</w:t>
            </w:r>
          </w:p>
        </w:tc>
        <w:tc>
          <w:tcPr>
            <w:tcW w:w="1512" w:type="dxa"/>
            <w:tcBorders>
              <w:top w:val="nil"/>
              <w:left w:val="nil"/>
              <w:bottom w:val="single" w:sz="6" w:space="0" w:color="000000"/>
              <w:right w:val="nil"/>
            </w:tcBorders>
          </w:tcPr>
          <w:p w14:paraId="2D5FC141"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401</w:t>
            </w:r>
          </w:p>
        </w:tc>
        <w:tc>
          <w:tcPr>
            <w:tcW w:w="1512" w:type="dxa"/>
            <w:tcBorders>
              <w:top w:val="nil"/>
              <w:left w:val="nil"/>
              <w:bottom w:val="single" w:sz="6" w:space="0" w:color="000000"/>
              <w:right w:val="nil"/>
            </w:tcBorders>
          </w:tcPr>
          <w:p w14:paraId="4D85A3AB" w14:textId="77777777" w:rsidR="00A75826" w:rsidRDefault="00000000">
            <w:pPr>
              <w:spacing w:after="0" w:line="240" w:lineRule="auto"/>
              <w:jc w:val="center"/>
            </w:pPr>
            <w:r>
              <w:rPr>
                <w:rFonts w:ascii="Times New Roman" w:eastAsia="宋体" w:hAnsi="Times New Roman"/>
                <w:sz w:val="18"/>
              </w:rPr>
              <w:t>通过</w:t>
            </w:r>
          </w:p>
        </w:tc>
      </w:tr>
      <w:tr w:rsidR="00A75826" w14:paraId="766E0EA9" w14:textId="77777777">
        <w:trPr>
          <w:jc w:val="center"/>
        </w:trPr>
        <w:tc>
          <w:tcPr>
            <w:tcW w:w="1512" w:type="dxa"/>
            <w:tcBorders>
              <w:top w:val="nil"/>
              <w:left w:val="nil"/>
              <w:bottom w:val="single" w:sz="8" w:space="0" w:color="000000"/>
              <w:right w:val="nil"/>
            </w:tcBorders>
          </w:tcPr>
          <w:p w14:paraId="52F83871" w14:textId="77777777" w:rsidR="00A75826" w:rsidRDefault="00000000">
            <w:pPr>
              <w:spacing w:after="0" w:line="240" w:lineRule="auto"/>
              <w:jc w:val="center"/>
            </w:pPr>
            <w:r>
              <w:rPr>
                <w:rFonts w:ascii="Times New Roman" w:eastAsia="宋体" w:hAnsi="Times New Roman"/>
                <w:sz w:val="18"/>
              </w:rPr>
              <w:t>U06</w:t>
            </w:r>
          </w:p>
        </w:tc>
        <w:tc>
          <w:tcPr>
            <w:tcW w:w="1512" w:type="dxa"/>
            <w:tcBorders>
              <w:top w:val="nil"/>
              <w:left w:val="nil"/>
              <w:bottom w:val="single" w:sz="8" w:space="0" w:color="000000"/>
              <w:right w:val="nil"/>
            </w:tcBorders>
          </w:tcPr>
          <w:p w14:paraId="179A3473" w14:textId="77777777" w:rsidR="00A75826" w:rsidRDefault="00000000">
            <w:pPr>
              <w:spacing w:after="0" w:line="240" w:lineRule="auto"/>
              <w:jc w:val="center"/>
            </w:pPr>
            <w:r>
              <w:rPr>
                <w:rFonts w:ascii="Times New Roman" w:eastAsia="宋体" w:hAnsi="Times New Roman"/>
                <w:sz w:val="18"/>
              </w:rPr>
              <w:t>修改个人信息</w:t>
            </w:r>
          </w:p>
        </w:tc>
        <w:tc>
          <w:tcPr>
            <w:tcW w:w="1512" w:type="dxa"/>
            <w:tcBorders>
              <w:top w:val="nil"/>
              <w:left w:val="nil"/>
              <w:bottom w:val="single" w:sz="8" w:space="0" w:color="000000"/>
              <w:right w:val="nil"/>
            </w:tcBorders>
          </w:tcPr>
          <w:p w14:paraId="11DADAC0" w14:textId="77777777" w:rsidR="00A75826" w:rsidRDefault="00000000">
            <w:pPr>
              <w:spacing w:after="0" w:line="240" w:lineRule="auto"/>
              <w:jc w:val="center"/>
            </w:pPr>
            <w:r>
              <w:rPr>
                <w:rFonts w:ascii="Times New Roman" w:eastAsia="宋体" w:hAnsi="Times New Roman"/>
                <w:sz w:val="18"/>
              </w:rPr>
              <w:t>合法的新昵称</w:t>
            </w:r>
          </w:p>
        </w:tc>
        <w:tc>
          <w:tcPr>
            <w:tcW w:w="1512" w:type="dxa"/>
            <w:tcBorders>
              <w:top w:val="nil"/>
              <w:left w:val="nil"/>
              <w:bottom w:val="single" w:sz="8" w:space="0" w:color="000000"/>
              <w:right w:val="nil"/>
            </w:tcBorders>
          </w:tcPr>
          <w:p w14:paraId="1406A95B"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8" w:space="0" w:color="000000"/>
              <w:right w:val="nil"/>
            </w:tcBorders>
          </w:tcPr>
          <w:p w14:paraId="5E9BC4F9"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8" w:space="0" w:color="000000"/>
              <w:right w:val="nil"/>
            </w:tcBorders>
          </w:tcPr>
          <w:p w14:paraId="18E07826" w14:textId="77777777" w:rsidR="00A75826" w:rsidRDefault="00000000">
            <w:pPr>
              <w:spacing w:after="0" w:line="240" w:lineRule="auto"/>
              <w:jc w:val="center"/>
            </w:pPr>
            <w:r>
              <w:rPr>
                <w:rFonts w:ascii="Times New Roman" w:eastAsia="宋体" w:hAnsi="Times New Roman"/>
                <w:sz w:val="18"/>
              </w:rPr>
              <w:t>通过</w:t>
            </w:r>
          </w:p>
        </w:tc>
      </w:tr>
    </w:tbl>
    <w:p w14:paraId="773566D2" w14:textId="77777777" w:rsidR="00A75826" w:rsidRDefault="00A75826"/>
    <w:p w14:paraId="56B6893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植物管理模块测试用例：</w:t>
      </w:r>
    </w:p>
    <w:tbl>
      <w:tblPr>
        <w:tblStyle w:val="af4"/>
        <w:tblW w:w="0" w:type="auto"/>
        <w:jc w:val="center"/>
        <w:tblLook w:val="04A0" w:firstRow="1" w:lastRow="0" w:firstColumn="1" w:lastColumn="0" w:noHBand="0" w:noVBand="1"/>
      </w:tblPr>
      <w:tblGrid>
        <w:gridCol w:w="1502"/>
        <w:gridCol w:w="1502"/>
        <w:gridCol w:w="1500"/>
        <w:gridCol w:w="1500"/>
        <w:gridCol w:w="1500"/>
        <w:gridCol w:w="1500"/>
      </w:tblGrid>
      <w:tr w:rsidR="00A75826" w14:paraId="43FF7955" w14:textId="77777777">
        <w:trPr>
          <w:jc w:val="center"/>
        </w:trPr>
        <w:tc>
          <w:tcPr>
            <w:tcW w:w="1512" w:type="dxa"/>
            <w:tcBorders>
              <w:top w:val="single" w:sz="8" w:space="0" w:color="000000"/>
              <w:left w:val="nil"/>
              <w:bottom w:val="single" w:sz="6" w:space="0" w:color="000000"/>
              <w:right w:val="nil"/>
            </w:tcBorders>
          </w:tcPr>
          <w:p w14:paraId="33B9DCDE"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7C5AEFBC"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47ABFD40"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2C1F6721"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BC41F86"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3DFA3CE9" w14:textId="77777777" w:rsidR="00A75826" w:rsidRDefault="00000000">
            <w:pPr>
              <w:spacing w:after="0" w:line="240" w:lineRule="auto"/>
              <w:jc w:val="center"/>
            </w:pPr>
            <w:r>
              <w:rPr>
                <w:rFonts w:ascii="Times New Roman" w:eastAsia="宋体" w:hAnsi="Times New Roman"/>
                <w:b/>
                <w:sz w:val="18"/>
              </w:rPr>
              <w:t>结论</w:t>
            </w:r>
          </w:p>
        </w:tc>
      </w:tr>
      <w:tr w:rsidR="00A75826" w14:paraId="4B919257" w14:textId="77777777">
        <w:trPr>
          <w:jc w:val="center"/>
        </w:trPr>
        <w:tc>
          <w:tcPr>
            <w:tcW w:w="1512" w:type="dxa"/>
            <w:tcBorders>
              <w:top w:val="nil"/>
              <w:left w:val="nil"/>
              <w:bottom w:val="single" w:sz="6" w:space="0" w:color="000000"/>
              <w:right w:val="nil"/>
            </w:tcBorders>
          </w:tcPr>
          <w:p w14:paraId="3ADE7EAE" w14:textId="77777777" w:rsidR="00A75826" w:rsidRDefault="00000000">
            <w:pPr>
              <w:spacing w:after="0" w:line="240" w:lineRule="auto"/>
              <w:jc w:val="center"/>
            </w:pPr>
            <w:r>
              <w:rPr>
                <w:rFonts w:ascii="Times New Roman" w:eastAsia="宋体" w:hAnsi="Times New Roman"/>
                <w:sz w:val="18"/>
              </w:rPr>
              <w:t>P01</w:t>
            </w:r>
          </w:p>
        </w:tc>
        <w:tc>
          <w:tcPr>
            <w:tcW w:w="1512" w:type="dxa"/>
            <w:tcBorders>
              <w:top w:val="nil"/>
              <w:left w:val="nil"/>
              <w:bottom w:val="single" w:sz="6" w:space="0" w:color="000000"/>
              <w:right w:val="nil"/>
            </w:tcBorders>
          </w:tcPr>
          <w:p w14:paraId="04AEBA06" w14:textId="77777777" w:rsidR="00A75826" w:rsidRDefault="00000000">
            <w:pPr>
              <w:spacing w:after="0" w:line="240" w:lineRule="auto"/>
              <w:jc w:val="center"/>
            </w:pPr>
            <w:r>
              <w:rPr>
                <w:rFonts w:ascii="Times New Roman" w:eastAsia="宋体" w:hAnsi="Times New Roman"/>
                <w:sz w:val="18"/>
              </w:rPr>
              <w:t>搜索植物</w:t>
            </w:r>
          </w:p>
        </w:tc>
        <w:tc>
          <w:tcPr>
            <w:tcW w:w="1512" w:type="dxa"/>
            <w:tcBorders>
              <w:top w:val="nil"/>
              <w:left w:val="nil"/>
              <w:bottom w:val="single" w:sz="6" w:space="0" w:color="000000"/>
              <w:right w:val="nil"/>
            </w:tcBorders>
          </w:tcPr>
          <w:p w14:paraId="3E231F5E" w14:textId="77777777" w:rsidR="00A75826" w:rsidRDefault="00000000">
            <w:pPr>
              <w:spacing w:after="0" w:line="240" w:lineRule="auto"/>
              <w:jc w:val="center"/>
            </w:pPr>
            <w:r>
              <w:rPr>
                <w:rFonts w:ascii="Times New Roman" w:eastAsia="宋体" w:hAnsi="Times New Roman"/>
                <w:sz w:val="18"/>
              </w:rPr>
              <w:t>关键词</w:t>
            </w:r>
            <w:r>
              <w:rPr>
                <w:rFonts w:ascii="Times New Roman" w:eastAsia="宋体" w:hAnsi="Times New Roman"/>
                <w:sz w:val="18"/>
              </w:rPr>
              <w:t>"</w:t>
            </w:r>
            <w:r>
              <w:rPr>
                <w:rFonts w:ascii="Times New Roman" w:eastAsia="宋体" w:hAnsi="Times New Roman"/>
                <w:sz w:val="18"/>
              </w:rPr>
              <w:t>绿萝</w:t>
            </w:r>
            <w:r>
              <w:rPr>
                <w:rFonts w:ascii="Times New Roman" w:eastAsia="宋体" w:hAnsi="Times New Roman"/>
                <w:sz w:val="18"/>
              </w:rPr>
              <w:t>"</w:t>
            </w:r>
          </w:p>
        </w:tc>
        <w:tc>
          <w:tcPr>
            <w:tcW w:w="1512" w:type="dxa"/>
            <w:tcBorders>
              <w:top w:val="nil"/>
              <w:left w:val="nil"/>
              <w:bottom w:val="single" w:sz="6" w:space="0" w:color="000000"/>
              <w:right w:val="nil"/>
            </w:tcBorders>
          </w:tcPr>
          <w:p w14:paraId="647732E9" w14:textId="77777777" w:rsidR="00A75826" w:rsidRDefault="00000000">
            <w:pPr>
              <w:spacing w:after="0" w:line="240" w:lineRule="auto"/>
              <w:jc w:val="center"/>
            </w:pPr>
            <w:r>
              <w:rPr>
                <w:rFonts w:ascii="Times New Roman" w:eastAsia="宋体" w:hAnsi="Times New Roman"/>
                <w:sz w:val="18"/>
              </w:rPr>
              <w:t>返回绿萝相关数据</w:t>
            </w:r>
          </w:p>
        </w:tc>
        <w:tc>
          <w:tcPr>
            <w:tcW w:w="1512" w:type="dxa"/>
            <w:tcBorders>
              <w:top w:val="nil"/>
              <w:left w:val="nil"/>
              <w:bottom w:val="single" w:sz="6" w:space="0" w:color="000000"/>
              <w:right w:val="nil"/>
            </w:tcBorders>
          </w:tcPr>
          <w:p w14:paraId="4BE905B6"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458CF4A1" w14:textId="77777777" w:rsidR="00A75826" w:rsidRDefault="00000000">
            <w:pPr>
              <w:spacing w:after="0" w:line="240" w:lineRule="auto"/>
              <w:jc w:val="center"/>
            </w:pPr>
            <w:r>
              <w:rPr>
                <w:rFonts w:ascii="Times New Roman" w:eastAsia="宋体" w:hAnsi="Times New Roman"/>
                <w:sz w:val="18"/>
              </w:rPr>
              <w:t>通过</w:t>
            </w:r>
          </w:p>
        </w:tc>
      </w:tr>
      <w:tr w:rsidR="00A75826" w14:paraId="1F386CA5" w14:textId="77777777">
        <w:trPr>
          <w:jc w:val="center"/>
        </w:trPr>
        <w:tc>
          <w:tcPr>
            <w:tcW w:w="1512" w:type="dxa"/>
            <w:tcBorders>
              <w:top w:val="nil"/>
              <w:left w:val="nil"/>
              <w:bottom w:val="single" w:sz="6" w:space="0" w:color="000000"/>
              <w:right w:val="nil"/>
            </w:tcBorders>
          </w:tcPr>
          <w:p w14:paraId="2AA7E2E2" w14:textId="77777777" w:rsidR="00A75826" w:rsidRDefault="00000000">
            <w:pPr>
              <w:spacing w:after="0" w:line="240" w:lineRule="auto"/>
              <w:jc w:val="center"/>
            </w:pPr>
            <w:r>
              <w:rPr>
                <w:rFonts w:ascii="Times New Roman" w:eastAsia="宋体" w:hAnsi="Times New Roman"/>
                <w:sz w:val="18"/>
              </w:rPr>
              <w:t>P02</w:t>
            </w:r>
          </w:p>
        </w:tc>
        <w:tc>
          <w:tcPr>
            <w:tcW w:w="1512" w:type="dxa"/>
            <w:tcBorders>
              <w:top w:val="nil"/>
              <w:left w:val="nil"/>
              <w:bottom w:val="single" w:sz="6" w:space="0" w:color="000000"/>
              <w:right w:val="nil"/>
            </w:tcBorders>
          </w:tcPr>
          <w:p w14:paraId="05B7B253" w14:textId="77777777" w:rsidR="00A75826" w:rsidRDefault="00000000">
            <w:pPr>
              <w:spacing w:after="0" w:line="240" w:lineRule="auto"/>
              <w:jc w:val="center"/>
            </w:pPr>
            <w:r>
              <w:rPr>
                <w:rFonts w:ascii="Times New Roman" w:eastAsia="宋体" w:hAnsi="Times New Roman"/>
                <w:sz w:val="18"/>
              </w:rPr>
              <w:t>添加植物</w:t>
            </w:r>
          </w:p>
        </w:tc>
        <w:tc>
          <w:tcPr>
            <w:tcW w:w="1512" w:type="dxa"/>
            <w:tcBorders>
              <w:top w:val="nil"/>
              <w:left w:val="nil"/>
              <w:bottom w:val="single" w:sz="6" w:space="0" w:color="000000"/>
              <w:right w:val="nil"/>
            </w:tcBorders>
          </w:tcPr>
          <w:p w14:paraId="7340D2CC" w14:textId="77777777" w:rsidR="00A75826" w:rsidRDefault="00000000">
            <w:pPr>
              <w:spacing w:after="0" w:line="240" w:lineRule="auto"/>
              <w:jc w:val="center"/>
            </w:pPr>
            <w:r>
              <w:rPr>
                <w:rFonts w:ascii="Times New Roman" w:eastAsia="宋体" w:hAnsi="Times New Roman"/>
                <w:sz w:val="18"/>
              </w:rPr>
              <w:t>完整的植物信息</w:t>
            </w:r>
          </w:p>
        </w:tc>
        <w:tc>
          <w:tcPr>
            <w:tcW w:w="1512" w:type="dxa"/>
            <w:tcBorders>
              <w:top w:val="nil"/>
              <w:left w:val="nil"/>
              <w:bottom w:val="single" w:sz="6" w:space="0" w:color="000000"/>
              <w:right w:val="nil"/>
            </w:tcBorders>
          </w:tcPr>
          <w:p w14:paraId="18E3C23D" w14:textId="77777777" w:rsidR="00A75826" w:rsidRDefault="00000000">
            <w:pPr>
              <w:spacing w:after="0" w:line="240" w:lineRule="auto"/>
              <w:jc w:val="center"/>
            </w:pPr>
            <w:r>
              <w:rPr>
                <w:rFonts w:ascii="Times New Roman" w:eastAsia="宋体" w:hAnsi="Times New Roman"/>
                <w:sz w:val="18"/>
              </w:rPr>
              <w:t>添加成功</w:t>
            </w:r>
          </w:p>
        </w:tc>
        <w:tc>
          <w:tcPr>
            <w:tcW w:w="1512" w:type="dxa"/>
            <w:tcBorders>
              <w:top w:val="nil"/>
              <w:left w:val="nil"/>
              <w:bottom w:val="single" w:sz="6" w:space="0" w:color="000000"/>
              <w:right w:val="nil"/>
            </w:tcBorders>
          </w:tcPr>
          <w:p w14:paraId="749F67D0" w14:textId="77777777" w:rsidR="00A75826" w:rsidRDefault="00000000">
            <w:pPr>
              <w:spacing w:after="0" w:line="240" w:lineRule="auto"/>
              <w:jc w:val="center"/>
            </w:pPr>
            <w:r>
              <w:rPr>
                <w:rFonts w:ascii="Times New Roman" w:eastAsia="宋体" w:hAnsi="Times New Roman"/>
                <w:sz w:val="18"/>
              </w:rPr>
              <w:t>添加成功</w:t>
            </w:r>
          </w:p>
        </w:tc>
        <w:tc>
          <w:tcPr>
            <w:tcW w:w="1512" w:type="dxa"/>
            <w:tcBorders>
              <w:top w:val="nil"/>
              <w:left w:val="nil"/>
              <w:bottom w:val="single" w:sz="6" w:space="0" w:color="000000"/>
              <w:right w:val="nil"/>
            </w:tcBorders>
          </w:tcPr>
          <w:p w14:paraId="225E859C" w14:textId="77777777" w:rsidR="00A75826" w:rsidRDefault="00000000">
            <w:pPr>
              <w:spacing w:after="0" w:line="240" w:lineRule="auto"/>
              <w:jc w:val="center"/>
            </w:pPr>
            <w:r>
              <w:rPr>
                <w:rFonts w:ascii="Times New Roman" w:eastAsia="宋体" w:hAnsi="Times New Roman"/>
                <w:sz w:val="18"/>
              </w:rPr>
              <w:t>通过</w:t>
            </w:r>
          </w:p>
        </w:tc>
      </w:tr>
      <w:tr w:rsidR="00A75826" w14:paraId="3A2D29BA" w14:textId="77777777">
        <w:trPr>
          <w:jc w:val="center"/>
        </w:trPr>
        <w:tc>
          <w:tcPr>
            <w:tcW w:w="1512" w:type="dxa"/>
            <w:tcBorders>
              <w:top w:val="nil"/>
              <w:left w:val="nil"/>
              <w:bottom w:val="single" w:sz="6" w:space="0" w:color="000000"/>
              <w:right w:val="nil"/>
            </w:tcBorders>
          </w:tcPr>
          <w:p w14:paraId="52ACA78B" w14:textId="77777777" w:rsidR="00A75826" w:rsidRDefault="00000000">
            <w:pPr>
              <w:spacing w:after="0" w:line="240" w:lineRule="auto"/>
              <w:jc w:val="center"/>
            </w:pPr>
            <w:r>
              <w:rPr>
                <w:rFonts w:ascii="Times New Roman" w:eastAsia="宋体" w:hAnsi="Times New Roman"/>
                <w:sz w:val="18"/>
              </w:rPr>
              <w:t>P03</w:t>
            </w:r>
          </w:p>
        </w:tc>
        <w:tc>
          <w:tcPr>
            <w:tcW w:w="1512" w:type="dxa"/>
            <w:tcBorders>
              <w:top w:val="nil"/>
              <w:left w:val="nil"/>
              <w:bottom w:val="single" w:sz="6" w:space="0" w:color="000000"/>
              <w:right w:val="nil"/>
            </w:tcBorders>
          </w:tcPr>
          <w:p w14:paraId="44A462C7" w14:textId="77777777" w:rsidR="00A75826" w:rsidRDefault="00000000">
            <w:pPr>
              <w:spacing w:after="0" w:line="240" w:lineRule="auto"/>
              <w:jc w:val="center"/>
            </w:pPr>
            <w:r>
              <w:rPr>
                <w:rFonts w:ascii="Times New Roman" w:eastAsia="宋体" w:hAnsi="Times New Roman"/>
                <w:sz w:val="18"/>
              </w:rPr>
              <w:t>添加植物</w:t>
            </w:r>
            <w:r>
              <w:rPr>
                <w:rFonts w:ascii="Times New Roman" w:eastAsia="宋体" w:hAnsi="Times New Roman"/>
                <w:sz w:val="18"/>
              </w:rPr>
              <w:t>(</w:t>
            </w:r>
            <w:r>
              <w:rPr>
                <w:rFonts w:ascii="Times New Roman" w:eastAsia="宋体" w:hAnsi="Times New Roman"/>
                <w:sz w:val="18"/>
              </w:rPr>
              <w:t>缺字段</w:t>
            </w:r>
            <w:r>
              <w:rPr>
                <w:rFonts w:ascii="Times New Roman" w:eastAsia="宋体" w:hAnsi="Times New Roman"/>
                <w:sz w:val="18"/>
              </w:rPr>
              <w:t>)</w:t>
            </w:r>
          </w:p>
        </w:tc>
        <w:tc>
          <w:tcPr>
            <w:tcW w:w="1512" w:type="dxa"/>
            <w:tcBorders>
              <w:top w:val="nil"/>
              <w:left w:val="nil"/>
              <w:bottom w:val="single" w:sz="6" w:space="0" w:color="000000"/>
              <w:right w:val="nil"/>
            </w:tcBorders>
          </w:tcPr>
          <w:p w14:paraId="716E399E" w14:textId="77777777" w:rsidR="00A75826" w:rsidRDefault="00000000">
            <w:pPr>
              <w:spacing w:after="0" w:line="240" w:lineRule="auto"/>
              <w:jc w:val="center"/>
            </w:pPr>
            <w:r>
              <w:rPr>
                <w:rFonts w:ascii="Times New Roman" w:eastAsia="宋体" w:hAnsi="Times New Roman"/>
                <w:sz w:val="18"/>
              </w:rPr>
              <w:t>缺少必填昵称</w:t>
            </w:r>
          </w:p>
        </w:tc>
        <w:tc>
          <w:tcPr>
            <w:tcW w:w="1512" w:type="dxa"/>
            <w:tcBorders>
              <w:top w:val="nil"/>
              <w:left w:val="nil"/>
              <w:bottom w:val="single" w:sz="6" w:space="0" w:color="000000"/>
              <w:right w:val="nil"/>
            </w:tcBorders>
          </w:tcPr>
          <w:p w14:paraId="2CA54D9F"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6" w:space="0" w:color="000000"/>
              <w:right w:val="nil"/>
            </w:tcBorders>
          </w:tcPr>
          <w:p w14:paraId="5C9FA3E7"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6" w:space="0" w:color="000000"/>
              <w:right w:val="nil"/>
            </w:tcBorders>
          </w:tcPr>
          <w:p w14:paraId="735FB845" w14:textId="77777777" w:rsidR="00A75826" w:rsidRDefault="00000000">
            <w:pPr>
              <w:spacing w:after="0" w:line="240" w:lineRule="auto"/>
              <w:jc w:val="center"/>
            </w:pPr>
            <w:r>
              <w:rPr>
                <w:rFonts w:ascii="Times New Roman" w:eastAsia="宋体" w:hAnsi="Times New Roman"/>
                <w:sz w:val="18"/>
              </w:rPr>
              <w:t>通过</w:t>
            </w:r>
          </w:p>
        </w:tc>
      </w:tr>
      <w:tr w:rsidR="00A75826" w14:paraId="65D4F0B1" w14:textId="77777777">
        <w:trPr>
          <w:jc w:val="center"/>
        </w:trPr>
        <w:tc>
          <w:tcPr>
            <w:tcW w:w="1512" w:type="dxa"/>
            <w:tcBorders>
              <w:top w:val="nil"/>
              <w:left w:val="nil"/>
              <w:bottom w:val="single" w:sz="6" w:space="0" w:color="000000"/>
              <w:right w:val="nil"/>
            </w:tcBorders>
          </w:tcPr>
          <w:p w14:paraId="71A68561" w14:textId="77777777" w:rsidR="00A75826" w:rsidRDefault="00000000">
            <w:pPr>
              <w:spacing w:after="0" w:line="240" w:lineRule="auto"/>
              <w:jc w:val="center"/>
            </w:pPr>
            <w:r>
              <w:rPr>
                <w:rFonts w:ascii="Times New Roman" w:eastAsia="宋体" w:hAnsi="Times New Roman"/>
                <w:sz w:val="18"/>
              </w:rPr>
              <w:t>P04</w:t>
            </w:r>
          </w:p>
        </w:tc>
        <w:tc>
          <w:tcPr>
            <w:tcW w:w="1512" w:type="dxa"/>
            <w:tcBorders>
              <w:top w:val="nil"/>
              <w:left w:val="nil"/>
              <w:bottom w:val="single" w:sz="6" w:space="0" w:color="000000"/>
              <w:right w:val="nil"/>
            </w:tcBorders>
          </w:tcPr>
          <w:p w14:paraId="1C57DF04" w14:textId="77777777" w:rsidR="00A75826" w:rsidRDefault="00000000">
            <w:pPr>
              <w:spacing w:after="0" w:line="240" w:lineRule="auto"/>
              <w:jc w:val="center"/>
            </w:pPr>
            <w:r>
              <w:rPr>
                <w:rFonts w:ascii="Times New Roman" w:eastAsia="宋体" w:hAnsi="Times New Roman"/>
                <w:sz w:val="18"/>
              </w:rPr>
              <w:t>编辑植物</w:t>
            </w:r>
          </w:p>
        </w:tc>
        <w:tc>
          <w:tcPr>
            <w:tcW w:w="1512" w:type="dxa"/>
            <w:tcBorders>
              <w:top w:val="nil"/>
              <w:left w:val="nil"/>
              <w:bottom w:val="single" w:sz="6" w:space="0" w:color="000000"/>
              <w:right w:val="nil"/>
            </w:tcBorders>
          </w:tcPr>
          <w:p w14:paraId="72134AD5" w14:textId="77777777" w:rsidR="00A75826" w:rsidRDefault="00000000">
            <w:pPr>
              <w:spacing w:after="0" w:line="240" w:lineRule="auto"/>
              <w:jc w:val="center"/>
            </w:pPr>
            <w:r>
              <w:rPr>
                <w:rFonts w:ascii="Times New Roman" w:eastAsia="宋体" w:hAnsi="Times New Roman"/>
                <w:sz w:val="18"/>
              </w:rPr>
              <w:t>修改位置信息</w:t>
            </w:r>
          </w:p>
        </w:tc>
        <w:tc>
          <w:tcPr>
            <w:tcW w:w="1512" w:type="dxa"/>
            <w:tcBorders>
              <w:top w:val="nil"/>
              <w:left w:val="nil"/>
              <w:bottom w:val="single" w:sz="6" w:space="0" w:color="000000"/>
              <w:right w:val="nil"/>
            </w:tcBorders>
          </w:tcPr>
          <w:p w14:paraId="692AB7ED"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6" w:space="0" w:color="000000"/>
              <w:right w:val="nil"/>
            </w:tcBorders>
          </w:tcPr>
          <w:p w14:paraId="26DEE454"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6" w:space="0" w:color="000000"/>
              <w:right w:val="nil"/>
            </w:tcBorders>
          </w:tcPr>
          <w:p w14:paraId="4FEA2D33" w14:textId="77777777" w:rsidR="00A75826" w:rsidRDefault="00000000">
            <w:pPr>
              <w:spacing w:after="0" w:line="240" w:lineRule="auto"/>
              <w:jc w:val="center"/>
            </w:pPr>
            <w:r>
              <w:rPr>
                <w:rFonts w:ascii="Times New Roman" w:eastAsia="宋体" w:hAnsi="Times New Roman"/>
                <w:sz w:val="18"/>
              </w:rPr>
              <w:t>通过</w:t>
            </w:r>
          </w:p>
        </w:tc>
      </w:tr>
      <w:tr w:rsidR="00A75826" w14:paraId="3A8E2A20" w14:textId="77777777">
        <w:trPr>
          <w:jc w:val="center"/>
        </w:trPr>
        <w:tc>
          <w:tcPr>
            <w:tcW w:w="1512" w:type="dxa"/>
            <w:tcBorders>
              <w:top w:val="nil"/>
              <w:left w:val="nil"/>
              <w:bottom w:val="single" w:sz="8" w:space="0" w:color="000000"/>
              <w:right w:val="nil"/>
            </w:tcBorders>
          </w:tcPr>
          <w:p w14:paraId="3522971C" w14:textId="77777777" w:rsidR="00A75826" w:rsidRDefault="00000000">
            <w:pPr>
              <w:spacing w:after="0" w:line="240" w:lineRule="auto"/>
              <w:jc w:val="center"/>
            </w:pPr>
            <w:r>
              <w:rPr>
                <w:rFonts w:ascii="Times New Roman" w:eastAsia="宋体" w:hAnsi="Times New Roman"/>
                <w:sz w:val="18"/>
              </w:rPr>
              <w:lastRenderedPageBreak/>
              <w:t>P05</w:t>
            </w:r>
          </w:p>
        </w:tc>
        <w:tc>
          <w:tcPr>
            <w:tcW w:w="1512" w:type="dxa"/>
            <w:tcBorders>
              <w:top w:val="nil"/>
              <w:left w:val="nil"/>
              <w:bottom w:val="single" w:sz="8" w:space="0" w:color="000000"/>
              <w:right w:val="nil"/>
            </w:tcBorders>
          </w:tcPr>
          <w:p w14:paraId="0B0BDABA" w14:textId="77777777" w:rsidR="00A75826" w:rsidRDefault="00000000">
            <w:pPr>
              <w:spacing w:after="0" w:line="240" w:lineRule="auto"/>
              <w:jc w:val="center"/>
            </w:pPr>
            <w:r>
              <w:rPr>
                <w:rFonts w:ascii="Times New Roman" w:eastAsia="宋体" w:hAnsi="Times New Roman"/>
                <w:sz w:val="18"/>
              </w:rPr>
              <w:t>删除植物</w:t>
            </w:r>
          </w:p>
        </w:tc>
        <w:tc>
          <w:tcPr>
            <w:tcW w:w="1512" w:type="dxa"/>
            <w:tcBorders>
              <w:top w:val="nil"/>
              <w:left w:val="nil"/>
              <w:bottom w:val="single" w:sz="8" w:space="0" w:color="000000"/>
              <w:right w:val="nil"/>
            </w:tcBorders>
          </w:tcPr>
          <w:p w14:paraId="60D2C4F8" w14:textId="77777777" w:rsidR="00A75826" w:rsidRDefault="00000000">
            <w:pPr>
              <w:spacing w:after="0" w:line="240" w:lineRule="auto"/>
              <w:jc w:val="center"/>
            </w:pPr>
            <w:r>
              <w:rPr>
                <w:rFonts w:ascii="Times New Roman" w:eastAsia="宋体" w:hAnsi="Times New Roman"/>
                <w:sz w:val="18"/>
              </w:rPr>
              <w:t>删除已有植物</w:t>
            </w:r>
          </w:p>
        </w:tc>
        <w:tc>
          <w:tcPr>
            <w:tcW w:w="1512" w:type="dxa"/>
            <w:tcBorders>
              <w:top w:val="nil"/>
              <w:left w:val="nil"/>
              <w:bottom w:val="single" w:sz="8" w:space="0" w:color="000000"/>
              <w:right w:val="nil"/>
            </w:tcBorders>
          </w:tcPr>
          <w:p w14:paraId="10DB4F2A" w14:textId="77777777" w:rsidR="00A75826" w:rsidRDefault="00000000">
            <w:pPr>
              <w:spacing w:after="0" w:line="240" w:lineRule="auto"/>
              <w:jc w:val="center"/>
            </w:pPr>
            <w:r>
              <w:rPr>
                <w:rFonts w:ascii="Times New Roman" w:eastAsia="宋体" w:hAnsi="Times New Roman"/>
                <w:sz w:val="18"/>
              </w:rPr>
              <w:t>删除成功</w:t>
            </w:r>
          </w:p>
        </w:tc>
        <w:tc>
          <w:tcPr>
            <w:tcW w:w="1512" w:type="dxa"/>
            <w:tcBorders>
              <w:top w:val="nil"/>
              <w:left w:val="nil"/>
              <w:bottom w:val="single" w:sz="8" w:space="0" w:color="000000"/>
              <w:right w:val="nil"/>
            </w:tcBorders>
          </w:tcPr>
          <w:p w14:paraId="4878B568" w14:textId="77777777" w:rsidR="00A75826" w:rsidRDefault="00000000">
            <w:pPr>
              <w:spacing w:after="0" w:line="240" w:lineRule="auto"/>
              <w:jc w:val="center"/>
            </w:pPr>
            <w:r>
              <w:rPr>
                <w:rFonts w:ascii="Times New Roman" w:eastAsia="宋体" w:hAnsi="Times New Roman"/>
                <w:sz w:val="18"/>
              </w:rPr>
              <w:t>删除成功</w:t>
            </w:r>
          </w:p>
        </w:tc>
        <w:tc>
          <w:tcPr>
            <w:tcW w:w="1512" w:type="dxa"/>
            <w:tcBorders>
              <w:top w:val="nil"/>
              <w:left w:val="nil"/>
              <w:bottom w:val="single" w:sz="8" w:space="0" w:color="000000"/>
              <w:right w:val="nil"/>
            </w:tcBorders>
          </w:tcPr>
          <w:p w14:paraId="59D424A1" w14:textId="77777777" w:rsidR="00A75826" w:rsidRDefault="00000000">
            <w:pPr>
              <w:spacing w:after="0" w:line="240" w:lineRule="auto"/>
              <w:jc w:val="center"/>
            </w:pPr>
            <w:r>
              <w:rPr>
                <w:rFonts w:ascii="Times New Roman" w:eastAsia="宋体" w:hAnsi="Times New Roman"/>
                <w:sz w:val="18"/>
              </w:rPr>
              <w:t>通过</w:t>
            </w:r>
          </w:p>
        </w:tc>
      </w:tr>
    </w:tbl>
    <w:p w14:paraId="7AF2EE34" w14:textId="77777777" w:rsidR="00A75826" w:rsidRDefault="00A75826"/>
    <w:p w14:paraId="54A94643" w14:textId="77777777" w:rsidR="00A75826" w:rsidRDefault="00000000">
      <w:pPr>
        <w:spacing w:after="0" w:line="360" w:lineRule="auto"/>
        <w:ind w:firstLine="480"/>
        <w:jc w:val="both"/>
      </w:pPr>
      <w:r>
        <w:rPr>
          <w:rFonts w:ascii="Times New Roman" w:eastAsia="宋体" w:hAnsi="Times New Roman"/>
          <w:sz w:val="24"/>
        </w:rPr>
        <w:t>养护模块测试用例：</w:t>
      </w:r>
    </w:p>
    <w:tbl>
      <w:tblPr>
        <w:tblStyle w:val="af4"/>
        <w:tblW w:w="0" w:type="auto"/>
        <w:jc w:val="center"/>
        <w:tblLook w:val="04A0" w:firstRow="1" w:lastRow="0" w:firstColumn="1" w:lastColumn="0" w:noHBand="0" w:noVBand="1"/>
      </w:tblPr>
      <w:tblGrid>
        <w:gridCol w:w="1502"/>
        <w:gridCol w:w="1500"/>
        <w:gridCol w:w="1500"/>
        <w:gridCol w:w="1502"/>
        <w:gridCol w:w="1500"/>
        <w:gridCol w:w="1500"/>
      </w:tblGrid>
      <w:tr w:rsidR="00A75826" w14:paraId="336436CF" w14:textId="77777777">
        <w:trPr>
          <w:jc w:val="center"/>
        </w:trPr>
        <w:tc>
          <w:tcPr>
            <w:tcW w:w="1512" w:type="dxa"/>
            <w:tcBorders>
              <w:top w:val="single" w:sz="8" w:space="0" w:color="000000"/>
              <w:left w:val="nil"/>
              <w:bottom w:val="single" w:sz="6" w:space="0" w:color="000000"/>
              <w:right w:val="nil"/>
            </w:tcBorders>
          </w:tcPr>
          <w:p w14:paraId="7CF95E77"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05A9EB2D"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62AFDF35"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1012E77F"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047B48D"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19E64EA8" w14:textId="77777777" w:rsidR="00A75826" w:rsidRDefault="00000000">
            <w:pPr>
              <w:spacing w:after="0" w:line="240" w:lineRule="auto"/>
              <w:jc w:val="center"/>
            </w:pPr>
            <w:r>
              <w:rPr>
                <w:rFonts w:ascii="Times New Roman" w:eastAsia="宋体" w:hAnsi="Times New Roman"/>
                <w:b/>
                <w:sz w:val="18"/>
              </w:rPr>
              <w:t>结论</w:t>
            </w:r>
          </w:p>
        </w:tc>
      </w:tr>
      <w:tr w:rsidR="00A75826" w14:paraId="3D3977C3" w14:textId="77777777">
        <w:trPr>
          <w:jc w:val="center"/>
        </w:trPr>
        <w:tc>
          <w:tcPr>
            <w:tcW w:w="1512" w:type="dxa"/>
            <w:tcBorders>
              <w:top w:val="nil"/>
              <w:left w:val="nil"/>
              <w:bottom w:val="single" w:sz="6" w:space="0" w:color="000000"/>
              <w:right w:val="nil"/>
            </w:tcBorders>
          </w:tcPr>
          <w:p w14:paraId="26976A62" w14:textId="77777777" w:rsidR="00A75826" w:rsidRDefault="00000000">
            <w:pPr>
              <w:spacing w:after="0" w:line="240" w:lineRule="auto"/>
              <w:jc w:val="center"/>
            </w:pPr>
            <w:r>
              <w:rPr>
                <w:rFonts w:ascii="Times New Roman" w:eastAsia="宋体" w:hAnsi="Times New Roman"/>
                <w:sz w:val="18"/>
              </w:rPr>
              <w:t>C01</w:t>
            </w:r>
          </w:p>
        </w:tc>
        <w:tc>
          <w:tcPr>
            <w:tcW w:w="1512" w:type="dxa"/>
            <w:tcBorders>
              <w:top w:val="nil"/>
              <w:left w:val="nil"/>
              <w:bottom w:val="single" w:sz="6" w:space="0" w:color="000000"/>
              <w:right w:val="nil"/>
            </w:tcBorders>
          </w:tcPr>
          <w:p w14:paraId="19D8FA82" w14:textId="77777777" w:rsidR="00A75826" w:rsidRDefault="00000000">
            <w:pPr>
              <w:spacing w:after="0" w:line="240" w:lineRule="auto"/>
              <w:jc w:val="center"/>
            </w:pPr>
            <w:r>
              <w:rPr>
                <w:rFonts w:ascii="Times New Roman" w:eastAsia="宋体" w:hAnsi="Times New Roman"/>
                <w:sz w:val="18"/>
              </w:rPr>
              <w:t>创建计划</w:t>
            </w:r>
          </w:p>
        </w:tc>
        <w:tc>
          <w:tcPr>
            <w:tcW w:w="1512" w:type="dxa"/>
            <w:tcBorders>
              <w:top w:val="nil"/>
              <w:left w:val="nil"/>
              <w:bottom w:val="single" w:sz="6" w:space="0" w:color="000000"/>
              <w:right w:val="nil"/>
            </w:tcBorders>
          </w:tcPr>
          <w:p w14:paraId="340F1CF4" w14:textId="77777777" w:rsidR="00A75826" w:rsidRDefault="00000000">
            <w:pPr>
              <w:spacing w:after="0" w:line="240" w:lineRule="auto"/>
              <w:jc w:val="center"/>
            </w:pPr>
            <w:r>
              <w:rPr>
                <w:rFonts w:ascii="Times New Roman" w:eastAsia="宋体" w:hAnsi="Times New Roman"/>
                <w:sz w:val="18"/>
              </w:rPr>
              <w:t>选择植物和养护类型</w:t>
            </w:r>
          </w:p>
        </w:tc>
        <w:tc>
          <w:tcPr>
            <w:tcW w:w="1512" w:type="dxa"/>
            <w:tcBorders>
              <w:top w:val="nil"/>
              <w:left w:val="nil"/>
              <w:bottom w:val="single" w:sz="6" w:space="0" w:color="000000"/>
              <w:right w:val="nil"/>
            </w:tcBorders>
          </w:tcPr>
          <w:p w14:paraId="42D67A4F" w14:textId="77777777" w:rsidR="00A75826" w:rsidRDefault="00000000">
            <w:pPr>
              <w:spacing w:after="0" w:line="240" w:lineRule="auto"/>
              <w:jc w:val="center"/>
            </w:pPr>
            <w:r>
              <w:rPr>
                <w:rFonts w:ascii="Times New Roman" w:eastAsia="宋体" w:hAnsi="Times New Roman"/>
                <w:sz w:val="18"/>
              </w:rPr>
              <w:t>创建成功</w:t>
            </w:r>
          </w:p>
        </w:tc>
        <w:tc>
          <w:tcPr>
            <w:tcW w:w="1512" w:type="dxa"/>
            <w:tcBorders>
              <w:top w:val="nil"/>
              <w:left w:val="nil"/>
              <w:bottom w:val="single" w:sz="6" w:space="0" w:color="000000"/>
              <w:right w:val="nil"/>
            </w:tcBorders>
          </w:tcPr>
          <w:p w14:paraId="391EEEFC" w14:textId="77777777" w:rsidR="00A75826" w:rsidRDefault="00000000">
            <w:pPr>
              <w:spacing w:after="0" w:line="240" w:lineRule="auto"/>
              <w:jc w:val="center"/>
            </w:pPr>
            <w:r>
              <w:rPr>
                <w:rFonts w:ascii="Times New Roman" w:eastAsia="宋体" w:hAnsi="Times New Roman"/>
                <w:sz w:val="18"/>
              </w:rPr>
              <w:t>创建成功</w:t>
            </w:r>
          </w:p>
        </w:tc>
        <w:tc>
          <w:tcPr>
            <w:tcW w:w="1512" w:type="dxa"/>
            <w:tcBorders>
              <w:top w:val="nil"/>
              <w:left w:val="nil"/>
              <w:bottom w:val="single" w:sz="6" w:space="0" w:color="000000"/>
              <w:right w:val="nil"/>
            </w:tcBorders>
          </w:tcPr>
          <w:p w14:paraId="72C2FB8E" w14:textId="77777777" w:rsidR="00A75826" w:rsidRDefault="00000000">
            <w:pPr>
              <w:spacing w:after="0" w:line="240" w:lineRule="auto"/>
              <w:jc w:val="center"/>
            </w:pPr>
            <w:r>
              <w:rPr>
                <w:rFonts w:ascii="Times New Roman" w:eastAsia="宋体" w:hAnsi="Times New Roman"/>
                <w:sz w:val="18"/>
              </w:rPr>
              <w:t>通过</w:t>
            </w:r>
          </w:p>
        </w:tc>
      </w:tr>
      <w:tr w:rsidR="00A75826" w14:paraId="0076BD25" w14:textId="77777777">
        <w:trPr>
          <w:jc w:val="center"/>
        </w:trPr>
        <w:tc>
          <w:tcPr>
            <w:tcW w:w="1512" w:type="dxa"/>
            <w:tcBorders>
              <w:top w:val="nil"/>
              <w:left w:val="nil"/>
              <w:bottom w:val="single" w:sz="6" w:space="0" w:color="000000"/>
              <w:right w:val="nil"/>
            </w:tcBorders>
          </w:tcPr>
          <w:p w14:paraId="60B4535F" w14:textId="77777777" w:rsidR="00A75826" w:rsidRDefault="00000000">
            <w:pPr>
              <w:spacing w:after="0" w:line="240" w:lineRule="auto"/>
              <w:jc w:val="center"/>
            </w:pPr>
            <w:r>
              <w:rPr>
                <w:rFonts w:ascii="Times New Roman" w:eastAsia="宋体" w:hAnsi="Times New Roman"/>
                <w:sz w:val="18"/>
              </w:rPr>
              <w:t>C02</w:t>
            </w:r>
          </w:p>
        </w:tc>
        <w:tc>
          <w:tcPr>
            <w:tcW w:w="1512" w:type="dxa"/>
            <w:tcBorders>
              <w:top w:val="nil"/>
              <w:left w:val="nil"/>
              <w:bottom w:val="single" w:sz="6" w:space="0" w:color="000000"/>
              <w:right w:val="nil"/>
            </w:tcBorders>
          </w:tcPr>
          <w:p w14:paraId="00EF540F" w14:textId="77777777" w:rsidR="00A75826" w:rsidRDefault="00000000">
            <w:pPr>
              <w:spacing w:after="0" w:line="240" w:lineRule="auto"/>
              <w:jc w:val="center"/>
            </w:pPr>
            <w:r>
              <w:rPr>
                <w:rFonts w:ascii="Times New Roman" w:eastAsia="宋体" w:hAnsi="Times New Roman"/>
                <w:sz w:val="18"/>
              </w:rPr>
              <w:t>完成任务</w:t>
            </w:r>
          </w:p>
        </w:tc>
        <w:tc>
          <w:tcPr>
            <w:tcW w:w="1512" w:type="dxa"/>
            <w:tcBorders>
              <w:top w:val="nil"/>
              <w:left w:val="nil"/>
              <w:bottom w:val="single" w:sz="6" w:space="0" w:color="000000"/>
              <w:right w:val="nil"/>
            </w:tcBorders>
          </w:tcPr>
          <w:p w14:paraId="7878702E" w14:textId="77777777" w:rsidR="00A75826" w:rsidRDefault="00000000">
            <w:pPr>
              <w:spacing w:after="0" w:line="240" w:lineRule="auto"/>
              <w:jc w:val="center"/>
            </w:pPr>
            <w:r>
              <w:rPr>
                <w:rFonts w:ascii="Times New Roman" w:eastAsia="宋体" w:hAnsi="Times New Roman"/>
                <w:sz w:val="18"/>
              </w:rPr>
              <w:t>点击完成按钮</w:t>
            </w:r>
          </w:p>
        </w:tc>
        <w:tc>
          <w:tcPr>
            <w:tcW w:w="1512" w:type="dxa"/>
            <w:tcBorders>
              <w:top w:val="nil"/>
              <w:left w:val="nil"/>
              <w:bottom w:val="single" w:sz="6" w:space="0" w:color="000000"/>
              <w:right w:val="nil"/>
            </w:tcBorders>
          </w:tcPr>
          <w:p w14:paraId="3F747F69" w14:textId="77777777" w:rsidR="00A75826" w:rsidRDefault="00000000">
            <w:pPr>
              <w:spacing w:after="0" w:line="240" w:lineRule="auto"/>
              <w:jc w:val="center"/>
            </w:pPr>
            <w:r>
              <w:rPr>
                <w:rFonts w:ascii="Times New Roman" w:eastAsia="宋体" w:hAnsi="Times New Roman"/>
                <w:sz w:val="18"/>
              </w:rPr>
              <w:t>记录生成，时间更新</w:t>
            </w:r>
          </w:p>
        </w:tc>
        <w:tc>
          <w:tcPr>
            <w:tcW w:w="1512" w:type="dxa"/>
            <w:tcBorders>
              <w:top w:val="nil"/>
              <w:left w:val="nil"/>
              <w:bottom w:val="single" w:sz="6" w:space="0" w:color="000000"/>
              <w:right w:val="nil"/>
            </w:tcBorders>
          </w:tcPr>
          <w:p w14:paraId="7348B755"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47AE3010" w14:textId="77777777" w:rsidR="00A75826" w:rsidRDefault="00000000">
            <w:pPr>
              <w:spacing w:after="0" w:line="240" w:lineRule="auto"/>
              <w:jc w:val="center"/>
            </w:pPr>
            <w:r>
              <w:rPr>
                <w:rFonts w:ascii="Times New Roman" w:eastAsia="宋体" w:hAnsi="Times New Roman"/>
                <w:sz w:val="18"/>
              </w:rPr>
              <w:t>通过</w:t>
            </w:r>
          </w:p>
        </w:tc>
      </w:tr>
      <w:tr w:rsidR="00A75826" w14:paraId="53876CB8" w14:textId="77777777">
        <w:trPr>
          <w:jc w:val="center"/>
        </w:trPr>
        <w:tc>
          <w:tcPr>
            <w:tcW w:w="1512" w:type="dxa"/>
            <w:tcBorders>
              <w:top w:val="nil"/>
              <w:left w:val="nil"/>
              <w:bottom w:val="single" w:sz="6" w:space="0" w:color="000000"/>
              <w:right w:val="nil"/>
            </w:tcBorders>
          </w:tcPr>
          <w:p w14:paraId="6642D40F" w14:textId="77777777" w:rsidR="00A75826" w:rsidRDefault="00000000">
            <w:pPr>
              <w:spacing w:after="0" w:line="240" w:lineRule="auto"/>
              <w:jc w:val="center"/>
            </w:pPr>
            <w:r>
              <w:rPr>
                <w:rFonts w:ascii="Times New Roman" w:eastAsia="宋体" w:hAnsi="Times New Roman"/>
                <w:sz w:val="18"/>
              </w:rPr>
              <w:t>C03</w:t>
            </w:r>
          </w:p>
        </w:tc>
        <w:tc>
          <w:tcPr>
            <w:tcW w:w="1512" w:type="dxa"/>
            <w:tcBorders>
              <w:top w:val="nil"/>
              <w:left w:val="nil"/>
              <w:bottom w:val="single" w:sz="6" w:space="0" w:color="000000"/>
              <w:right w:val="nil"/>
            </w:tcBorders>
          </w:tcPr>
          <w:p w14:paraId="2CCE3651" w14:textId="77777777" w:rsidR="00A75826" w:rsidRDefault="00000000">
            <w:pPr>
              <w:spacing w:after="0" w:line="240" w:lineRule="auto"/>
              <w:jc w:val="center"/>
            </w:pPr>
            <w:r>
              <w:rPr>
                <w:rFonts w:ascii="Times New Roman" w:eastAsia="宋体" w:hAnsi="Times New Roman"/>
                <w:sz w:val="18"/>
              </w:rPr>
              <w:t>日历视图</w:t>
            </w:r>
          </w:p>
        </w:tc>
        <w:tc>
          <w:tcPr>
            <w:tcW w:w="1512" w:type="dxa"/>
            <w:tcBorders>
              <w:top w:val="nil"/>
              <w:left w:val="nil"/>
              <w:bottom w:val="single" w:sz="6" w:space="0" w:color="000000"/>
              <w:right w:val="nil"/>
            </w:tcBorders>
          </w:tcPr>
          <w:p w14:paraId="7E0691D2" w14:textId="77777777" w:rsidR="00A75826" w:rsidRDefault="00000000">
            <w:pPr>
              <w:spacing w:after="0" w:line="240" w:lineRule="auto"/>
              <w:jc w:val="center"/>
            </w:pPr>
            <w:r>
              <w:rPr>
                <w:rFonts w:ascii="Times New Roman" w:eastAsia="宋体" w:hAnsi="Times New Roman"/>
                <w:sz w:val="18"/>
              </w:rPr>
              <w:t>切换月份</w:t>
            </w:r>
          </w:p>
        </w:tc>
        <w:tc>
          <w:tcPr>
            <w:tcW w:w="1512" w:type="dxa"/>
            <w:tcBorders>
              <w:top w:val="nil"/>
              <w:left w:val="nil"/>
              <w:bottom w:val="single" w:sz="6" w:space="0" w:color="000000"/>
              <w:right w:val="nil"/>
            </w:tcBorders>
          </w:tcPr>
          <w:p w14:paraId="5D1521AB" w14:textId="77777777" w:rsidR="00A75826" w:rsidRDefault="00000000">
            <w:pPr>
              <w:spacing w:after="0" w:line="240" w:lineRule="auto"/>
              <w:jc w:val="center"/>
            </w:pPr>
            <w:r>
              <w:rPr>
                <w:rFonts w:ascii="Times New Roman" w:eastAsia="宋体" w:hAnsi="Times New Roman"/>
                <w:sz w:val="18"/>
              </w:rPr>
              <w:t>正确显示当月任务</w:t>
            </w:r>
          </w:p>
        </w:tc>
        <w:tc>
          <w:tcPr>
            <w:tcW w:w="1512" w:type="dxa"/>
            <w:tcBorders>
              <w:top w:val="nil"/>
              <w:left w:val="nil"/>
              <w:bottom w:val="single" w:sz="6" w:space="0" w:color="000000"/>
              <w:right w:val="nil"/>
            </w:tcBorders>
          </w:tcPr>
          <w:p w14:paraId="0EB98B0B" w14:textId="77777777" w:rsidR="00A75826" w:rsidRDefault="00000000">
            <w:pPr>
              <w:spacing w:after="0" w:line="240" w:lineRule="auto"/>
              <w:jc w:val="center"/>
            </w:pPr>
            <w:r>
              <w:rPr>
                <w:rFonts w:ascii="Times New Roman" w:eastAsia="宋体" w:hAnsi="Times New Roman"/>
                <w:sz w:val="18"/>
              </w:rPr>
              <w:t>显示正确</w:t>
            </w:r>
          </w:p>
        </w:tc>
        <w:tc>
          <w:tcPr>
            <w:tcW w:w="1512" w:type="dxa"/>
            <w:tcBorders>
              <w:top w:val="nil"/>
              <w:left w:val="nil"/>
              <w:bottom w:val="single" w:sz="6" w:space="0" w:color="000000"/>
              <w:right w:val="nil"/>
            </w:tcBorders>
          </w:tcPr>
          <w:p w14:paraId="7F17EA60" w14:textId="77777777" w:rsidR="00A75826" w:rsidRDefault="00000000">
            <w:pPr>
              <w:spacing w:after="0" w:line="240" w:lineRule="auto"/>
              <w:jc w:val="center"/>
            </w:pPr>
            <w:r>
              <w:rPr>
                <w:rFonts w:ascii="Times New Roman" w:eastAsia="宋体" w:hAnsi="Times New Roman"/>
                <w:sz w:val="18"/>
              </w:rPr>
              <w:t>通过</w:t>
            </w:r>
          </w:p>
        </w:tc>
      </w:tr>
      <w:tr w:rsidR="00A75826" w14:paraId="1D932A3B" w14:textId="77777777">
        <w:trPr>
          <w:jc w:val="center"/>
        </w:trPr>
        <w:tc>
          <w:tcPr>
            <w:tcW w:w="1512" w:type="dxa"/>
            <w:tcBorders>
              <w:top w:val="nil"/>
              <w:left w:val="nil"/>
              <w:bottom w:val="single" w:sz="8" w:space="0" w:color="000000"/>
              <w:right w:val="nil"/>
            </w:tcBorders>
          </w:tcPr>
          <w:p w14:paraId="0D62B4D3" w14:textId="77777777" w:rsidR="00A75826" w:rsidRDefault="00000000">
            <w:pPr>
              <w:spacing w:after="0" w:line="240" w:lineRule="auto"/>
              <w:jc w:val="center"/>
            </w:pPr>
            <w:r>
              <w:rPr>
                <w:rFonts w:ascii="Times New Roman" w:eastAsia="宋体" w:hAnsi="Times New Roman"/>
                <w:sz w:val="18"/>
              </w:rPr>
              <w:t>C04</w:t>
            </w:r>
          </w:p>
        </w:tc>
        <w:tc>
          <w:tcPr>
            <w:tcW w:w="1512" w:type="dxa"/>
            <w:tcBorders>
              <w:top w:val="nil"/>
              <w:left w:val="nil"/>
              <w:bottom w:val="single" w:sz="8" w:space="0" w:color="000000"/>
              <w:right w:val="nil"/>
            </w:tcBorders>
          </w:tcPr>
          <w:p w14:paraId="1EBFBE4C" w14:textId="77777777" w:rsidR="00A75826" w:rsidRDefault="00000000">
            <w:pPr>
              <w:spacing w:after="0" w:line="240" w:lineRule="auto"/>
              <w:jc w:val="center"/>
            </w:pPr>
            <w:r>
              <w:rPr>
                <w:rFonts w:ascii="Times New Roman" w:eastAsia="宋体" w:hAnsi="Times New Roman"/>
                <w:sz w:val="18"/>
              </w:rPr>
              <w:t>统计分析</w:t>
            </w:r>
          </w:p>
        </w:tc>
        <w:tc>
          <w:tcPr>
            <w:tcW w:w="1512" w:type="dxa"/>
            <w:tcBorders>
              <w:top w:val="nil"/>
              <w:left w:val="nil"/>
              <w:bottom w:val="single" w:sz="8" w:space="0" w:color="000000"/>
              <w:right w:val="nil"/>
            </w:tcBorders>
          </w:tcPr>
          <w:p w14:paraId="3CF43390" w14:textId="77777777" w:rsidR="00A75826" w:rsidRDefault="00000000">
            <w:pPr>
              <w:spacing w:after="0" w:line="240" w:lineRule="auto"/>
              <w:jc w:val="center"/>
            </w:pPr>
            <w:r>
              <w:rPr>
                <w:rFonts w:ascii="Times New Roman" w:eastAsia="宋体" w:hAnsi="Times New Roman"/>
                <w:sz w:val="18"/>
              </w:rPr>
              <w:t>选择时间范围</w:t>
            </w:r>
          </w:p>
        </w:tc>
        <w:tc>
          <w:tcPr>
            <w:tcW w:w="1512" w:type="dxa"/>
            <w:tcBorders>
              <w:top w:val="nil"/>
              <w:left w:val="nil"/>
              <w:bottom w:val="single" w:sz="8" w:space="0" w:color="000000"/>
              <w:right w:val="nil"/>
            </w:tcBorders>
          </w:tcPr>
          <w:p w14:paraId="7F6AFFDD" w14:textId="77777777" w:rsidR="00A75826" w:rsidRDefault="00000000">
            <w:pPr>
              <w:spacing w:after="0" w:line="240" w:lineRule="auto"/>
              <w:jc w:val="center"/>
            </w:pPr>
            <w:r>
              <w:rPr>
                <w:rFonts w:ascii="Times New Roman" w:eastAsia="宋体" w:hAnsi="Times New Roman"/>
                <w:sz w:val="18"/>
              </w:rPr>
              <w:t>图表正确展示</w:t>
            </w:r>
          </w:p>
        </w:tc>
        <w:tc>
          <w:tcPr>
            <w:tcW w:w="1512" w:type="dxa"/>
            <w:tcBorders>
              <w:top w:val="nil"/>
              <w:left w:val="nil"/>
              <w:bottom w:val="single" w:sz="8" w:space="0" w:color="000000"/>
              <w:right w:val="nil"/>
            </w:tcBorders>
          </w:tcPr>
          <w:p w14:paraId="46E6B859" w14:textId="77777777" w:rsidR="00A75826" w:rsidRDefault="00000000">
            <w:pPr>
              <w:spacing w:after="0" w:line="240" w:lineRule="auto"/>
              <w:jc w:val="center"/>
            </w:pPr>
            <w:r>
              <w:rPr>
                <w:rFonts w:ascii="Times New Roman" w:eastAsia="宋体" w:hAnsi="Times New Roman"/>
                <w:sz w:val="18"/>
              </w:rPr>
              <w:t>展示正确</w:t>
            </w:r>
          </w:p>
        </w:tc>
        <w:tc>
          <w:tcPr>
            <w:tcW w:w="1512" w:type="dxa"/>
            <w:tcBorders>
              <w:top w:val="nil"/>
              <w:left w:val="nil"/>
              <w:bottom w:val="single" w:sz="8" w:space="0" w:color="000000"/>
              <w:right w:val="nil"/>
            </w:tcBorders>
          </w:tcPr>
          <w:p w14:paraId="1C3AF9F0" w14:textId="77777777" w:rsidR="00A75826" w:rsidRDefault="00000000">
            <w:pPr>
              <w:spacing w:after="0" w:line="240" w:lineRule="auto"/>
              <w:jc w:val="center"/>
            </w:pPr>
            <w:r>
              <w:rPr>
                <w:rFonts w:ascii="Times New Roman" w:eastAsia="宋体" w:hAnsi="Times New Roman"/>
                <w:sz w:val="18"/>
              </w:rPr>
              <w:t>通过</w:t>
            </w:r>
          </w:p>
        </w:tc>
      </w:tr>
    </w:tbl>
    <w:p w14:paraId="31C7DC32" w14:textId="77777777" w:rsidR="00A75826" w:rsidRDefault="00A75826"/>
    <w:p w14:paraId="5B573DE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AI</w:t>
      </w:r>
      <w:r>
        <w:rPr>
          <w:rFonts w:ascii="Times New Roman" w:eastAsia="宋体" w:hAnsi="Times New Roman"/>
          <w:sz w:val="24"/>
          <w:lang w:eastAsia="zh-CN"/>
        </w:rPr>
        <w:t>识别模块测试用例：</w:t>
      </w:r>
    </w:p>
    <w:tbl>
      <w:tblPr>
        <w:tblStyle w:val="af4"/>
        <w:tblW w:w="0" w:type="auto"/>
        <w:jc w:val="center"/>
        <w:tblLook w:val="04A0" w:firstRow="1" w:lastRow="0" w:firstColumn="1" w:lastColumn="0" w:noHBand="0" w:noVBand="1"/>
      </w:tblPr>
      <w:tblGrid>
        <w:gridCol w:w="1502"/>
        <w:gridCol w:w="1500"/>
        <w:gridCol w:w="1502"/>
        <w:gridCol w:w="1500"/>
        <w:gridCol w:w="1500"/>
        <w:gridCol w:w="1500"/>
      </w:tblGrid>
      <w:tr w:rsidR="00A75826" w14:paraId="2F9F59B8" w14:textId="77777777">
        <w:trPr>
          <w:jc w:val="center"/>
        </w:trPr>
        <w:tc>
          <w:tcPr>
            <w:tcW w:w="1512" w:type="dxa"/>
            <w:tcBorders>
              <w:top w:val="single" w:sz="8" w:space="0" w:color="000000"/>
              <w:left w:val="nil"/>
              <w:bottom w:val="single" w:sz="6" w:space="0" w:color="000000"/>
              <w:right w:val="nil"/>
            </w:tcBorders>
          </w:tcPr>
          <w:p w14:paraId="3CEFD683"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58052D84"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59AFF732"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4EAB15A0"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14697A83"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2D8DAFD5" w14:textId="77777777" w:rsidR="00A75826" w:rsidRDefault="00000000">
            <w:pPr>
              <w:spacing w:after="0" w:line="240" w:lineRule="auto"/>
              <w:jc w:val="center"/>
            </w:pPr>
            <w:r>
              <w:rPr>
                <w:rFonts w:ascii="Times New Roman" w:eastAsia="宋体" w:hAnsi="Times New Roman"/>
                <w:b/>
                <w:sz w:val="18"/>
              </w:rPr>
              <w:t>结论</w:t>
            </w:r>
          </w:p>
        </w:tc>
      </w:tr>
      <w:tr w:rsidR="00A75826" w14:paraId="5F753476" w14:textId="77777777">
        <w:trPr>
          <w:jc w:val="center"/>
        </w:trPr>
        <w:tc>
          <w:tcPr>
            <w:tcW w:w="1512" w:type="dxa"/>
            <w:tcBorders>
              <w:top w:val="nil"/>
              <w:left w:val="nil"/>
              <w:bottom w:val="single" w:sz="6" w:space="0" w:color="000000"/>
              <w:right w:val="nil"/>
            </w:tcBorders>
          </w:tcPr>
          <w:p w14:paraId="0F41AB6F" w14:textId="77777777" w:rsidR="00A75826" w:rsidRDefault="00000000">
            <w:pPr>
              <w:spacing w:after="0" w:line="240" w:lineRule="auto"/>
              <w:jc w:val="center"/>
            </w:pPr>
            <w:r>
              <w:rPr>
                <w:rFonts w:ascii="Times New Roman" w:eastAsia="宋体" w:hAnsi="Times New Roman"/>
                <w:sz w:val="18"/>
              </w:rPr>
              <w:t>A01</w:t>
            </w:r>
          </w:p>
        </w:tc>
        <w:tc>
          <w:tcPr>
            <w:tcW w:w="1512" w:type="dxa"/>
            <w:tcBorders>
              <w:top w:val="nil"/>
              <w:left w:val="nil"/>
              <w:bottom w:val="single" w:sz="6" w:space="0" w:color="000000"/>
              <w:right w:val="nil"/>
            </w:tcBorders>
          </w:tcPr>
          <w:p w14:paraId="655A6EA7" w14:textId="77777777" w:rsidR="00A75826" w:rsidRDefault="00000000">
            <w:pPr>
              <w:spacing w:after="0" w:line="240" w:lineRule="auto"/>
              <w:jc w:val="center"/>
            </w:pPr>
            <w:r>
              <w:rPr>
                <w:rFonts w:ascii="Times New Roman" w:eastAsia="宋体" w:hAnsi="Times New Roman"/>
                <w:sz w:val="18"/>
              </w:rPr>
              <w:t>正常识别</w:t>
            </w:r>
          </w:p>
        </w:tc>
        <w:tc>
          <w:tcPr>
            <w:tcW w:w="1512" w:type="dxa"/>
            <w:tcBorders>
              <w:top w:val="nil"/>
              <w:left w:val="nil"/>
              <w:bottom w:val="single" w:sz="6" w:space="0" w:color="000000"/>
              <w:right w:val="nil"/>
            </w:tcBorders>
          </w:tcPr>
          <w:p w14:paraId="5953F8BF" w14:textId="77777777" w:rsidR="00A75826" w:rsidRDefault="00000000">
            <w:pPr>
              <w:spacing w:after="0" w:line="240" w:lineRule="auto"/>
              <w:jc w:val="center"/>
            </w:pPr>
            <w:r>
              <w:rPr>
                <w:rFonts w:ascii="Times New Roman" w:eastAsia="宋体" w:hAnsi="Times New Roman"/>
                <w:sz w:val="18"/>
              </w:rPr>
              <w:t>清晰的植物照片</w:t>
            </w:r>
          </w:p>
        </w:tc>
        <w:tc>
          <w:tcPr>
            <w:tcW w:w="1512" w:type="dxa"/>
            <w:tcBorders>
              <w:top w:val="nil"/>
              <w:left w:val="nil"/>
              <w:bottom w:val="single" w:sz="6" w:space="0" w:color="000000"/>
              <w:right w:val="nil"/>
            </w:tcBorders>
          </w:tcPr>
          <w:p w14:paraId="057AAFCD" w14:textId="77777777" w:rsidR="00A75826" w:rsidRDefault="00000000">
            <w:pPr>
              <w:spacing w:after="0" w:line="240" w:lineRule="auto"/>
              <w:jc w:val="center"/>
            </w:pPr>
            <w:r>
              <w:rPr>
                <w:rFonts w:ascii="Times New Roman" w:eastAsia="宋体" w:hAnsi="Times New Roman"/>
                <w:sz w:val="18"/>
              </w:rPr>
              <w:t>返回识别结果</w:t>
            </w:r>
          </w:p>
        </w:tc>
        <w:tc>
          <w:tcPr>
            <w:tcW w:w="1512" w:type="dxa"/>
            <w:tcBorders>
              <w:top w:val="nil"/>
              <w:left w:val="nil"/>
              <w:bottom w:val="single" w:sz="6" w:space="0" w:color="000000"/>
              <w:right w:val="nil"/>
            </w:tcBorders>
          </w:tcPr>
          <w:p w14:paraId="4EB6FAFA"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5CC728CD" w14:textId="77777777" w:rsidR="00A75826" w:rsidRDefault="00000000">
            <w:pPr>
              <w:spacing w:after="0" w:line="240" w:lineRule="auto"/>
              <w:jc w:val="center"/>
            </w:pPr>
            <w:r>
              <w:rPr>
                <w:rFonts w:ascii="Times New Roman" w:eastAsia="宋体" w:hAnsi="Times New Roman"/>
                <w:sz w:val="18"/>
              </w:rPr>
              <w:t>通过</w:t>
            </w:r>
          </w:p>
        </w:tc>
      </w:tr>
      <w:tr w:rsidR="00A75826" w14:paraId="1E08C422" w14:textId="77777777">
        <w:trPr>
          <w:jc w:val="center"/>
        </w:trPr>
        <w:tc>
          <w:tcPr>
            <w:tcW w:w="1512" w:type="dxa"/>
            <w:tcBorders>
              <w:top w:val="nil"/>
              <w:left w:val="nil"/>
              <w:bottom w:val="single" w:sz="6" w:space="0" w:color="000000"/>
              <w:right w:val="nil"/>
            </w:tcBorders>
          </w:tcPr>
          <w:p w14:paraId="2E6A739A" w14:textId="77777777" w:rsidR="00A75826" w:rsidRDefault="00000000">
            <w:pPr>
              <w:spacing w:after="0" w:line="240" w:lineRule="auto"/>
              <w:jc w:val="center"/>
            </w:pPr>
            <w:r>
              <w:rPr>
                <w:rFonts w:ascii="Times New Roman" w:eastAsia="宋体" w:hAnsi="Times New Roman"/>
                <w:sz w:val="18"/>
              </w:rPr>
              <w:t>A02</w:t>
            </w:r>
          </w:p>
        </w:tc>
        <w:tc>
          <w:tcPr>
            <w:tcW w:w="1512" w:type="dxa"/>
            <w:tcBorders>
              <w:top w:val="nil"/>
              <w:left w:val="nil"/>
              <w:bottom w:val="single" w:sz="6" w:space="0" w:color="000000"/>
              <w:right w:val="nil"/>
            </w:tcBorders>
          </w:tcPr>
          <w:p w14:paraId="44E1A187" w14:textId="77777777" w:rsidR="00A75826" w:rsidRDefault="00000000">
            <w:pPr>
              <w:spacing w:after="0" w:line="240" w:lineRule="auto"/>
              <w:jc w:val="center"/>
            </w:pPr>
            <w:r>
              <w:rPr>
                <w:rFonts w:ascii="Times New Roman" w:eastAsia="宋体" w:hAnsi="Times New Roman"/>
                <w:sz w:val="18"/>
              </w:rPr>
              <w:t>超大图片</w:t>
            </w:r>
          </w:p>
        </w:tc>
        <w:tc>
          <w:tcPr>
            <w:tcW w:w="1512" w:type="dxa"/>
            <w:tcBorders>
              <w:top w:val="nil"/>
              <w:left w:val="nil"/>
              <w:bottom w:val="single" w:sz="6" w:space="0" w:color="000000"/>
              <w:right w:val="nil"/>
            </w:tcBorders>
          </w:tcPr>
          <w:p w14:paraId="1EFE95EE" w14:textId="77777777" w:rsidR="00A75826" w:rsidRDefault="00000000">
            <w:pPr>
              <w:spacing w:after="0" w:line="240" w:lineRule="auto"/>
              <w:jc w:val="center"/>
            </w:pPr>
            <w:r>
              <w:rPr>
                <w:rFonts w:ascii="Times New Roman" w:eastAsia="宋体" w:hAnsi="Times New Roman"/>
                <w:sz w:val="18"/>
              </w:rPr>
              <w:t>超过</w:t>
            </w:r>
            <w:r>
              <w:rPr>
                <w:rFonts w:ascii="Times New Roman" w:eastAsia="宋体" w:hAnsi="Times New Roman"/>
                <w:sz w:val="18"/>
              </w:rPr>
              <w:t>5MB</w:t>
            </w:r>
            <w:r>
              <w:rPr>
                <w:rFonts w:ascii="Times New Roman" w:eastAsia="宋体" w:hAnsi="Times New Roman"/>
                <w:sz w:val="18"/>
              </w:rPr>
              <w:t>的图片</w:t>
            </w:r>
          </w:p>
        </w:tc>
        <w:tc>
          <w:tcPr>
            <w:tcW w:w="1512" w:type="dxa"/>
            <w:tcBorders>
              <w:top w:val="nil"/>
              <w:left w:val="nil"/>
              <w:bottom w:val="single" w:sz="6" w:space="0" w:color="000000"/>
              <w:right w:val="nil"/>
            </w:tcBorders>
          </w:tcPr>
          <w:p w14:paraId="27CA95CB" w14:textId="77777777" w:rsidR="00A75826" w:rsidRDefault="00000000">
            <w:pPr>
              <w:spacing w:after="0" w:line="240" w:lineRule="auto"/>
              <w:jc w:val="center"/>
            </w:pPr>
            <w:r>
              <w:rPr>
                <w:rFonts w:ascii="Times New Roman" w:eastAsia="宋体" w:hAnsi="Times New Roman"/>
                <w:sz w:val="18"/>
              </w:rPr>
              <w:t>提示文件过大</w:t>
            </w:r>
          </w:p>
        </w:tc>
        <w:tc>
          <w:tcPr>
            <w:tcW w:w="1512" w:type="dxa"/>
            <w:tcBorders>
              <w:top w:val="nil"/>
              <w:left w:val="nil"/>
              <w:bottom w:val="single" w:sz="6" w:space="0" w:color="000000"/>
              <w:right w:val="nil"/>
            </w:tcBorders>
          </w:tcPr>
          <w:p w14:paraId="21E1476B"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5A7D8FF6" w14:textId="77777777" w:rsidR="00A75826" w:rsidRDefault="00000000">
            <w:pPr>
              <w:spacing w:after="0" w:line="240" w:lineRule="auto"/>
              <w:jc w:val="center"/>
            </w:pPr>
            <w:r>
              <w:rPr>
                <w:rFonts w:ascii="Times New Roman" w:eastAsia="宋体" w:hAnsi="Times New Roman"/>
                <w:sz w:val="18"/>
              </w:rPr>
              <w:t>通过</w:t>
            </w:r>
          </w:p>
        </w:tc>
      </w:tr>
      <w:tr w:rsidR="00A75826" w14:paraId="76257FE8" w14:textId="77777777">
        <w:trPr>
          <w:jc w:val="center"/>
        </w:trPr>
        <w:tc>
          <w:tcPr>
            <w:tcW w:w="1512" w:type="dxa"/>
            <w:tcBorders>
              <w:top w:val="nil"/>
              <w:left w:val="nil"/>
              <w:bottom w:val="single" w:sz="8" w:space="0" w:color="000000"/>
              <w:right w:val="nil"/>
            </w:tcBorders>
          </w:tcPr>
          <w:p w14:paraId="5159182E" w14:textId="77777777" w:rsidR="00A75826" w:rsidRDefault="00000000">
            <w:pPr>
              <w:spacing w:after="0" w:line="240" w:lineRule="auto"/>
              <w:jc w:val="center"/>
            </w:pPr>
            <w:r>
              <w:rPr>
                <w:rFonts w:ascii="Times New Roman" w:eastAsia="宋体" w:hAnsi="Times New Roman"/>
                <w:sz w:val="18"/>
              </w:rPr>
              <w:t>A03</w:t>
            </w:r>
          </w:p>
        </w:tc>
        <w:tc>
          <w:tcPr>
            <w:tcW w:w="1512" w:type="dxa"/>
            <w:tcBorders>
              <w:top w:val="nil"/>
              <w:left w:val="nil"/>
              <w:bottom w:val="single" w:sz="8" w:space="0" w:color="000000"/>
              <w:right w:val="nil"/>
            </w:tcBorders>
          </w:tcPr>
          <w:p w14:paraId="62016FA8" w14:textId="77777777" w:rsidR="00A75826" w:rsidRDefault="00000000">
            <w:pPr>
              <w:spacing w:after="0" w:line="240" w:lineRule="auto"/>
              <w:jc w:val="center"/>
            </w:pPr>
            <w:r>
              <w:rPr>
                <w:rFonts w:ascii="Times New Roman" w:eastAsia="宋体" w:hAnsi="Times New Roman"/>
                <w:sz w:val="18"/>
              </w:rPr>
              <w:t>非图片文件</w:t>
            </w:r>
          </w:p>
        </w:tc>
        <w:tc>
          <w:tcPr>
            <w:tcW w:w="1512" w:type="dxa"/>
            <w:tcBorders>
              <w:top w:val="nil"/>
              <w:left w:val="nil"/>
              <w:bottom w:val="single" w:sz="8" w:space="0" w:color="000000"/>
              <w:right w:val="nil"/>
            </w:tcBorders>
          </w:tcPr>
          <w:p w14:paraId="6C255CCA" w14:textId="77777777" w:rsidR="00A75826" w:rsidRDefault="00000000">
            <w:pPr>
              <w:spacing w:after="0" w:line="240" w:lineRule="auto"/>
              <w:jc w:val="center"/>
            </w:pPr>
            <w:r>
              <w:rPr>
                <w:rFonts w:ascii="Times New Roman" w:eastAsia="宋体" w:hAnsi="Times New Roman"/>
                <w:sz w:val="18"/>
              </w:rPr>
              <w:t>上传文本文件</w:t>
            </w:r>
          </w:p>
        </w:tc>
        <w:tc>
          <w:tcPr>
            <w:tcW w:w="1512" w:type="dxa"/>
            <w:tcBorders>
              <w:top w:val="nil"/>
              <w:left w:val="nil"/>
              <w:bottom w:val="single" w:sz="8" w:space="0" w:color="000000"/>
              <w:right w:val="nil"/>
            </w:tcBorders>
          </w:tcPr>
          <w:p w14:paraId="7065ACA3" w14:textId="77777777" w:rsidR="00A75826" w:rsidRDefault="00000000">
            <w:pPr>
              <w:spacing w:after="0" w:line="240" w:lineRule="auto"/>
              <w:jc w:val="center"/>
            </w:pPr>
            <w:r>
              <w:rPr>
                <w:rFonts w:ascii="Times New Roman" w:eastAsia="宋体" w:hAnsi="Times New Roman"/>
                <w:sz w:val="18"/>
              </w:rPr>
              <w:t>格式校验失败</w:t>
            </w:r>
          </w:p>
        </w:tc>
        <w:tc>
          <w:tcPr>
            <w:tcW w:w="1512" w:type="dxa"/>
            <w:tcBorders>
              <w:top w:val="nil"/>
              <w:left w:val="nil"/>
              <w:bottom w:val="single" w:sz="8" w:space="0" w:color="000000"/>
              <w:right w:val="nil"/>
            </w:tcBorders>
          </w:tcPr>
          <w:p w14:paraId="079CE1C7"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8" w:space="0" w:color="000000"/>
              <w:right w:val="nil"/>
            </w:tcBorders>
          </w:tcPr>
          <w:p w14:paraId="288E4CD0" w14:textId="77777777" w:rsidR="00A75826" w:rsidRDefault="00000000">
            <w:pPr>
              <w:spacing w:after="0" w:line="240" w:lineRule="auto"/>
              <w:jc w:val="center"/>
            </w:pPr>
            <w:r>
              <w:rPr>
                <w:rFonts w:ascii="Times New Roman" w:eastAsia="宋体" w:hAnsi="Times New Roman"/>
                <w:sz w:val="18"/>
              </w:rPr>
              <w:t>通过</w:t>
            </w:r>
          </w:p>
        </w:tc>
      </w:tr>
    </w:tbl>
    <w:p w14:paraId="17A8D7E7" w14:textId="77777777" w:rsidR="00A75826" w:rsidRDefault="00A75826"/>
    <w:p w14:paraId="436F6CB2" w14:textId="77777777" w:rsidR="00A75826" w:rsidRDefault="00000000">
      <w:pPr>
        <w:spacing w:before="120" w:after="120" w:line="360" w:lineRule="auto"/>
        <w:outlineLvl w:val="1"/>
      </w:pPr>
      <w:bookmarkStart w:id="66" w:name="_Toc4966"/>
      <w:r>
        <w:rPr>
          <w:rFonts w:ascii="Times New Roman" w:eastAsia="黑体" w:hAnsi="Times New Roman"/>
          <w:b/>
          <w:sz w:val="28"/>
        </w:rPr>
        <w:t xml:space="preserve">6.3  </w:t>
      </w:r>
      <w:r>
        <w:rPr>
          <w:rFonts w:ascii="Times New Roman" w:eastAsia="黑体" w:hAnsi="Times New Roman"/>
          <w:b/>
          <w:sz w:val="28"/>
        </w:rPr>
        <w:t>性能测试</w:t>
      </w:r>
      <w:bookmarkEnd w:id="66"/>
    </w:p>
    <w:p w14:paraId="24A9AFD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性能测试使用</w:t>
      </w:r>
      <w:r>
        <w:rPr>
          <w:rFonts w:ascii="Times New Roman" w:eastAsia="宋体" w:hAnsi="Times New Roman"/>
          <w:sz w:val="24"/>
          <w:lang w:eastAsia="zh-CN"/>
        </w:rPr>
        <w:t>Apache JMeter</w:t>
      </w:r>
      <w:r>
        <w:rPr>
          <w:rFonts w:ascii="Times New Roman" w:eastAsia="宋体" w:hAnsi="Times New Roman"/>
          <w:sz w:val="24"/>
          <w:lang w:eastAsia="zh-CN"/>
        </w:rPr>
        <w:t>工具，模拟多用户并发访问场景，对系统的主要</w:t>
      </w:r>
      <w:r>
        <w:rPr>
          <w:rFonts w:ascii="Times New Roman" w:eastAsia="宋体" w:hAnsi="Times New Roman"/>
          <w:sz w:val="24"/>
          <w:lang w:eastAsia="zh-CN"/>
        </w:rPr>
        <w:t>API</w:t>
      </w:r>
      <w:r>
        <w:rPr>
          <w:rFonts w:ascii="Times New Roman" w:eastAsia="宋体" w:hAnsi="Times New Roman"/>
          <w:sz w:val="24"/>
          <w:lang w:eastAsia="zh-CN"/>
        </w:rPr>
        <w:t>接口进行压力测试。测试配置为</w:t>
      </w:r>
      <w:r>
        <w:rPr>
          <w:rFonts w:ascii="Times New Roman" w:eastAsia="宋体" w:hAnsi="Times New Roman"/>
          <w:sz w:val="24"/>
          <w:lang w:eastAsia="zh-CN"/>
        </w:rPr>
        <w:t>50</w:t>
      </w:r>
      <w:r>
        <w:rPr>
          <w:rFonts w:ascii="Times New Roman" w:eastAsia="宋体" w:hAnsi="Times New Roman"/>
          <w:sz w:val="24"/>
          <w:lang w:eastAsia="zh-CN"/>
        </w:rPr>
        <w:t>个并发线程，持续发送请求</w:t>
      </w:r>
      <w:r>
        <w:rPr>
          <w:rFonts w:ascii="Times New Roman" w:eastAsia="宋体" w:hAnsi="Times New Roman"/>
          <w:sz w:val="24"/>
          <w:lang w:eastAsia="zh-CN"/>
        </w:rPr>
        <w:t>60</w:t>
      </w:r>
      <w:r>
        <w:rPr>
          <w:rFonts w:ascii="Times New Roman" w:eastAsia="宋体" w:hAnsi="Times New Roman"/>
          <w:sz w:val="24"/>
          <w:lang w:eastAsia="zh-CN"/>
        </w:rPr>
        <w:t>秒，统计各接口的平均响应时间、吞吐量和错误率。</w:t>
      </w:r>
    </w:p>
    <w:p w14:paraId="1CCBE0B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主要接口性能测试结果：</w:t>
      </w:r>
    </w:p>
    <w:tbl>
      <w:tblPr>
        <w:tblStyle w:val="af4"/>
        <w:tblW w:w="0" w:type="auto"/>
        <w:jc w:val="center"/>
        <w:tblLook w:val="04A0" w:firstRow="1" w:lastRow="0" w:firstColumn="1" w:lastColumn="0" w:noHBand="0" w:noVBand="1"/>
      </w:tblPr>
      <w:tblGrid>
        <w:gridCol w:w="1800"/>
        <w:gridCol w:w="1799"/>
        <w:gridCol w:w="1801"/>
        <w:gridCol w:w="1803"/>
        <w:gridCol w:w="1801"/>
      </w:tblGrid>
      <w:tr w:rsidR="00A75826" w14:paraId="2623BF24" w14:textId="77777777">
        <w:trPr>
          <w:jc w:val="center"/>
        </w:trPr>
        <w:tc>
          <w:tcPr>
            <w:tcW w:w="1814" w:type="dxa"/>
            <w:tcBorders>
              <w:top w:val="single" w:sz="8" w:space="0" w:color="000000"/>
              <w:left w:val="nil"/>
              <w:bottom w:val="single" w:sz="6" w:space="0" w:color="000000"/>
              <w:right w:val="nil"/>
            </w:tcBorders>
          </w:tcPr>
          <w:p w14:paraId="54798262" w14:textId="77777777" w:rsidR="00A75826" w:rsidRDefault="00000000">
            <w:pPr>
              <w:spacing w:after="0" w:line="240" w:lineRule="auto"/>
              <w:jc w:val="center"/>
            </w:pPr>
            <w:r>
              <w:rPr>
                <w:rFonts w:ascii="Times New Roman" w:eastAsia="宋体" w:hAnsi="Times New Roman"/>
                <w:b/>
                <w:sz w:val="18"/>
              </w:rPr>
              <w:t>测试接口</w:t>
            </w:r>
          </w:p>
        </w:tc>
        <w:tc>
          <w:tcPr>
            <w:tcW w:w="1814" w:type="dxa"/>
            <w:tcBorders>
              <w:top w:val="single" w:sz="8" w:space="0" w:color="000000"/>
              <w:left w:val="nil"/>
              <w:bottom w:val="single" w:sz="6" w:space="0" w:color="000000"/>
              <w:right w:val="nil"/>
            </w:tcBorders>
          </w:tcPr>
          <w:p w14:paraId="548BCDA1" w14:textId="77777777" w:rsidR="00A75826" w:rsidRDefault="00000000">
            <w:pPr>
              <w:spacing w:after="0" w:line="240" w:lineRule="auto"/>
              <w:jc w:val="center"/>
            </w:pPr>
            <w:r>
              <w:rPr>
                <w:rFonts w:ascii="Times New Roman" w:eastAsia="宋体" w:hAnsi="Times New Roman"/>
                <w:b/>
                <w:sz w:val="18"/>
              </w:rPr>
              <w:t>并发数</w:t>
            </w:r>
          </w:p>
        </w:tc>
        <w:tc>
          <w:tcPr>
            <w:tcW w:w="1814" w:type="dxa"/>
            <w:tcBorders>
              <w:top w:val="single" w:sz="8" w:space="0" w:color="000000"/>
              <w:left w:val="nil"/>
              <w:bottom w:val="single" w:sz="6" w:space="0" w:color="000000"/>
              <w:right w:val="nil"/>
            </w:tcBorders>
          </w:tcPr>
          <w:p w14:paraId="125C8623" w14:textId="77777777" w:rsidR="00A75826" w:rsidRDefault="00000000">
            <w:pPr>
              <w:spacing w:after="0" w:line="240" w:lineRule="auto"/>
              <w:jc w:val="center"/>
            </w:pPr>
            <w:r>
              <w:rPr>
                <w:rFonts w:ascii="Times New Roman" w:eastAsia="宋体" w:hAnsi="Times New Roman"/>
                <w:b/>
                <w:sz w:val="18"/>
              </w:rPr>
              <w:t>平均响应时间</w:t>
            </w:r>
            <w:r>
              <w:rPr>
                <w:rFonts w:ascii="Times New Roman" w:eastAsia="宋体" w:hAnsi="Times New Roman"/>
                <w:b/>
                <w:sz w:val="18"/>
              </w:rPr>
              <w:t>(ms)</w:t>
            </w:r>
          </w:p>
        </w:tc>
        <w:tc>
          <w:tcPr>
            <w:tcW w:w="1814" w:type="dxa"/>
            <w:tcBorders>
              <w:top w:val="single" w:sz="8" w:space="0" w:color="000000"/>
              <w:left w:val="nil"/>
              <w:bottom w:val="single" w:sz="6" w:space="0" w:color="000000"/>
              <w:right w:val="nil"/>
            </w:tcBorders>
          </w:tcPr>
          <w:p w14:paraId="0292AEBB" w14:textId="77777777" w:rsidR="00A75826" w:rsidRDefault="00000000">
            <w:pPr>
              <w:spacing w:after="0" w:line="240" w:lineRule="auto"/>
              <w:jc w:val="center"/>
            </w:pPr>
            <w:r>
              <w:rPr>
                <w:rFonts w:ascii="Times New Roman" w:eastAsia="宋体" w:hAnsi="Times New Roman"/>
                <w:b/>
                <w:sz w:val="18"/>
              </w:rPr>
              <w:t>吞吐量</w:t>
            </w:r>
            <w:r>
              <w:rPr>
                <w:rFonts w:ascii="Times New Roman" w:eastAsia="宋体" w:hAnsi="Times New Roman"/>
                <w:b/>
                <w:sz w:val="18"/>
              </w:rPr>
              <w:t>(req/s)</w:t>
            </w:r>
          </w:p>
        </w:tc>
        <w:tc>
          <w:tcPr>
            <w:tcW w:w="1814" w:type="dxa"/>
            <w:tcBorders>
              <w:top w:val="single" w:sz="8" w:space="0" w:color="000000"/>
              <w:left w:val="nil"/>
              <w:bottom w:val="single" w:sz="6" w:space="0" w:color="000000"/>
              <w:right w:val="nil"/>
            </w:tcBorders>
          </w:tcPr>
          <w:p w14:paraId="5045F062" w14:textId="77777777" w:rsidR="00A75826" w:rsidRDefault="00000000">
            <w:pPr>
              <w:spacing w:after="0" w:line="240" w:lineRule="auto"/>
              <w:jc w:val="center"/>
            </w:pPr>
            <w:r>
              <w:rPr>
                <w:rFonts w:ascii="Times New Roman" w:eastAsia="宋体" w:hAnsi="Times New Roman"/>
                <w:b/>
                <w:sz w:val="18"/>
              </w:rPr>
              <w:t>错误率</w:t>
            </w:r>
          </w:p>
        </w:tc>
      </w:tr>
      <w:tr w:rsidR="00A75826" w14:paraId="1AC2A631" w14:textId="77777777">
        <w:trPr>
          <w:jc w:val="center"/>
        </w:trPr>
        <w:tc>
          <w:tcPr>
            <w:tcW w:w="1814" w:type="dxa"/>
            <w:tcBorders>
              <w:top w:val="nil"/>
              <w:left w:val="nil"/>
              <w:bottom w:val="single" w:sz="6" w:space="0" w:color="000000"/>
              <w:right w:val="nil"/>
            </w:tcBorders>
          </w:tcPr>
          <w:p w14:paraId="446882E6" w14:textId="77777777" w:rsidR="00A75826" w:rsidRDefault="00000000">
            <w:pPr>
              <w:spacing w:after="0" w:line="240" w:lineRule="auto"/>
              <w:jc w:val="center"/>
            </w:pPr>
            <w:r>
              <w:rPr>
                <w:rFonts w:ascii="Times New Roman" w:eastAsia="宋体" w:hAnsi="Times New Roman"/>
                <w:sz w:val="18"/>
              </w:rPr>
              <w:t>用户登录</w:t>
            </w:r>
          </w:p>
        </w:tc>
        <w:tc>
          <w:tcPr>
            <w:tcW w:w="1814" w:type="dxa"/>
            <w:tcBorders>
              <w:top w:val="nil"/>
              <w:left w:val="nil"/>
              <w:bottom w:val="single" w:sz="6" w:space="0" w:color="000000"/>
              <w:right w:val="nil"/>
            </w:tcBorders>
          </w:tcPr>
          <w:p w14:paraId="78727B95"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5AFBEEA6" w14:textId="77777777" w:rsidR="00A75826" w:rsidRDefault="00000000">
            <w:pPr>
              <w:spacing w:after="0" w:line="240" w:lineRule="auto"/>
              <w:jc w:val="center"/>
            </w:pPr>
            <w:r>
              <w:rPr>
                <w:rFonts w:ascii="Times New Roman" w:eastAsia="宋体" w:hAnsi="Times New Roman"/>
                <w:sz w:val="18"/>
              </w:rPr>
              <w:t>142</w:t>
            </w:r>
          </w:p>
        </w:tc>
        <w:tc>
          <w:tcPr>
            <w:tcW w:w="1814" w:type="dxa"/>
            <w:tcBorders>
              <w:top w:val="nil"/>
              <w:left w:val="nil"/>
              <w:bottom w:val="single" w:sz="6" w:space="0" w:color="000000"/>
              <w:right w:val="nil"/>
            </w:tcBorders>
          </w:tcPr>
          <w:p w14:paraId="0DFF4953" w14:textId="77777777" w:rsidR="00A75826" w:rsidRDefault="00000000">
            <w:pPr>
              <w:spacing w:after="0" w:line="240" w:lineRule="auto"/>
              <w:jc w:val="center"/>
            </w:pPr>
            <w:r>
              <w:rPr>
                <w:rFonts w:ascii="Times New Roman" w:eastAsia="宋体" w:hAnsi="Times New Roman"/>
                <w:sz w:val="18"/>
              </w:rPr>
              <w:t>312</w:t>
            </w:r>
          </w:p>
        </w:tc>
        <w:tc>
          <w:tcPr>
            <w:tcW w:w="1814" w:type="dxa"/>
            <w:tcBorders>
              <w:top w:val="nil"/>
              <w:left w:val="nil"/>
              <w:bottom w:val="single" w:sz="6" w:space="0" w:color="000000"/>
              <w:right w:val="nil"/>
            </w:tcBorders>
          </w:tcPr>
          <w:p w14:paraId="15ACA1AA" w14:textId="77777777" w:rsidR="00A75826" w:rsidRDefault="00000000">
            <w:pPr>
              <w:spacing w:after="0" w:line="240" w:lineRule="auto"/>
              <w:jc w:val="center"/>
            </w:pPr>
            <w:r>
              <w:rPr>
                <w:rFonts w:ascii="Times New Roman" w:eastAsia="宋体" w:hAnsi="Times New Roman"/>
                <w:sz w:val="18"/>
              </w:rPr>
              <w:t>0%</w:t>
            </w:r>
          </w:p>
        </w:tc>
      </w:tr>
      <w:tr w:rsidR="00A75826" w14:paraId="1A7EB3B3" w14:textId="77777777">
        <w:trPr>
          <w:jc w:val="center"/>
        </w:trPr>
        <w:tc>
          <w:tcPr>
            <w:tcW w:w="1814" w:type="dxa"/>
            <w:tcBorders>
              <w:top w:val="nil"/>
              <w:left w:val="nil"/>
              <w:bottom w:val="single" w:sz="6" w:space="0" w:color="000000"/>
              <w:right w:val="nil"/>
            </w:tcBorders>
          </w:tcPr>
          <w:p w14:paraId="386E5874" w14:textId="77777777" w:rsidR="00A75826" w:rsidRDefault="00000000">
            <w:pPr>
              <w:spacing w:after="0" w:line="240" w:lineRule="auto"/>
              <w:jc w:val="center"/>
            </w:pPr>
            <w:r>
              <w:rPr>
                <w:rFonts w:ascii="Times New Roman" w:eastAsia="宋体" w:hAnsi="Times New Roman"/>
                <w:sz w:val="18"/>
              </w:rPr>
              <w:t>植物列表查询</w:t>
            </w:r>
          </w:p>
        </w:tc>
        <w:tc>
          <w:tcPr>
            <w:tcW w:w="1814" w:type="dxa"/>
            <w:tcBorders>
              <w:top w:val="nil"/>
              <w:left w:val="nil"/>
              <w:bottom w:val="single" w:sz="6" w:space="0" w:color="000000"/>
              <w:right w:val="nil"/>
            </w:tcBorders>
          </w:tcPr>
          <w:p w14:paraId="7C442BE2"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5E5483D2" w14:textId="77777777" w:rsidR="00A75826" w:rsidRDefault="00000000">
            <w:pPr>
              <w:spacing w:after="0" w:line="240" w:lineRule="auto"/>
              <w:jc w:val="center"/>
            </w:pPr>
            <w:r>
              <w:rPr>
                <w:rFonts w:ascii="Times New Roman" w:eastAsia="宋体" w:hAnsi="Times New Roman"/>
                <w:sz w:val="18"/>
              </w:rPr>
              <w:t>78</w:t>
            </w:r>
          </w:p>
        </w:tc>
        <w:tc>
          <w:tcPr>
            <w:tcW w:w="1814" w:type="dxa"/>
            <w:tcBorders>
              <w:top w:val="nil"/>
              <w:left w:val="nil"/>
              <w:bottom w:val="single" w:sz="6" w:space="0" w:color="000000"/>
              <w:right w:val="nil"/>
            </w:tcBorders>
          </w:tcPr>
          <w:p w14:paraId="6B51FFE7" w14:textId="77777777" w:rsidR="00A75826" w:rsidRDefault="00000000">
            <w:pPr>
              <w:spacing w:after="0" w:line="240" w:lineRule="auto"/>
              <w:jc w:val="center"/>
            </w:pPr>
            <w:r>
              <w:rPr>
                <w:rFonts w:ascii="Times New Roman" w:eastAsia="宋体" w:hAnsi="Times New Roman"/>
                <w:sz w:val="18"/>
              </w:rPr>
              <w:t>558</w:t>
            </w:r>
          </w:p>
        </w:tc>
        <w:tc>
          <w:tcPr>
            <w:tcW w:w="1814" w:type="dxa"/>
            <w:tcBorders>
              <w:top w:val="nil"/>
              <w:left w:val="nil"/>
              <w:bottom w:val="single" w:sz="6" w:space="0" w:color="000000"/>
              <w:right w:val="nil"/>
            </w:tcBorders>
          </w:tcPr>
          <w:p w14:paraId="43D34158" w14:textId="77777777" w:rsidR="00A75826" w:rsidRDefault="00000000">
            <w:pPr>
              <w:spacing w:after="0" w:line="240" w:lineRule="auto"/>
              <w:jc w:val="center"/>
            </w:pPr>
            <w:r>
              <w:rPr>
                <w:rFonts w:ascii="Times New Roman" w:eastAsia="宋体" w:hAnsi="Times New Roman"/>
                <w:sz w:val="18"/>
              </w:rPr>
              <w:t>0%</w:t>
            </w:r>
          </w:p>
        </w:tc>
      </w:tr>
      <w:tr w:rsidR="00A75826" w14:paraId="79359D06" w14:textId="77777777">
        <w:trPr>
          <w:jc w:val="center"/>
        </w:trPr>
        <w:tc>
          <w:tcPr>
            <w:tcW w:w="1814" w:type="dxa"/>
            <w:tcBorders>
              <w:top w:val="nil"/>
              <w:left w:val="nil"/>
              <w:bottom w:val="single" w:sz="6" w:space="0" w:color="000000"/>
              <w:right w:val="nil"/>
            </w:tcBorders>
          </w:tcPr>
          <w:p w14:paraId="09C08EA1" w14:textId="77777777" w:rsidR="00A75826" w:rsidRDefault="00000000">
            <w:pPr>
              <w:spacing w:after="0" w:line="240" w:lineRule="auto"/>
              <w:jc w:val="center"/>
            </w:pPr>
            <w:r>
              <w:rPr>
                <w:rFonts w:ascii="Times New Roman" w:eastAsia="宋体" w:hAnsi="Times New Roman"/>
                <w:sz w:val="18"/>
              </w:rPr>
              <w:t>植物详情查询</w:t>
            </w:r>
          </w:p>
        </w:tc>
        <w:tc>
          <w:tcPr>
            <w:tcW w:w="1814" w:type="dxa"/>
            <w:tcBorders>
              <w:top w:val="nil"/>
              <w:left w:val="nil"/>
              <w:bottom w:val="single" w:sz="6" w:space="0" w:color="000000"/>
              <w:right w:val="nil"/>
            </w:tcBorders>
          </w:tcPr>
          <w:p w14:paraId="3B2C7D99"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34DB1885" w14:textId="77777777" w:rsidR="00A75826" w:rsidRDefault="00000000">
            <w:pPr>
              <w:spacing w:after="0" w:line="240" w:lineRule="auto"/>
              <w:jc w:val="center"/>
            </w:pPr>
            <w:r>
              <w:rPr>
                <w:rFonts w:ascii="Times New Roman" w:eastAsia="宋体" w:hAnsi="Times New Roman"/>
                <w:sz w:val="18"/>
              </w:rPr>
              <w:t>65</w:t>
            </w:r>
          </w:p>
        </w:tc>
        <w:tc>
          <w:tcPr>
            <w:tcW w:w="1814" w:type="dxa"/>
            <w:tcBorders>
              <w:top w:val="nil"/>
              <w:left w:val="nil"/>
              <w:bottom w:val="single" w:sz="6" w:space="0" w:color="000000"/>
              <w:right w:val="nil"/>
            </w:tcBorders>
          </w:tcPr>
          <w:p w14:paraId="54487A29" w14:textId="77777777" w:rsidR="00A75826" w:rsidRDefault="00000000">
            <w:pPr>
              <w:spacing w:after="0" w:line="240" w:lineRule="auto"/>
              <w:jc w:val="center"/>
            </w:pPr>
            <w:r>
              <w:rPr>
                <w:rFonts w:ascii="Times New Roman" w:eastAsia="宋体" w:hAnsi="Times New Roman"/>
                <w:sz w:val="18"/>
              </w:rPr>
              <w:t>642</w:t>
            </w:r>
          </w:p>
        </w:tc>
        <w:tc>
          <w:tcPr>
            <w:tcW w:w="1814" w:type="dxa"/>
            <w:tcBorders>
              <w:top w:val="nil"/>
              <w:left w:val="nil"/>
              <w:bottom w:val="single" w:sz="6" w:space="0" w:color="000000"/>
              <w:right w:val="nil"/>
            </w:tcBorders>
          </w:tcPr>
          <w:p w14:paraId="7B835A8C" w14:textId="77777777" w:rsidR="00A75826" w:rsidRDefault="00000000">
            <w:pPr>
              <w:spacing w:after="0" w:line="240" w:lineRule="auto"/>
              <w:jc w:val="center"/>
            </w:pPr>
            <w:r>
              <w:rPr>
                <w:rFonts w:ascii="Times New Roman" w:eastAsia="宋体" w:hAnsi="Times New Roman"/>
                <w:sz w:val="18"/>
              </w:rPr>
              <w:t>0%</w:t>
            </w:r>
          </w:p>
        </w:tc>
      </w:tr>
      <w:tr w:rsidR="00A75826" w14:paraId="33AC6808" w14:textId="77777777">
        <w:trPr>
          <w:jc w:val="center"/>
        </w:trPr>
        <w:tc>
          <w:tcPr>
            <w:tcW w:w="1814" w:type="dxa"/>
            <w:tcBorders>
              <w:top w:val="nil"/>
              <w:left w:val="nil"/>
              <w:bottom w:val="single" w:sz="6" w:space="0" w:color="000000"/>
              <w:right w:val="nil"/>
            </w:tcBorders>
          </w:tcPr>
          <w:p w14:paraId="18D5EC3D" w14:textId="77777777" w:rsidR="00A75826" w:rsidRDefault="00000000">
            <w:pPr>
              <w:spacing w:after="0" w:line="240" w:lineRule="auto"/>
              <w:jc w:val="center"/>
            </w:pPr>
            <w:r>
              <w:rPr>
                <w:rFonts w:ascii="Times New Roman" w:eastAsia="宋体" w:hAnsi="Times New Roman"/>
                <w:sz w:val="18"/>
              </w:rPr>
              <w:t>养护计划查询</w:t>
            </w:r>
          </w:p>
        </w:tc>
        <w:tc>
          <w:tcPr>
            <w:tcW w:w="1814" w:type="dxa"/>
            <w:tcBorders>
              <w:top w:val="nil"/>
              <w:left w:val="nil"/>
              <w:bottom w:val="single" w:sz="6" w:space="0" w:color="000000"/>
              <w:right w:val="nil"/>
            </w:tcBorders>
          </w:tcPr>
          <w:p w14:paraId="61D499C7"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341C5B48" w14:textId="77777777" w:rsidR="00A75826" w:rsidRDefault="00000000">
            <w:pPr>
              <w:spacing w:after="0" w:line="240" w:lineRule="auto"/>
              <w:jc w:val="center"/>
            </w:pPr>
            <w:r>
              <w:rPr>
                <w:rFonts w:ascii="Times New Roman" w:eastAsia="宋体" w:hAnsi="Times New Roman"/>
                <w:sz w:val="18"/>
              </w:rPr>
              <w:t>95</w:t>
            </w:r>
          </w:p>
        </w:tc>
        <w:tc>
          <w:tcPr>
            <w:tcW w:w="1814" w:type="dxa"/>
            <w:tcBorders>
              <w:top w:val="nil"/>
              <w:left w:val="nil"/>
              <w:bottom w:val="single" w:sz="6" w:space="0" w:color="000000"/>
              <w:right w:val="nil"/>
            </w:tcBorders>
          </w:tcPr>
          <w:p w14:paraId="3EE6B9E4" w14:textId="77777777" w:rsidR="00A75826" w:rsidRDefault="00000000">
            <w:pPr>
              <w:spacing w:after="0" w:line="240" w:lineRule="auto"/>
              <w:jc w:val="center"/>
            </w:pPr>
            <w:r>
              <w:rPr>
                <w:rFonts w:ascii="Times New Roman" w:eastAsia="宋体" w:hAnsi="Times New Roman"/>
                <w:sz w:val="18"/>
              </w:rPr>
              <w:t>478</w:t>
            </w:r>
          </w:p>
        </w:tc>
        <w:tc>
          <w:tcPr>
            <w:tcW w:w="1814" w:type="dxa"/>
            <w:tcBorders>
              <w:top w:val="nil"/>
              <w:left w:val="nil"/>
              <w:bottom w:val="single" w:sz="6" w:space="0" w:color="000000"/>
              <w:right w:val="nil"/>
            </w:tcBorders>
          </w:tcPr>
          <w:p w14:paraId="34762669" w14:textId="77777777" w:rsidR="00A75826" w:rsidRDefault="00000000">
            <w:pPr>
              <w:spacing w:after="0" w:line="240" w:lineRule="auto"/>
              <w:jc w:val="center"/>
            </w:pPr>
            <w:r>
              <w:rPr>
                <w:rFonts w:ascii="Times New Roman" w:eastAsia="宋体" w:hAnsi="Times New Roman"/>
                <w:sz w:val="18"/>
              </w:rPr>
              <w:t>0%</w:t>
            </w:r>
          </w:p>
        </w:tc>
      </w:tr>
      <w:tr w:rsidR="00A75826" w14:paraId="72C7AE28" w14:textId="77777777">
        <w:trPr>
          <w:jc w:val="center"/>
        </w:trPr>
        <w:tc>
          <w:tcPr>
            <w:tcW w:w="1814" w:type="dxa"/>
            <w:tcBorders>
              <w:top w:val="nil"/>
              <w:left w:val="nil"/>
              <w:bottom w:val="single" w:sz="6" w:space="0" w:color="000000"/>
              <w:right w:val="nil"/>
            </w:tcBorders>
          </w:tcPr>
          <w:p w14:paraId="781FC53B" w14:textId="77777777" w:rsidR="00A75826" w:rsidRDefault="00000000">
            <w:pPr>
              <w:spacing w:after="0" w:line="240" w:lineRule="auto"/>
              <w:jc w:val="center"/>
            </w:pPr>
            <w:r>
              <w:rPr>
                <w:rFonts w:ascii="Times New Roman" w:eastAsia="宋体" w:hAnsi="Times New Roman"/>
                <w:sz w:val="18"/>
              </w:rPr>
              <w:t>天气数据查询</w:t>
            </w:r>
          </w:p>
        </w:tc>
        <w:tc>
          <w:tcPr>
            <w:tcW w:w="1814" w:type="dxa"/>
            <w:tcBorders>
              <w:top w:val="nil"/>
              <w:left w:val="nil"/>
              <w:bottom w:val="single" w:sz="6" w:space="0" w:color="000000"/>
              <w:right w:val="nil"/>
            </w:tcBorders>
          </w:tcPr>
          <w:p w14:paraId="75DE6FD3"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7174FA8B" w14:textId="77777777" w:rsidR="00A75826" w:rsidRDefault="00000000">
            <w:pPr>
              <w:spacing w:after="0" w:line="240" w:lineRule="auto"/>
              <w:jc w:val="center"/>
            </w:pPr>
            <w:r>
              <w:rPr>
                <w:rFonts w:ascii="Times New Roman" w:eastAsia="宋体" w:hAnsi="Times New Roman"/>
                <w:sz w:val="18"/>
              </w:rPr>
              <w:t>218</w:t>
            </w:r>
          </w:p>
        </w:tc>
        <w:tc>
          <w:tcPr>
            <w:tcW w:w="1814" w:type="dxa"/>
            <w:tcBorders>
              <w:top w:val="nil"/>
              <w:left w:val="nil"/>
              <w:bottom w:val="single" w:sz="6" w:space="0" w:color="000000"/>
              <w:right w:val="nil"/>
            </w:tcBorders>
          </w:tcPr>
          <w:p w14:paraId="2FBCA14E" w14:textId="77777777" w:rsidR="00A75826" w:rsidRDefault="00000000">
            <w:pPr>
              <w:spacing w:after="0" w:line="240" w:lineRule="auto"/>
              <w:jc w:val="center"/>
            </w:pPr>
            <w:r>
              <w:rPr>
                <w:rFonts w:ascii="Times New Roman" w:eastAsia="宋体" w:hAnsi="Times New Roman"/>
                <w:sz w:val="18"/>
              </w:rPr>
              <w:t>208</w:t>
            </w:r>
          </w:p>
        </w:tc>
        <w:tc>
          <w:tcPr>
            <w:tcW w:w="1814" w:type="dxa"/>
            <w:tcBorders>
              <w:top w:val="nil"/>
              <w:left w:val="nil"/>
              <w:bottom w:val="single" w:sz="6" w:space="0" w:color="000000"/>
              <w:right w:val="nil"/>
            </w:tcBorders>
          </w:tcPr>
          <w:p w14:paraId="7284FC15" w14:textId="77777777" w:rsidR="00A75826" w:rsidRDefault="00000000">
            <w:pPr>
              <w:spacing w:after="0" w:line="240" w:lineRule="auto"/>
              <w:jc w:val="center"/>
            </w:pPr>
            <w:r>
              <w:rPr>
                <w:rFonts w:ascii="Times New Roman" w:eastAsia="宋体" w:hAnsi="Times New Roman"/>
                <w:sz w:val="18"/>
              </w:rPr>
              <w:t>0.2%</w:t>
            </w:r>
          </w:p>
        </w:tc>
      </w:tr>
      <w:tr w:rsidR="00A75826" w14:paraId="4D3A5BF0" w14:textId="77777777">
        <w:trPr>
          <w:jc w:val="center"/>
        </w:trPr>
        <w:tc>
          <w:tcPr>
            <w:tcW w:w="1814" w:type="dxa"/>
            <w:tcBorders>
              <w:top w:val="nil"/>
              <w:left w:val="nil"/>
              <w:bottom w:val="single" w:sz="6" w:space="0" w:color="000000"/>
              <w:right w:val="nil"/>
            </w:tcBorders>
          </w:tcPr>
          <w:p w14:paraId="71713089" w14:textId="77777777" w:rsidR="00A75826" w:rsidRDefault="00000000">
            <w:pPr>
              <w:spacing w:after="0" w:line="240" w:lineRule="auto"/>
              <w:jc w:val="center"/>
            </w:pPr>
            <w:r>
              <w:rPr>
                <w:rFonts w:ascii="Times New Roman" w:eastAsia="宋体" w:hAnsi="Times New Roman"/>
                <w:sz w:val="18"/>
              </w:rPr>
              <w:t>论坛帖子列表</w:t>
            </w:r>
          </w:p>
        </w:tc>
        <w:tc>
          <w:tcPr>
            <w:tcW w:w="1814" w:type="dxa"/>
            <w:tcBorders>
              <w:top w:val="nil"/>
              <w:left w:val="nil"/>
              <w:bottom w:val="single" w:sz="6" w:space="0" w:color="000000"/>
              <w:right w:val="nil"/>
            </w:tcBorders>
          </w:tcPr>
          <w:p w14:paraId="1E5FE94A"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6085768D" w14:textId="77777777" w:rsidR="00A75826" w:rsidRDefault="00000000">
            <w:pPr>
              <w:spacing w:after="0" w:line="240" w:lineRule="auto"/>
              <w:jc w:val="center"/>
            </w:pPr>
            <w:r>
              <w:rPr>
                <w:rFonts w:ascii="Times New Roman" w:eastAsia="宋体" w:hAnsi="Times New Roman"/>
                <w:sz w:val="18"/>
              </w:rPr>
              <w:t>88</w:t>
            </w:r>
          </w:p>
        </w:tc>
        <w:tc>
          <w:tcPr>
            <w:tcW w:w="1814" w:type="dxa"/>
            <w:tcBorders>
              <w:top w:val="nil"/>
              <w:left w:val="nil"/>
              <w:bottom w:val="single" w:sz="6" w:space="0" w:color="000000"/>
              <w:right w:val="nil"/>
            </w:tcBorders>
          </w:tcPr>
          <w:p w14:paraId="7B21E1AD" w14:textId="77777777" w:rsidR="00A75826" w:rsidRDefault="00000000">
            <w:pPr>
              <w:spacing w:after="0" w:line="240" w:lineRule="auto"/>
              <w:jc w:val="center"/>
            </w:pPr>
            <w:r>
              <w:rPr>
                <w:rFonts w:ascii="Times New Roman" w:eastAsia="宋体" w:hAnsi="Times New Roman"/>
                <w:sz w:val="18"/>
              </w:rPr>
              <w:t>512</w:t>
            </w:r>
          </w:p>
        </w:tc>
        <w:tc>
          <w:tcPr>
            <w:tcW w:w="1814" w:type="dxa"/>
            <w:tcBorders>
              <w:top w:val="nil"/>
              <w:left w:val="nil"/>
              <w:bottom w:val="single" w:sz="6" w:space="0" w:color="000000"/>
              <w:right w:val="nil"/>
            </w:tcBorders>
          </w:tcPr>
          <w:p w14:paraId="5DDB9D9C" w14:textId="77777777" w:rsidR="00A75826" w:rsidRDefault="00000000">
            <w:pPr>
              <w:spacing w:after="0" w:line="240" w:lineRule="auto"/>
              <w:jc w:val="center"/>
            </w:pPr>
            <w:r>
              <w:rPr>
                <w:rFonts w:ascii="Times New Roman" w:eastAsia="宋体" w:hAnsi="Times New Roman"/>
                <w:sz w:val="18"/>
              </w:rPr>
              <w:t>0%</w:t>
            </w:r>
          </w:p>
        </w:tc>
      </w:tr>
      <w:tr w:rsidR="00A75826" w14:paraId="40D9C264" w14:textId="77777777">
        <w:trPr>
          <w:jc w:val="center"/>
        </w:trPr>
        <w:tc>
          <w:tcPr>
            <w:tcW w:w="1814" w:type="dxa"/>
            <w:tcBorders>
              <w:top w:val="nil"/>
              <w:left w:val="nil"/>
              <w:bottom w:val="single" w:sz="8" w:space="0" w:color="000000"/>
              <w:right w:val="nil"/>
            </w:tcBorders>
          </w:tcPr>
          <w:p w14:paraId="52E5E01A" w14:textId="77777777" w:rsidR="00A75826" w:rsidRDefault="00000000">
            <w:pPr>
              <w:spacing w:after="0" w:line="240" w:lineRule="auto"/>
              <w:jc w:val="center"/>
            </w:pPr>
            <w:r>
              <w:rPr>
                <w:rFonts w:ascii="Times New Roman" w:eastAsia="宋体" w:hAnsi="Times New Roman"/>
                <w:sz w:val="18"/>
              </w:rPr>
              <w:t>添加植物</w:t>
            </w:r>
          </w:p>
        </w:tc>
        <w:tc>
          <w:tcPr>
            <w:tcW w:w="1814" w:type="dxa"/>
            <w:tcBorders>
              <w:top w:val="nil"/>
              <w:left w:val="nil"/>
              <w:bottom w:val="single" w:sz="8" w:space="0" w:color="000000"/>
              <w:right w:val="nil"/>
            </w:tcBorders>
          </w:tcPr>
          <w:p w14:paraId="57D31E16"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8" w:space="0" w:color="000000"/>
              <w:right w:val="nil"/>
            </w:tcBorders>
          </w:tcPr>
          <w:p w14:paraId="59360742" w14:textId="77777777" w:rsidR="00A75826" w:rsidRDefault="00000000">
            <w:pPr>
              <w:spacing w:after="0" w:line="240" w:lineRule="auto"/>
              <w:jc w:val="center"/>
            </w:pPr>
            <w:r>
              <w:rPr>
                <w:rFonts w:ascii="Times New Roman" w:eastAsia="宋体" w:hAnsi="Times New Roman"/>
                <w:sz w:val="18"/>
              </w:rPr>
              <w:t>112</w:t>
            </w:r>
          </w:p>
        </w:tc>
        <w:tc>
          <w:tcPr>
            <w:tcW w:w="1814" w:type="dxa"/>
            <w:tcBorders>
              <w:top w:val="nil"/>
              <w:left w:val="nil"/>
              <w:bottom w:val="single" w:sz="8" w:space="0" w:color="000000"/>
              <w:right w:val="nil"/>
            </w:tcBorders>
          </w:tcPr>
          <w:p w14:paraId="08C163F1" w14:textId="77777777" w:rsidR="00A75826" w:rsidRDefault="00000000">
            <w:pPr>
              <w:spacing w:after="0" w:line="240" w:lineRule="auto"/>
              <w:jc w:val="center"/>
            </w:pPr>
            <w:r>
              <w:rPr>
                <w:rFonts w:ascii="Times New Roman" w:eastAsia="宋体" w:hAnsi="Times New Roman"/>
                <w:sz w:val="18"/>
              </w:rPr>
              <w:t>410</w:t>
            </w:r>
          </w:p>
        </w:tc>
        <w:tc>
          <w:tcPr>
            <w:tcW w:w="1814" w:type="dxa"/>
            <w:tcBorders>
              <w:top w:val="nil"/>
              <w:left w:val="nil"/>
              <w:bottom w:val="single" w:sz="8" w:space="0" w:color="000000"/>
              <w:right w:val="nil"/>
            </w:tcBorders>
          </w:tcPr>
          <w:p w14:paraId="7E23DCC7" w14:textId="77777777" w:rsidR="00A75826" w:rsidRDefault="00000000">
            <w:pPr>
              <w:spacing w:after="0" w:line="240" w:lineRule="auto"/>
              <w:jc w:val="center"/>
            </w:pPr>
            <w:r>
              <w:rPr>
                <w:rFonts w:ascii="Times New Roman" w:eastAsia="宋体" w:hAnsi="Times New Roman"/>
                <w:sz w:val="18"/>
              </w:rPr>
              <w:t>0%</w:t>
            </w:r>
          </w:p>
        </w:tc>
      </w:tr>
    </w:tbl>
    <w:p w14:paraId="7D035928" w14:textId="77777777" w:rsidR="00A75826" w:rsidRDefault="00A75826"/>
    <w:p w14:paraId="048043C7"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测试结果分析：大部分接口的平均响应时间在</w:t>
      </w:r>
      <w:r>
        <w:rPr>
          <w:rFonts w:ascii="Times New Roman" w:eastAsia="宋体" w:hAnsi="Times New Roman"/>
          <w:sz w:val="24"/>
          <w:lang w:eastAsia="zh-CN"/>
        </w:rPr>
        <w:t>100</w:t>
      </w:r>
      <w:r>
        <w:rPr>
          <w:rFonts w:ascii="Times New Roman" w:eastAsia="宋体" w:hAnsi="Times New Roman"/>
          <w:sz w:val="24"/>
          <w:lang w:eastAsia="zh-CN"/>
        </w:rPr>
        <w:t>毫秒以内，系统整体吞吐量满足</w:t>
      </w:r>
      <w:r>
        <w:rPr>
          <w:rFonts w:ascii="Times New Roman" w:eastAsia="宋体" w:hAnsi="Times New Roman"/>
          <w:sz w:val="24"/>
          <w:lang w:eastAsia="zh-CN"/>
        </w:rPr>
        <w:t>50</w:t>
      </w:r>
      <w:r>
        <w:rPr>
          <w:rFonts w:ascii="Times New Roman" w:eastAsia="宋体" w:hAnsi="Times New Roman"/>
          <w:sz w:val="24"/>
          <w:lang w:eastAsia="zh-CN"/>
        </w:rPr>
        <w:t>个并发用户的访问需求。用户登录接口涉及密码验证和</w:t>
      </w:r>
      <w:r>
        <w:rPr>
          <w:rFonts w:ascii="Times New Roman" w:eastAsia="宋体" w:hAnsi="Times New Roman"/>
          <w:sz w:val="24"/>
          <w:lang w:eastAsia="zh-CN"/>
        </w:rPr>
        <w:t>JWT</w:t>
      </w:r>
      <w:r>
        <w:rPr>
          <w:rFonts w:ascii="Times New Roman" w:eastAsia="宋体" w:hAnsi="Times New Roman"/>
          <w:sz w:val="24"/>
          <w:lang w:eastAsia="zh-CN"/>
        </w:rPr>
        <w:t>生成，响应时间略高于其他查询接口。天气数据查询接口由于需要调用外部</w:t>
      </w:r>
      <w:r>
        <w:rPr>
          <w:rFonts w:ascii="Times New Roman" w:eastAsia="宋体" w:hAnsi="Times New Roman"/>
          <w:sz w:val="24"/>
          <w:lang w:eastAsia="zh-CN"/>
        </w:rPr>
        <w:t>API</w:t>
      </w:r>
      <w:r>
        <w:rPr>
          <w:rFonts w:ascii="Times New Roman" w:eastAsia="宋体" w:hAnsi="Times New Roman"/>
          <w:sz w:val="24"/>
          <w:lang w:eastAsia="zh-CN"/>
        </w:rPr>
        <w:t>，响应时间相对较长（</w:t>
      </w:r>
      <w:r>
        <w:rPr>
          <w:rFonts w:ascii="Times New Roman" w:eastAsia="宋体" w:hAnsi="Times New Roman"/>
          <w:sz w:val="24"/>
          <w:lang w:eastAsia="zh-CN"/>
        </w:rPr>
        <w:t>218ms</w:t>
      </w:r>
      <w:r>
        <w:rPr>
          <w:rFonts w:ascii="Times New Roman" w:eastAsia="宋体" w:hAnsi="Times New Roman"/>
          <w:sz w:val="24"/>
          <w:lang w:eastAsia="zh-CN"/>
        </w:rPr>
        <w:t>），但通过</w:t>
      </w:r>
      <w:r>
        <w:rPr>
          <w:rFonts w:ascii="Times New Roman" w:eastAsia="宋体" w:hAnsi="Times New Roman"/>
          <w:sz w:val="24"/>
          <w:lang w:eastAsia="zh-CN"/>
        </w:rPr>
        <w:t>Redis</w:t>
      </w:r>
      <w:r>
        <w:rPr>
          <w:rFonts w:ascii="Times New Roman" w:eastAsia="宋体" w:hAnsi="Times New Roman"/>
          <w:sz w:val="24"/>
          <w:lang w:eastAsia="zh-CN"/>
        </w:rPr>
        <w:t>缓存优化，重复查询时响应时间可降至</w:t>
      </w:r>
      <w:r>
        <w:rPr>
          <w:rFonts w:ascii="Times New Roman" w:eastAsia="宋体" w:hAnsi="Times New Roman"/>
          <w:sz w:val="24"/>
          <w:lang w:eastAsia="zh-CN"/>
        </w:rPr>
        <w:t>10</w:t>
      </w:r>
      <w:r>
        <w:rPr>
          <w:rFonts w:ascii="Times New Roman" w:eastAsia="宋体" w:hAnsi="Times New Roman"/>
          <w:sz w:val="24"/>
          <w:lang w:eastAsia="zh-CN"/>
        </w:rPr>
        <w:t>毫秒以内。错误率方面，所有接口的错误率均低于</w:t>
      </w:r>
      <w:r>
        <w:rPr>
          <w:rFonts w:ascii="Times New Roman" w:eastAsia="宋体" w:hAnsi="Times New Roman"/>
          <w:sz w:val="24"/>
          <w:lang w:eastAsia="zh-CN"/>
        </w:rPr>
        <w:t>0.5%</w:t>
      </w:r>
      <w:r>
        <w:rPr>
          <w:rFonts w:ascii="Times New Roman" w:eastAsia="宋体" w:hAnsi="Times New Roman"/>
          <w:sz w:val="24"/>
          <w:lang w:eastAsia="zh-CN"/>
        </w:rPr>
        <w:t>，系统稳定性良好。</w:t>
      </w:r>
    </w:p>
    <w:p w14:paraId="47B4E0AA" w14:textId="77777777" w:rsidR="00A75826" w:rsidRDefault="00000000">
      <w:pPr>
        <w:spacing w:before="120" w:after="120" w:line="360" w:lineRule="auto"/>
        <w:outlineLvl w:val="1"/>
        <w:rPr>
          <w:lang w:eastAsia="zh-CN"/>
        </w:rPr>
      </w:pPr>
      <w:bookmarkStart w:id="67" w:name="_Toc3072"/>
      <w:r>
        <w:rPr>
          <w:rFonts w:ascii="Times New Roman" w:eastAsia="黑体" w:hAnsi="Times New Roman"/>
          <w:b/>
          <w:sz w:val="28"/>
          <w:lang w:eastAsia="zh-CN"/>
        </w:rPr>
        <w:lastRenderedPageBreak/>
        <w:t xml:space="preserve">6.4  </w:t>
      </w:r>
      <w:r>
        <w:rPr>
          <w:rFonts w:ascii="Times New Roman" w:eastAsia="黑体" w:hAnsi="Times New Roman"/>
          <w:b/>
          <w:sz w:val="28"/>
          <w:lang w:eastAsia="zh-CN"/>
        </w:rPr>
        <w:t>兼容性测试</w:t>
      </w:r>
      <w:bookmarkEnd w:id="67"/>
    </w:p>
    <w:p w14:paraId="011BBC84"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兼容性测试在</w:t>
      </w:r>
      <w:r>
        <w:rPr>
          <w:rFonts w:ascii="Times New Roman" w:eastAsia="宋体" w:hAnsi="Times New Roman"/>
          <w:sz w:val="24"/>
          <w:lang w:eastAsia="zh-CN"/>
        </w:rPr>
        <w:t>Chrome 120</w:t>
      </w:r>
      <w:r>
        <w:rPr>
          <w:rFonts w:ascii="Times New Roman" w:eastAsia="宋体" w:hAnsi="Times New Roman"/>
          <w:sz w:val="24"/>
          <w:lang w:eastAsia="zh-CN"/>
        </w:rPr>
        <w:t>、</w:t>
      </w:r>
      <w:r>
        <w:rPr>
          <w:rFonts w:ascii="Times New Roman" w:eastAsia="宋体" w:hAnsi="Times New Roman"/>
          <w:sz w:val="24"/>
          <w:lang w:eastAsia="zh-CN"/>
        </w:rPr>
        <w:t>Firefox 121</w:t>
      </w:r>
      <w:r>
        <w:rPr>
          <w:rFonts w:ascii="Times New Roman" w:eastAsia="宋体" w:hAnsi="Times New Roman"/>
          <w:sz w:val="24"/>
          <w:lang w:eastAsia="zh-CN"/>
        </w:rPr>
        <w:t>、</w:t>
      </w:r>
      <w:r>
        <w:rPr>
          <w:rFonts w:ascii="Times New Roman" w:eastAsia="宋体" w:hAnsi="Times New Roman"/>
          <w:sz w:val="24"/>
          <w:lang w:eastAsia="zh-CN"/>
        </w:rPr>
        <w:t>Edge 120</w:t>
      </w:r>
      <w:r>
        <w:rPr>
          <w:rFonts w:ascii="Times New Roman" w:eastAsia="宋体" w:hAnsi="Times New Roman" w:hint="eastAsia"/>
          <w:sz w:val="24"/>
          <w:lang w:eastAsia="zh-CN"/>
        </w:rPr>
        <w:t>三</w:t>
      </w:r>
      <w:r>
        <w:rPr>
          <w:rFonts w:ascii="Times New Roman" w:eastAsia="宋体" w:hAnsi="Times New Roman"/>
          <w:sz w:val="24"/>
          <w:lang w:eastAsia="zh-CN"/>
        </w:rPr>
        <w:t>个主流浏览器上进行，测试内容包括页面布局一致性、交互功能正常性和数据展示正确性。测试用例覆盖了系统的全部主要页面和核心交互流程。</w:t>
      </w:r>
    </w:p>
    <w:p w14:paraId="201BD6DE" w14:textId="77777777" w:rsidR="00A75826" w:rsidRDefault="00000000">
      <w:pPr>
        <w:spacing w:after="0" w:line="360" w:lineRule="auto"/>
        <w:ind w:firstLine="480"/>
        <w:jc w:val="both"/>
      </w:pPr>
      <w:r>
        <w:rPr>
          <w:rFonts w:ascii="Times New Roman" w:eastAsia="宋体" w:hAnsi="Times New Roman"/>
          <w:sz w:val="24"/>
        </w:rPr>
        <w:t>兼容性测试结果：</w:t>
      </w:r>
    </w:p>
    <w:tbl>
      <w:tblPr>
        <w:tblStyle w:val="af4"/>
        <w:tblW w:w="0" w:type="auto"/>
        <w:jc w:val="center"/>
        <w:tblLook w:val="04A0" w:firstRow="1" w:lastRow="0" w:firstColumn="1" w:lastColumn="0" w:noHBand="0" w:noVBand="1"/>
      </w:tblPr>
      <w:tblGrid>
        <w:gridCol w:w="1804"/>
        <w:gridCol w:w="1800"/>
        <w:gridCol w:w="1800"/>
        <w:gridCol w:w="1800"/>
        <w:gridCol w:w="1800"/>
      </w:tblGrid>
      <w:tr w:rsidR="00A75826" w14:paraId="6A82CD0C" w14:textId="77777777">
        <w:trPr>
          <w:jc w:val="center"/>
        </w:trPr>
        <w:tc>
          <w:tcPr>
            <w:tcW w:w="1814" w:type="dxa"/>
            <w:tcBorders>
              <w:top w:val="single" w:sz="8" w:space="0" w:color="000000"/>
              <w:left w:val="nil"/>
              <w:bottom w:val="single" w:sz="6" w:space="0" w:color="000000"/>
              <w:right w:val="nil"/>
            </w:tcBorders>
          </w:tcPr>
          <w:p w14:paraId="670EBDFE" w14:textId="77777777" w:rsidR="00A75826" w:rsidRDefault="00000000">
            <w:pPr>
              <w:spacing w:after="0" w:line="240" w:lineRule="auto"/>
              <w:jc w:val="center"/>
            </w:pPr>
            <w:r>
              <w:rPr>
                <w:rFonts w:ascii="Times New Roman" w:eastAsia="宋体" w:hAnsi="Times New Roman"/>
                <w:b/>
                <w:sz w:val="18"/>
              </w:rPr>
              <w:t>浏览器</w:t>
            </w:r>
          </w:p>
        </w:tc>
        <w:tc>
          <w:tcPr>
            <w:tcW w:w="1814" w:type="dxa"/>
            <w:tcBorders>
              <w:top w:val="single" w:sz="8" w:space="0" w:color="000000"/>
              <w:left w:val="nil"/>
              <w:bottom w:val="single" w:sz="6" w:space="0" w:color="000000"/>
              <w:right w:val="nil"/>
            </w:tcBorders>
          </w:tcPr>
          <w:p w14:paraId="3B9B9938" w14:textId="77777777" w:rsidR="00A75826" w:rsidRDefault="00000000">
            <w:pPr>
              <w:spacing w:after="0" w:line="240" w:lineRule="auto"/>
              <w:jc w:val="center"/>
            </w:pPr>
            <w:r>
              <w:rPr>
                <w:rFonts w:ascii="Times New Roman" w:eastAsia="宋体" w:hAnsi="Times New Roman"/>
                <w:b/>
                <w:sz w:val="18"/>
              </w:rPr>
              <w:t>页面布局</w:t>
            </w:r>
          </w:p>
        </w:tc>
        <w:tc>
          <w:tcPr>
            <w:tcW w:w="1814" w:type="dxa"/>
            <w:tcBorders>
              <w:top w:val="single" w:sz="8" w:space="0" w:color="000000"/>
              <w:left w:val="nil"/>
              <w:bottom w:val="single" w:sz="6" w:space="0" w:color="000000"/>
              <w:right w:val="nil"/>
            </w:tcBorders>
          </w:tcPr>
          <w:p w14:paraId="5B51D6B4" w14:textId="77777777" w:rsidR="00A75826" w:rsidRDefault="00000000">
            <w:pPr>
              <w:spacing w:after="0" w:line="240" w:lineRule="auto"/>
              <w:jc w:val="center"/>
            </w:pPr>
            <w:r>
              <w:rPr>
                <w:rFonts w:ascii="Times New Roman" w:eastAsia="宋体" w:hAnsi="Times New Roman"/>
                <w:b/>
                <w:sz w:val="18"/>
              </w:rPr>
              <w:t>交互功能</w:t>
            </w:r>
          </w:p>
        </w:tc>
        <w:tc>
          <w:tcPr>
            <w:tcW w:w="1814" w:type="dxa"/>
            <w:tcBorders>
              <w:top w:val="single" w:sz="8" w:space="0" w:color="000000"/>
              <w:left w:val="nil"/>
              <w:bottom w:val="single" w:sz="6" w:space="0" w:color="000000"/>
              <w:right w:val="nil"/>
            </w:tcBorders>
          </w:tcPr>
          <w:p w14:paraId="6DA69DAA" w14:textId="77777777" w:rsidR="00A75826" w:rsidRDefault="00000000">
            <w:pPr>
              <w:spacing w:after="0" w:line="240" w:lineRule="auto"/>
              <w:jc w:val="center"/>
            </w:pPr>
            <w:r>
              <w:rPr>
                <w:rFonts w:ascii="Times New Roman" w:eastAsia="宋体" w:hAnsi="Times New Roman"/>
                <w:b/>
                <w:sz w:val="18"/>
              </w:rPr>
              <w:t>数据展示</w:t>
            </w:r>
          </w:p>
        </w:tc>
        <w:tc>
          <w:tcPr>
            <w:tcW w:w="1814" w:type="dxa"/>
            <w:tcBorders>
              <w:top w:val="single" w:sz="8" w:space="0" w:color="000000"/>
              <w:left w:val="nil"/>
              <w:bottom w:val="single" w:sz="6" w:space="0" w:color="000000"/>
              <w:right w:val="nil"/>
            </w:tcBorders>
          </w:tcPr>
          <w:p w14:paraId="2BFB80A4" w14:textId="77777777" w:rsidR="00A75826" w:rsidRDefault="00000000">
            <w:pPr>
              <w:spacing w:after="0" w:line="240" w:lineRule="auto"/>
              <w:jc w:val="center"/>
            </w:pPr>
            <w:r>
              <w:rPr>
                <w:rFonts w:ascii="Times New Roman" w:eastAsia="宋体" w:hAnsi="Times New Roman"/>
                <w:b/>
                <w:sz w:val="18"/>
              </w:rPr>
              <w:t>结论</w:t>
            </w:r>
          </w:p>
        </w:tc>
      </w:tr>
      <w:tr w:rsidR="00A75826" w14:paraId="5D15E51E" w14:textId="77777777">
        <w:trPr>
          <w:jc w:val="center"/>
        </w:trPr>
        <w:tc>
          <w:tcPr>
            <w:tcW w:w="1814" w:type="dxa"/>
            <w:tcBorders>
              <w:top w:val="nil"/>
              <w:left w:val="nil"/>
              <w:bottom w:val="single" w:sz="6" w:space="0" w:color="000000"/>
              <w:right w:val="nil"/>
            </w:tcBorders>
          </w:tcPr>
          <w:p w14:paraId="37012B6A" w14:textId="77777777" w:rsidR="00A75826" w:rsidRDefault="00000000">
            <w:pPr>
              <w:spacing w:after="0" w:line="240" w:lineRule="auto"/>
              <w:jc w:val="center"/>
            </w:pPr>
            <w:r>
              <w:rPr>
                <w:rFonts w:ascii="Times New Roman" w:eastAsia="宋体" w:hAnsi="Times New Roman"/>
                <w:sz w:val="18"/>
              </w:rPr>
              <w:t>Chrome 120</w:t>
            </w:r>
          </w:p>
        </w:tc>
        <w:tc>
          <w:tcPr>
            <w:tcW w:w="1814" w:type="dxa"/>
            <w:tcBorders>
              <w:top w:val="nil"/>
              <w:left w:val="nil"/>
              <w:bottom w:val="single" w:sz="6" w:space="0" w:color="000000"/>
              <w:right w:val="nil"/>
            </w:tcBorders>
          </w:tcPr>
          <w:p w14:paraId="42EB441F"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56A11F18"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E32C0A5"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C156D7A" w14:textId="77777777" w:rsidR="00A75826" w:rsidRDefault="00000000">
            <w:pPr>
              <w:spacing w:after="0" w:line="240" w:lineRule="auto"/>
              <w:jc w:val="center"/>
            </w:pPr>
            <w:r>
              <w:rPr>
                <w:rFonts w:ascii="Times New Roman" w:eastAsia="宋体" w:hAnsi="Times New Roman"/>
                <w:sz w:val="18"/>
              </w:rPr>
              <w:t>通过</w:t>
            </w:r>
          </w:p>
        </w:tc>
      </w:tr>
      <w:tr w:rsidR="00A75826" w14:paraId="591B38A7" w14:textId="77777777">
        <w:trPr>
          <w:jc w:val="center"/>
        </w:trPr>
        <w:tc>
          <w:tcPr>
            <w:tcW w:w="1814" w:type="dxa"/>
            <w:tcBorders>
              <w:top w:val="nil"/>
              <w:left w:val="nil"/>
              <w:bottom w:val="single" w:sz="6" w:space="0" w:color="000000"/>
              <w:right w:val="nil"/>
            </w:tcBorders>
          </w:tcPr>
          <w:p w14:paraId="2C039D38" w14:textId="77777777" w:rsidR="00A75826" w:rsidRDefault="00000000">
            <w:pPr>
              <w:spacing w:after="0" w:line="240" w:lineRule="auto"/>
              <w:jc w:val="center"/>
            </w:pPr>
            <w:r>
              <w:rPr>
                <w:rFonts w:ascii="Times New Roman" w:eastAsia="宋体" w:hAnsi="Times New Roman"/>
                <w:sz w:val="18"/>
              </w:rPr>
              <w:t>Firefox 121</w:t>
            </w:r>
          </w:p>
        </w:tc>
        <w:tc>
          <w:tcPr>
            <w:tcW w:w="1814" w:type="dxa"/>
            <w:tcBorders>
              <w:top w:val="nil"/>
              <w:left w:val="nil"/>
              <w:bottom w:val="single" w:sz="6" w:space="0" w:color="000000"/>
              <w:right w:val="nil"/>
            </w:tcBorders>
          </w:tcPr>
          <w:p w14:paraId="21B347B6"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5D2C6D6"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32230903"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051D88F1" w14:textId="77777777" w:rsidR="00A75826" w:rsidRDefault="00000000">
            <w:pPr>
              <w:spacing w:after="0" w:line="240" w:lineRule="auto"/>
              <w:jc w:val="center"/>
            </w:pPr>
            <w:r>
              <w:rPr>
                <w:rFonts w:ascii="Times New Roman" w:eastAsia="宋体" w:hAnsi="Times New Roman"/>
                <w:sz w:val="18"/>
              </w:rPr>
              <w:t>通过</w:t>
            </w:r>
          </w:p>
        </w:tc>
      </w:tr>
      <w:tr w:rsidR="00A75826" w14:paraId="3952F333" w14:textId="77777777">
        <w:trPr>
          <w:jc w:val="center"/>
        </w:trPr>
        <w:tc>
          <w:tcPr>
            <w:tcW w:w="1814" w:type="dxa"/>
            <w:tcBorders>
              <w:top w:val="nil"/>
              <w:left w:val="nil"/>
              <w:bottom w:val="single" w:sz="8" w:space="0" w:color="000000"/>
              <w:right w:val="nil"/>
            </w:tcBorders>
          </w:tcPr>
          <w:p w14:paraId="045933DE" w14:textId="77777777" w:rsidR="00A75826" w:rsidRDefault="00000000">
            <w:pPr>
              <w:spacing w:after="0" w:line="240" w:lineRule="auto"/>
              <w:jc w:val="center"/>
            </w:pPr>
            <w:r>
              <w:rPr>
                <w:rFonts w:ascii="Times New Roman" w:eastAsia="宋体" w:hAnsi="Times New Roman"/>
                <w:sz w:val="18"/>
              </w:rPr>
              <w:t>Edge 120</w:t>
            </w:r>
          </w:p>
        </w:tc>
        <w:tc>
          <w:tcPr>
            <w:tcW w:w="1814" w:type="dxa"/>
            <w:tcBorders>
              <w:top w:val="nil"/>
              <w:left w:val="nil"/>
              <w:bottom w:val="single" w:sz="8" w:space="0" w:color="000000"/>
              <w:right w:val="nil"/>
            </w:tcBorders>
          </w:tcPr>
          <w:p w14:paraId="6D276CEA"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1C8A3FBA"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7EBB79A4"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793675D2" w14:textId="77777777" w:rsidR="00A75826" w:rsidRDefault="00000000">
            <w:pPr>
              <w:spacing w:after="0" w:line="240" w:lineRule="auto"/>
              <w:jc w:val="center"/>
            </w:pPr>
            <w:r>
              <w:rPr>
                <w:rFonts w:ascii="Times New Roman" w:eastAsia="宋体" w:hAnsi="Times New Roman"/>
                <w:sz w:val="18"/>
              </w:rPr>
              <w:t>通过</w:t>
            </w:r>
          </w:p>
        </w:tc>
      </w:tr>
    </w:tbl>
    <w:p w14:paraId="3E48B362" w14:textId="77777777" w:rsidR="00A75826" w:rsidRDefault="00A75826"/>
    <w:p w14:paraId="061697D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测试结果表明，系统在</w:t>
      </w:r>
      <w:r>
        <w:rPr>
          <w:rFonts w:ascii="Times New Roman" w:eastAsia="宋体" w:hAnsi="Times New Roman" w:hint="eastAsia"/>
          <w:sz w:val="24"/>
          <w:lang w:eastAsia="zh-CN"/>
        </w:rPr>
        <w:t>三</w:t>
      </w:r>
      <w:r>
        <w:rPr>
          <w:rFonts w:ascii="Times New Roman" w:eastAsia="宋体" w:hAnsi="Times New Roman"/>
          <w:sz w:val="24"/>
          <w:lang w:eastAsia="zh-CN"/>
        </w:rPr>
        <w:t>个主流浏览器上均能正常运行，页面布局保持一致，所有交互功能表现正常，数据展示正确无误，未发现兼容性问题。这得益于</w:t>
      </w:r>
      <w:r>
        <w:rPr>
          <w:rFonts w:ascii="Times New Roman" w:eastAsia="宋体" w:hAnsi="Times New Roman"/>
          <w:sz w:val="24"/>
          <w:lang w:eastAsia="zh-CN"/>
        </w:rPr>
        <w:t>Vue 3</w:t>
      </w:r>
      <w:r>
        <w:rPr>
          <w:rFonts w:ascii="Times New Roman" w:eastAsia="宋体" w:hAnsi="Times New Roman"/>
          <w:sz w:val="24"/>
          <w:lang w:eastAsia="zh-CN"/>
        </w:rPr>
        <w:t>和</w:t>
      </w:r>
      <w:r>
        <w:rPr>
          <w:rFonts w:ascii="Times New Roman" w:eastAsia="宋体" w:hAnsi="Times New Roman"/>
          <w:sz w:val="24"/>
          <w:lang w:eastAsia="zh-CN"/>
        </w:rPr>
        <w:t>Element Plus</w:t>
      </w:r>
      <w:r>
        <w:rPr>
          <w:rFonts w:ascii="Times New Roman" w:eastAsia="宋体" w:hAnsi="Times New Roman"/>
          <w:sz w:val="24"/>
          <w:lang w:eastAsia="zh-CN"/>
        </w:rPr>
        <w:t>对现代浏览器的良好支持，以及</w:t>
      </w:r>
      <w:r>
        <w:rPr>
          <w:rFonts w:ascii="Times New Roman" w:eastAsia="宋体" w:hAnsi="Times New Roman"/>
          <w:sz w:val="24"/>
          <w:lang w:eastAsia="zh-CN"/>
        </w:rPr>
        <w:t>Vite</w:t>
      </w:r>
      <w:r>
        <w:rPr>
          <w:rFonts w:ascii="Times New Roman" w:eastAsia="宋体" w:hAnsi="Times New Roman"/>
          <w:sz w:val="24"/>
          <w:lang w:eastAsia="zh-CN"/>
        </w:rPr>
        <w:t>构建工具自动生成的兼容性代码。</w:t>
      </w:r>
    </w:p>
    <w:p w14:paraId="2BCCA3EC" w14:textId="77777777" w:rsidR="00A75826" w:rsidRDefault="00A75826">
      <w:pPr>
        <w:spacing w:before="120" w:line="240" w:lineRule="auto"/>
        <w:rPr>
          <w:lang w:eastAsia="zh-CN"/>
        </w:rPr>
      </w:pPr>
    </w:p>
    <w:p w14:paraId="64B955C5" w14:textId="77777777" w:rsidR="00A75826" w:rsidRDefault="00000000">
      <w:pPr>
        <w:spacing w:line="240" w:lineRule="auto"/>
        <w:jc w:val="center"/>
        <w:rPr>
          <w:lang w:eastAsia="zh-CN"/>
        </w:rPr>
      </w:pPr>
      <w:r>
        <w:rPr>
          <w:rFonts w:ascii="Times New Roman" w:eastAsia="宋体" w:hAnsi="Times New Roman"/>
          <w:color w:val="969696"/>
          <w:sz w:val="21"/>
          <w:lang w:eastAsia="zh-CN"/>
        </w:rPr>
        <w:t>【此处插入图片：图</w:t>
      </w:r>
      <w:r>
        <w:rPr>
          <w:rFonts w:ascii="Times New Roman" w:eastAsia="宋体" w:hAnsi="Times New Roman"/>
          <w:color w:val="969696"/>
          <w:sz w:val="21"/>
          <w:lang w:eastAsia="zh-CN"/>
        </w:rPr>
        <w:t>6-1</w:t>
      </w:r>
      <w:r>
        <w:rPr>
          <w:rFonts w:ascii="Times New Roman" w:eastAsia="宋体" w:hAnsi="Times New Roman"/>
          <w:color w:val="969696"/>
          <w:sz w:val="21"/>
          <w:lang w:eastAsia="zh-CN"/>
        </w:rPr>
        <w:t>】</w:t>
      </w:r>
    </w:p>
    <w:p w14:paraId="351C59E2" w14:textId="77777777" w:rsidR="00A75826" w:rsidRDefault="00000000">
      <w:pPr>
        <w:spacing w:before="60" w:after="60" w:line="360" w:lineRule="auto"/>
        <w:jc w:val="center"/>
        <w:rPr>
          <w:lang w:eastAsia="zh-CN"/>
        </w:rPr>
      </w:pPr>
      <w:r>
        <w:rPr>
          <w:rFonts w:ascii="Times New Roman" w:eastAsia="黑体" w:hAnsi="Times New Roman"/>
          <w:b/>
          <w:sz w:val="18"/>
          <w:lang w:eastAsia="zh-CN"/>
        </w:rPr>
        <w:t>图</w:t>
      </w:r>
      <w:r>
        <w:rPr>
          <w:rFonts w:ascii="Times New Roman" w:eastAsia="黑体" w:hAnsi="Times New Roman"/>
          <w:b/>
          <w:sz w:val="18"/>
          <w:lang w:eastAsia="zh-CN"/>
        </w:rPr>
        <w:t>6-1  JMeter</w:t>
      </w:r>
      <w:r>
        <w:rPr>
          <w:rFonts w:ascii="Times New Roman" w:eastAsia="黑体" w:hAnsi="Times New Roman"/>
          <w:b/>
          <w:sz w:val="18"/>
          <w:lang w:eastAsia="zh-CN"/>
        </w:rPr>
        <w:t>性能测试结果截图</w:t>
      </w:r>
    </w:p>
    <w:p w14:paraId="1BB0FB7C" w14:textId="77777777" w:rsidR="00A75826" w:rsidRDefault="00A75826">
      <w:pPr>
        <w:spacing w:before="120" w:after="120" w:line="360" w:lineRule="auto"/>
        <w:rPr>
          <w:lang w:eastAsia="zh-CN"/>
        </w:rPr>
      </w:pPr>
    </w:p>
    <w:p w14:paraId="6FAC895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经过全面的系统测试，包括功能测试、性能测试和兼容性测试，系统的各项功能均运行正常，测试用例全部通过。性能测试结果表明，系统在</w:t>
      </w:r>
      <w:r>
        <w:rPr>
          <w:rFonts w:ascii="Times New Roman" w:eastAsia="宋体" w:hAnsi="Times New Roman"/>
          <w:sz w:val="24"/>
          <w:lang w:eastAsia="zh-CN"/>
        </w:rPr>
        <w:t>50</w:t>
      </w:r>
      <w:r>
        <w:rPr>
          <w:rFonts w:ascii="Times New Roman" w:eastAsia="宋体" w:hAnsi="Times New Roman"/>
          <w:sz w:val="24"/>
          <w:lang w:eastAsia="zh-CN"/>
        </w:rPr>
        <w:t>个并发用户场景下仍能保持良好的响应速度和稳定性。兼容性测试表明，系统在主流浏览器上表现一致。测试过程中发现的少量问题（如个别接口参数校验不够严格、少数页面在移动端的显示效果需要优化）已在测试后修复和完善。综合评价，系统整体质量达到预期目标，各项指标满足设计要求，可以投入使用。</w:t>
      </w:r>
    </w:p>
    <w:p w14:paraId="491E4292" w14:textId="77777777" w:rsidR="00A75826" w:rsidRDefault="00000000">
      <w:pPr>
        <w:rPr>
          <w:lang w:eastAsia="zh-CN"/>
        </w:rPr>
      </w:pPr>
      <w:r>
        <w:rPr>
          <w:lang w:eastAsia="zh-CN"/>
        </w:rPr>
        <w:br w:type="page"/>
      </w:r>
    </w:p>
    <w:p w14:paraId="28ECC510" w14:textId="77777777" w:rsidR="00A75826" w:rsidRDefault="00000000">
      <w:pPr>
        <w:spacing w:before="120" w:after="120" w:line="360" w:lineRule="auto"/>
        <w:outlineLvl w:val="1"/>
        <w:rPr>
          <w:lang w:eastAsia="zh-CN"/>
        </w:rPr>
      </w:pPr>
      <w:bookmarkStart w:id="68" w:name="_Toc30006"/>
      <w:r>
        <w:rPr>
          <w:rFonts w:ascii="Times New Roman" w:eastAsia="黑体" w:hAnsi="Times New Roman"/>
          <w:b/>
          <w:sz w:val="28"/>
          <w:lang w:eastAsia="zh-CN"/>
        </w:rPr>
        <w:lastRenderedPageBreak/>
        <w:t xml:space="preserve">6.5  </w:t>
      </w:r>
      <w:r>
        <w:rPr>
          <w:rFonts w:ascii="Times New Roman" w:eastAsia="黑体" w:hAnsi="Times New Roman"/>
          <w:b/>
          <w:sz w:val="28"/>
          <w:lang w:eastAsia="zh-CN"/>
        </w:rPr>
        <w:t>问题与修复</w:t>
      </w:r>
      <w:bookmarkEnd w:id="68"/>
    </w:p>
    <w:p w14:paraId="1E50D17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在系统开发与测试过程中，遇到了若干技术问题，现将主要问题及其解决方案总结如下：</w:t>
      </w:r>
    </w:p>
    <w:p w14:paraId="1D8106E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）跨域请求被拦截问题。在前后端联调阶段，前端</w:t>
      </w:r>
      <w:r>
        <w:rPr>
          <w:rFonts w:ascii="Times New Roman" w:eastAsia="宋体" w:hAnsi="Times New Roman"/>
          <w:sz w:val="24"/>
          <w:lang w:eastAsia="zh-CN"/>
        </w:rPr>
        <w:t>Vue</w:t>
      </w:r>
      <w:r>
        <w:rPr>
          <w:rFonts w:ascii="Times New Roman" w:eastAsia="宋体" w:hAnsi="Times New Roman"/>
          <w:sz w:val="24"/>
          <w:lang w:eastAsia="zh-CN"/>
        </w:rPr>
        <w:t>应用向后端</w:t>
      </w:r>
      <w:r>
        <w:rPr>
          <w:rFonts w:ascii="Times New Roman" w:eastAsia="宋体" w:hAnsi="Times New Roman"/>
          <w:sz w:val="24"/>
          <w:lang w:eastAsia="zh-CN"/>
        </w:rPr>
        <w:t>Spring Boot</w:t>
      </w:r>
      <w:r>
        <w:rPr>
          <w:rFonts w:ascii="Times New Roman" w:eastAsia="宋体" w:hAnsi="Times New Roman"/>
          <w:sz w:val="24"/>
          <w:lang w:eastAsia="zh-CN"/>
        </w:rPr>
        <w:t>接口发送请求时，浏览器控制台报错</w:t>
      </w:r>
      <w:r>
        <w:rPr>
          <w:rFonts w:ascii="Times New Roman" w:eastAsia="宋体" w:hAnsi="Times New Roman"/>
          <w:sz w:val="24"/>
          <w:lang w:eastAsia="zh-CN"/>
        </w:rPr>
        <w:t>CORS</w:t>
      </w:r>
      <w:r>
        <w:rPr>
          <w:rFonts w:ascii="Times New Roman" w:eastAsia="宋体" w:hAnsi="Times New Roman"/>
          <w:sz w:val="24"/>
          <w:lang w:eastAsia="zh-CN"/>
        </w:rPr>
        <w:t>策略拦截。经排查，原因为后端未正确配置跨域资源共享策略。解决方案是在后端添加</w:t>
      </w:r>
      <w:r>
        <w:rPr>
          <w:rFonts w:ascii="Times New Roman" w:eastAsia="宋体" w:hAnsi="Times New Roman"/>
          <w:sz w:val="24"/>
          <w:lang w:eastAsia="zh-CN"/>
        </w:rPr>
        <w:t>CorsConfig</w:t>
      </w:r>
      <w:r>
        <w:rPr>
          <w:rFonts w:ascii="Times New Roman" w:eastAsia="宋体" w:hAnsi="Times New Roman"/>
          <w:sz w:val="24"/>
          <w:lang w:eastAsia="zh-CN"/>
        </w:rPr>
        <w:t>配置类，对允许的源、方法和头部进行显式配置。</w:t>
      </w:r>
    </w:p>
    <w:p w14:paraId="79F337C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JWT</w:t>
      </w:r>
      <w:r>
        <w:rPr>
          <w:rFonts w:ascii="Times New Roman" w:eastAsia="宋体" w:hAnsi="Times New Roman"/>
          <w:sz w:val="24"/>
          <w:lang w:eastAsia="zh-CN"/>
        </w:rPr>
        <w:t>令牌与</w:t>
      </w:r>
      <w:r>
        <w:rPr>
          <w:rFonts w:ascii="Times New Roman" w:eastAsia="宋体" w:hAnsi="Times New Roman"/>
          <w:sz w:val="24"/>
          <w:lang w:eastAsia="zh-CN"/>
        </w:rPr>
        <w:t>Redis</w:t>
      </w:r>
      <w:r>
        <w:rPr>
          <w:rFonts w:ascii="Times New Roman" w:eastAsia="宋体" w:hAnsi="Times New Roman"/>
          <w:sz w:val="24"/>
          <w:lang w:eastAsia="zh-CN"/>
        </w:rPr>
        <w:t>缓存的冲突问题。在高并发场景下，</w:t>
      </w:r>
      <w:r>
        <w:rPr>
          <w:rFonts w:ascii="Times New Roman" w:eastAsia="宋体" w:hAnsi="Times New Roman"/>
          <w:sz w:val="24"/>
          <w:lang w:eastAsia="zh-CN"/>
        </w:rPr>
        <w:t>Redis</w:t>
      </w:r>
      <w:r>
        <w:rPr>
          <w:rFonts w:ascii="Times New Roman" w:eastAsia="宋体" w:hAnsi="Times New Roman"/>
          <w:sz w:val="24"/>
          <w:lang w:eastAsia="zh-CN"/>
        </w:rPr>
        <w:t>连接池耗尽导致部分请求超时。解决方案是优化</w:t>
      </w:r>
      <w:r>
        <w:rPr>
          <w:rFonts w:ascii="Times New Roman" w:eastAsia="宋体" w:hAnsi="Times New Roman"/>
          <w:sz w:val="24"/>
          <w:lang w:eastAsia="zh-CN"/>
        </w:rPr>
        <w:t>Redis</w:t>
      </w:r>
      <w:r>
        <w:rPr>
          <w:rFonts w:ascii="Times New Roman" w:eastAsia="宋体" w:hAnsi="Times New Roman"/>
          <w:sz w:val="24"/>
          <w:lang w:eastAsia="zh-CN"/>
        </w:rPr>
        <w:t>连接池配置，设置合理的最大连接数和超时时间，并对非关键缓存采用惰性加载策略。</w:t>
      </w:r>
    </w:p>
    <w:p w14:paraId="02B0391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（3）植物识别接口响应延迟问题。百度AI植物识别接口在网络不稳定时响应时间较长。解决方案是引入异步处理机制，后端通过CompletableFuture实现异步调用并设置超时阈值，超时后返回友好提示。</w:t>
        <w:br/>
        <w:br/>
        <w:t>（5）Element Plus图标渲染异常问题。在植物识别结果页面，ResultCard和ResultItem组件中的图标显示为原始对象数据（如[object Object]）而非正常图标。经排查，原因是组件模板中使用双花括号{{ icon }}渲染Vue组件对象，JavaScript对象被隐式转换为字符串。解决方案是将模板中的{{ icon }}改为&lt;component :is="icon" /&gt;，通过Vue动态组件方式正确渲染图标组件。</w:t>
        <w:br/>
        <w:br/>
        <w:t>（6）AI模块缺少历史记录功能。AI智能问答和植物识别模块均无历史记录功能，用户无法回顾之前的识别结果和对话内容。解决方案是在后端新增identify_history数据表和对应的CRUD接口，用于保存识别历史；复用已有的ai_conversation表和conversation-history接口，实现对话历史的存储和查询。前端在识别页面添加历史记录面板，在AI聊天页面添加左侧会话历史侧边栏。</w:t>
        <w:br/>
        <w:br/>
        <w:t>（7）移动端适配不足。系统在手机端浏览时存在触控区域过小、输入框导致iOS自动缩放、刘海屏内容被遮挡等问题。解决方案是添加专项CSS优化：增大按钮和输入框的最小高度至40px，设置输入框字号为16px防止iOS缩放，通过env(safe-area-inset-bottom)适配刘海屏安全区域，AI聊天页面在手机端改为滑出式会话面板，识别页面在手机端自适应布局。</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3D8B192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）大文件上传失败问题。用户上传高清照片时，超过默认请求体大小限制。解决方案是在</w:t>
      </w:r>
      <w:r>
        <w:rPr>
          <w:rFonts w:ascii="Times New Roman" w:eastAsia="宋体" w:hAnsi="Times New Roman"/>
          <w:sz w:val="24"/>
          <w:lang w:eastAsia="zh-CN"/>
        </w:rPr>
        <w:t>Spring Boot</w:t>
      </w:r>
      <w:r>
        <w:rPr>
          <w:rFonts w:ascii="Times New Roman" w:eastAsia="宋体" w:hAnsi="Times New Roman"/>
          <w:sz w:val="24"/>
          <w:lang w:eastAsia="zh-CN"/>
        </w:rPr>
        <w:t>配置文件中调整文件上传大小限制参数，并在前端添加文件大小预检和压缩处理逻辑。</w:t>
      </w:r>
    </w:p>
    <w:p w14:paraId="1C518375" w14:textId="77777777" w:rsidR="00A75826" w:rsidRDefault="00000000">
      <w:pPr>
        <w:rPr>
          <w:rFonts w:ascii="Times New Roman" w:eastAsia="黑体" w:hAnsi="Times New Roman"/>
          <w:b/>
          <w:sz w:val="32"/>
          <w:lang w:eastAsia="zh-CN"/>
        </w:rPr>
      </w:pPr>
      <w:bookmarkStart w:id="69" w:name="_Toc30647"/>
      <w:r>
        <w:rPr>
          <w:rFonts w:ascii="Times New Roman" w:eastAsia="黑体" w:hAnsi="Times New Roman"/>
          <w:b/>
          <w:sz w:val="32"/>
          <w:lang w:eastAsia="zh-CN"/>
        </w:rPr>
        <w:br w:type="page"/>
      </w:r>
    </w:p>
    <w:p w14:paraId="7E2CDB25"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7</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总结与展望</w:t>
      </w:r>
      <w:bookmarkEnd w:id="69"/>
    </w:p>
    <w:p w14:paraId="19E00AC3" w14:textId="77777777" w:rsidR="00A75826" w:rsidRDefault="00000000">
      <w:pPr>
        <w:spacing w:before="120" w:after="120" w:line="360" w:lineRule="auto"/>
        <w:outlineLvl w:val="1"/>
        <w:rPr>
          <w:lang w:eastAsia="zh-CN"/>
        </w:rPr>
      </w:pPr>
      <w:bookmarkStart w:id="70" w:name="_Toc20535"/>
      <w:r>
        <w:rPr>
          <w:rFonts w:ascii="Times New Roman" w:eastAsia="黑体" w:hAnsi="Times New Roman"/>
          <w:b/>
          <w:sz w:val="28"/>
          <w:lang w:eastAsia="zh-CN"/>
        </w:rPr>
        <w:t xml:space="preserve">7.1  </w:t>
      </w:r>
      <w:r>
        <w:rPr>
          <w:rFonts w:ascii="Times New Roman" w:eastAsia="黑体" w:hAnsi="Times New Roman"/>
          <w:b/>
          <w:sz w:val="28"/>
          <w:lang w:eastAsia="zh-CN"/>
        </w:rPr>
        <w:t>研究总结</w:t>
      </w:r>
      <w:bookmarkEnd w:id="70"/>
    </w:p>
    <w:p w14:paraId="4309991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本文围绕植物养护管理的实际需求，设计并实现了一个功能完善的基于</w:t>
      </w:r>
      <w:r>
        <w:rPr>
          <w:rFonts w:ascii="Times New Roman" w:eastAsia="宋体" w:hAnsi="Times New Roman"/>
          <w:sz w:val="24"/>
          <w:lang w:eastAsia="zh-CN"/>
        </w:rPr>
        <w:t>Java</w:t>
      </w:r>
      <w:r>
        <w:rPr>
          <w:rFonts w:ascii="Times New Roman" w:eastAsia="宋体" w:hAnsi="Times New Roman"/>
          <w:sz w:val="24"/>
          <w:lang w:eastAsia="zh-CN"/>
        </w:rPr>
        <w:t>的植物养护管理系统。系统采用当前主流的</w:t>
      </w:r>
      <w:r>
        <w:rPr>
          <w:rFonts w:ascii="Times New Roman" w:eastAsia="宋体" w:hAnsi="Times New Roman"/>
          <w:sz w:val="24"/>
          <w:lang w:eastAsia="zh-CN"/>
        </w:rPr>
        <w:t>Spring Boot + Vue 3</w:t>
      </w:r>
      <w:r>
        <w:rPr>
          <w:rFonts w:ascii="Times New Roman" w:eastAsia="宋体" w:hAnsi="Times New Roman"/>
          <w:sz w:val="24"/>
          <w:lang w:eastAsia="zh-CN"/>
        </w:rPr>
        <w:t>前后端分离架构，使用</w:t>
      </w:r>
      <w:r>
        <w:rPr>
          <w:rFonts w:ascii="Times New Roman" w:eastAsia="宋体" w:hAnsi="Times New Roman"/>
          <w:sz w:val="24"/>
          <w:lang w:eastAsia="zh-CN"/>
        </w:rPr>
        <w:t>MyBatis Plus</w:t>
      </w:r>
      <w:r>
        <w:rPr>
          <w:rFonts w:ascii="Times New Roman" w:eastAsia="宋体" w:hAnsi="Times New Roman"/>
          <w:sz w:val="24"/>
          <w:lang w:eastAsia="zh-CN"/>
        </w:rPr>
        <w:t>作为持久层框架操作</w:t>
      </w:r>
      <w:r>
        <w:rPr>
          <w:rFonts w:ascii="Times New Roman" w:eastAsia="宋体" w:hAnsi="Times New Roman"/>
          <w:sz w:val="24"/>
          <w:lang w:eastAsia="zh-CN"/>
        </w:rPr>
        <w:t>MySQL</w:t>
      </w:r>
      <w:r>
        <w:rPr>
          <w:rFonts w:ascii="Times New Roman" w:eastAsia="宋体" w:hAnsi="Times New Roman"/>
          <w:sz w:val="24"/>
          <w:lang w:eastAsia="zh-CN"/>
        </w:rPr>
        <w:t>数据库，</w:t>
      </w:r>
      <w:r>
        <w:rPr>
          <w:rFonts w:ascii="Times New Roman" w:eastAsia="宋体" w:hAnsi="Times New Roman"/>
          <w:sz w:val="24"/>
          <w:lang w:eastAsia="zh-CN"/>
        </w:rPr>
        <w:t>Redis</w:t>
      </w:r>
      <w:r>
        <w:rPr>
          <w:rFonts w:ascii="Times New Roman" w:eastAsia="宋体" w:hAnsi="Times New Roman"/>
          <w:sz w:val="24"/>
          <w:lang w:eastAsia="zh-CN"/>
        </w:rPr>
        <w:t>作为缓存层提升性能，</w:t>
      </w:r>
      <w:r>
        <w:rPr>
          <w:rFonts w:ascii="Times New Roman" w:eastAsia="宋体" w:hAnsi="Times New Roman"/>
          <w:sz w:val="24"/>
          <w:lang w:eastAsia="zh-CN"/>
        </w:rPr>
        <w:t>JWT Token</w:t>
      </w:r>
      <w:r>
        <w:rPr>
          <w:rFonts w:ascii="Times New Roman" w:eastAsia="宋体" w:hAnsi="Times New Roman"/>
          <w:sz w:val="24"/>
          <w:lang w:eastAsia="zh-CN"/>
        </w:rPr>
        <w:t>实现无状态身份认证。通过集成百度</w:t>
      </w:r>
      <w:r>
        <w:rPr>
          <w:rFonts w:ascii="Times New Roman" w:eastAsia="宋体" w:hAnsi="Times New Roman"/>
          <w:sz w:val="24"/>
          <w:lang w:eastAsia="zh-CN"/>
        </w:rPr>
        <w:t>AI</w:t>
      </w:r>
      <w:r>
        <w:rPr>
          <w:rFonts w:ascii="Times New Roman" w:eastAsia="宋体" w:hAnsi="Times New Roman"/>
          <w:sz w:val="24"/>
          <w:lang w:eastAsia="zh-CN"/>
        </w:rPr>
        <w:t>植物识别</w:t>
      </w:r>
      <w:r>
        <w:rPr>
          <w:rFonts w:ascii="Times New Roman" w:eastAsia="宋体" w:hAnsi="Times New Roman"/>
          <w:sz w:val="24"/>
          <w:lang w:eastAsia="zh-CN"/>
        </w:rPr>
        <w:t>API</w:t>
      </w:r>
      <w:r>
        <w:rPr>
          <w:rFonts w:ascii="Times New Roman" w:eastAsia="宋体" w:hAnsi="Times New Roman"/>
          <w:sz w:val="24"/>
          <w:lang w:eastAsia="zh-CN"/>
        </w:rPr>
        <w:t>实现了拍照识花功能，集成和风天气</w:t>
      </w:r>
      <w:r>
        <w:rPr>
          <w:rFonts w:ascii="Times New Roman" w:eastAsia="宋体" w:hAnsi="Times New Roman"/>
          <w:sz w:val="24"/>
          <w:lang w:eastAsia="zh-CN"/>
        </w:rPr>
        <w:t>API</w:t>
      </w:r>
      <w:r>
        <w:rPr>
          <w:rFonts w:ascii="Times New Roman" w:eastAsia="宋体" w:hAnsi="Times New Roman"/>
          <w:sz w:val="24"/>
          <w:lang w:eastAsia="zh-CN"/>
        </w:rPr>
        <w:t>实现了天气联动的智能浇水建议，通过</w:t>
      </w:r>
      <w:r>
        <w:rPr>
          <w:rFonts w:ascii="Times New Roman" w:eastAsia="宋体" w:hAnsi="Times New Roman"/>
          <w:sz w:val="24"/>
          <w:lang w:eastAsia="zh-CN"/>
        </w:rPr>
        <w:t>Spring Mail</w:t>
      </w:r>
      <w:r>
        <w:rPr>
          <w:rFonts w:ascii="Times New Roman" w:eastAsia="宋体" w:hAnsi="Times New Roman"/>
          <w:sz w:val="24"/>
          <w:lang w:eastAsia="zh-CN"/>
        </w:rPr>
        <w:t>实现了邮件提醒功能。</w:t>
      </w:r>
    </w:p>
    <w:p w14:paraId="6243787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系统实现了用户管理、植物信息管理、养护计划管理、天气联动、</w:t>
      </w:r>
      <w:r>
        <w:rPr>
          <w:rFonts w:ascii="Times New Roman" w:eastAsia="宋体" w:hAnsi="Times New Roman"/>
          <w:sz w:val="24"/>
          <w:lang w:eastAsia="zh-CN"/>
        </w:rPr>
        <w:t>AI</w:t>
      </w:r>
      <w:r>
        <w:rPr>
          <w:rFonts w:ascii="Times New Roman" w:eastAsia="宋体" w:hAnsi="Times New Roman"/>
          <w:sz w:val="24"/>
          <w:lang w:eastAsia="zh-CN"/>
        </w:rPr>
        <w:t>识别、论坛交流、植物日记、照片管理、提醒通知、系统公告等完整功能模块，涵盖了植物养护管理的各个环节。经过详细的需求分析、系统设计、编码实现和系统测试，系统功能正确、性能稳定、界面友好、操作便捷，能够有效帮助用户科学管理植物养护活动，满足了最初的设计目标。</w:t>
      </w:r>
    </w:p>
    <w:p w14:paraId="5171A7B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通过本项目的完整开发实践，我在以下方面获得了显著的提升：一是深入掌握了</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Vue 3</w:t>
      </w:r>
      <w:r>
        <w:rPr>
          <w:rFonts w:ascii="Times New Roman" w:eastAsia="宋体" w:hAnsi="Times New Roman"/>
          <w:sz w:val="24"/>
          <w:lang w:eastAsia="zh-CN"/>
        </w:rPr>
        <w:t>、</w:t>
      </w:r>
      <w:r>
        <w:rPr>
          <w:rFonts w:ascii="Times New Roman" w:eastAsia="宋体" w:hAnsi="Times New Roman"/>
          <w:sz w:val="24"/>
          <w:lang w:eastAsia="zh-CN"/>
        </w:rPr>
        <w:t>MyBatis Plus</w:t>
      </w:r>
      <w:r>
        <w:rPr>
          <w:rFonts w:ascii="Times New Roman" w:eastAsia="宋体" w:hAnsi="Times New Roman"/>
          <w:sz w:val="24"/>
          <w:lang w:eastAsia="zh-CN"/>
        </w:rPr>
        <w:t>等主流</w:t>
      </w:r>
      <w:r>
        <w:rPr>
          <w:rFonts w:ascii="Times New Roman" w:eastAsia="宋体" w:hAnsi="Times New Roman"/>
          <w:sz w:val="24"/>
          <w:lang w:eastAsia="zh-CN"/>
        </w:rPr>
        <w:t>Web</w:t>
      </w:r>
      <w:r>
        <w:rPr>
          <w:rFonts w:ascii="Times New Roman" w:eastAsia="宋体" w:hAnsi="Times New Roman"/>
          <w:sz w:val="24"/>
          <w:lang w:eastAsia="zh-CN"/>
        </w:rPr>
        <w:t>开发技术的核心原理和实际应用；二是积累了前后端分离项目从需求分析到部署上线的完整开发经验；三是加深了对数据库设计、接口设计、安全防护等关键环节的理解；四是提高了独立分析问题和解决问题的能力。这些收获将为我今后的学习和工作奠定坚实的基础。</w:t>
      </w:r>
    </w:p>
    <w:p w14:paraId="103C6862" w14:textId="77777777" w:rsidR="00A75826" w:rsidRDefault="00000000">
      <w:pPr>
        <w:spacing w:before="120" w:after="120" w:line="360" w:lineRule="auto"/>
        <w:outlineLvl w:val="1"/>
        <w:rPr>
          <w:lang w:eastAsia="zh-CN"/>
        </w:rPr>
      </w:pPr>
      <w:bookmarkStart w:id="71" w:name="_Toc5978"/>
      <w:r>
        <w:rPr>
          <w:rFonts w:ascii="Times New Roman" w:eastAsia="黑体" w:hAnsi="Times New Roman"/>
          <w:b/>
          <w:sz w:val="28"/>
          <w:lang w:eastAsia="zh-CN"/>
        </w:rPr>
        <w:t xml:space="preserve">7.2  </w:t>
      </w:r>
      <w:r>
        <w:rPr>
          <w:rFonts w:ascii="Times New Roman" w:eastAsia="黑体" w:hAnsi="Times New Roman"/>
          <w:b/>
          <w:sz w:val="28"/>
          <w:lang w:eastAsia="zh-CN"/>
        </w:rPr>
        <w:t>不足与展望</w:t>
      </w:r>
      <w:bookmarkEnd w:id="71"/>
    </w:p>
    <w:p w14:paraId="787D3AF5"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受限于开发时间和个人技术能力，系统仍存在一些不足之处，有待在未来的研究和开发中加以改进和完善。</w:t>
      </w:r>
    </w:p>
    <w:p w14:paraId="774BD484"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第一，</w:t>
      </w:r>
      <w:r>
        <w:rPr>
          <w:rFonts w:ascii="Times New Roman" w:eastAsia="宋体" w:hAnsi="Times New Roman"/>
          <w:sz w:val="24"/>
          <w:lang w:eastAsia="zh-CN"/>
        </w:rPr>
        <w:t>AI</w:t>
      </w:r>
      <w:r>
        <w:rPr>
          <w:rFonts w:ascii="Times New Roman" w:eastAsia="宋体" w:hAnsi="Times New Roman"/>
          <w:sz w:val="24"/>
          <w:lang w:eastAsia="zh-CN"/>
        </w:rPr>
        <w:t>识别功能依赖百度</w:t>
      </w:r>
      <w:r>
        <w:rPr>
          <w:rFonts w:ascii="Times New Roman" w:eastAsia="宋体" w:hAnsi="Times New Roman"/>
          <w:sz w:val="24"/>
          <w:lang w:eastAsia="zh-CN"/>
        </w:rPr>
        <w:t>AI</w:t>
      </w:r>
      <w:r>
        <w:rPr>
          <w:rFonts w:ascii="Times New Roman" w:eastAsia="宋体" w:hAnsi="Times New Roman"/>
          <w:sz w:val="24"/>
          <w:lang w:eastAsia="zh-CN"/>
        </w:rPr>
        <w:t>的在线接口，需要网络连接才能使用，在网络不稳定或离线环境下无法提供服务。未来可以考虑集成轻量级的本地识别模型，或增加离线缓存机制，在网络恢复后自动同步识别结果。</w:t>
      </w:r>
    </w:p>
    <w:p w14:paraId="3324D48C" w14:textId="77777777" w:rsidR="00A75826" w:rsidRDefault="00000000">
      <w:pPr>
        <w:spacing w:after="0" w:line="360" w:lineRule="auto"/>
        <w:ind w:firstLine="480"/>
        <w:jc w:val="both"/>
        <w:rPr>
          <w:lang w:eastAsia="zh-CN"/>
        </w:rPr>
      </w:pPr>
      <w:r>
        <w:rPr>
          <w:rFonts w:ascii="Times New Roman" w:eastAsia="宋体" w:hAnsi="Times New Roman"/>
          <w:sz w:val="24"/>
        </w:rPr>
        <w:t>第二，论坛模块的功能较为基础，仅支持基本的帖子发布和评论互动，缺乏</w:t>
      </w:r>
      <w:r>
        <w:rPr>
          <w:rFonts w:ascii="Times New Roman" w:eastAsia="宋体" w:hAnsi="Times New Roman"/>
          <w:sz w:val="24"/>
        </w:rPr>
        <w:t>@</w:t>
      </w:r>
      <w:r>
        <w:rPr>
          <w:rFonts w:ascii="Times New Roman" w:eastAsia="宋体" w:hAnsi="Times New Roman"/>
          <w:sz w:val="24"/>
        </w:rPr>
        <w:t>用户、私信、收藏、举报等更丰富的社交功能。</w:t>
      </w:r>
      <w:r>
        <w:rPr>
          <w:rFonts w:ascii="Times New Roman" w:eastAsia="宋体" w:hAnsi="Times New Roman"/>
          <w:sz w:val="24"/>
          <w:lang w:eastAsia="zh-CN"/>
        </w:rPr>
        <w:t>未来可以进一步完善社区功能，打造活跃的植物养护交流平台。</w:t>
      </w:r>
    </w:p>
    <w:p w14:paraId="26FADDC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三，系统已实现Web端的响应式设计，通过CSS媒体查询和专项优化适配了移动端浏览器。未来可以进一步开发移动端App（Android和iOS）或微信小程序版本，利用移动设备的原生摄像头和GPS定位功能，提供更加便捷的拍照识花和位置天气服务，同时支持离线缓存和推送通知等原生功能，进一步提升用户的使用体验。</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011B93E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四，养护建议的智能化程度还有较大提升空间。当前系统的浇水建议主要基于预设的规则引擎（如根据天气状况和温度阈值判断），较为简单。未来可以引入机器学习算法，通过分析用户的历史养护数据、植物的生长反馈和环境数据，提供更加精准和个性化的养护建议。</w:t>
      </w:r>
    </w:p>
    <w:p w14:paraId="1A05F8F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第五，系统可以考虑引入物联网（</w:t>
      </w:r>
      <w:r>
        <w:rPr>
          <w:rFonts w:ascii="Times New Roman" w:eastAsia="宋体" w:hAnsi="Times New Roman"/>
          <w:sz w:val="24"/>
          <w:lang w:eastAsia="zh-CN"/>
        </w:rPr>
        <w:t>IoT</w:t>
      </w:r>
      <w:r>
        <w:rPr>
          <w:rFonts w:ascii="Times New Roman" w:eastAsia="宋体" w:hAnsi="Times New Roman"/>
          <w:sz w:val="24"/>
          <w:lang w:eastAsia="zh-CN"/>
        </w:rPr>
        <w:t>）技术，通过部署土壤湿度传感器、光照传感器等智能设备，自动采集植物的环境数据，实现自动化的环境监测和智能浇灌控制，进一步提升养护管理的智能化水平。</w:t>
      </w:r>
    </w:p>
    <w:p w14:paraId="722D9CE2" w14:textId="77777777" w:rsidR="00A75826" w:rsidRDefault="00000000">
      <w:pPr>
        <w:rPr>
          <w:lang w:eastAsia="zh-CN"/>
        </w:rPr>
      </w:pPr>
      <w:r>
        <w:rPr>
          <w:lang w:eastAsia="zh-CN"/>
        </w:rPr>
        <w:br w:type="page"/>
      </w:r>
    </w:p>
    <w:p w14:paraId="5AE87E6D" w14:textId="77777777" w:rsidR="00A75826" w:rsidRDefault="00000000">
      <w:pPr>
        <w:spacing w:before="240" w:after="240" w:line="240" w:lineRule="auto"/>
        <w:jc w:val="center"/>
        <w:outlineLvl w:val="0"/>
        <w:rPr>
          <w:lang w:eastAsia="zh-CN"/>
        </w:rPr>
      </w:pPr>
      <w:bookmarkStart w:id="72" w:name="_Toc15865"/>
      <w:r>
        <w:rPr>
          <w:rFonts w:ascii="Times New Roman" w:eastAsia="黑体" w:hAnsi="Times New Roman"/>
          <w:b/>
          <w:sz w:val="32"/>
          <w:lang w:eastAsia="zh-CN"/>
        </w:rPr>
        <w:lastRenderedPageBreak/>
        <w:t>参考文献</w:t>
      </w:r>
      <w:bookmarkEnd w:id="72"/>
    </w:p>
    <w:p w14:paraId="2447089F"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w:t>
      </w:r>
      <w:r>
        <w:rPr>
          <w:rFonts w:ascii="Times New Roman" w:eastAsia="宋体" w:hAnsi="Times New Roman"/>
          <w:sz w:val="24"/>
          <w:lang w:eastAsia="zh-CN"/>
        </w:rPr>
        <w:t>周宁</w:t>
      </w:r>
      <w:r>
        <w:rPr>
          <w:rFonts w:ascii="Times New Roman" w:eastAsia="宋体" w:hAnsi="Times New Roman"/>
          <w:sz w:val="24"/>
          <w:lang w:eastAsia="zh-CN"/>
        </w:rPr>
        <w:t>.</w:t>
      </w:r>
      <w:r>
        <w:rPr>
          <w:rFonts w:ascii="Times New Roman" w:eastAsia="宋体" w:hAnsi="Times New Roman"/>
          <w:sz w:val="24"/>
          <w:lang w:eastAsia="zh-CN"/>
        </w:rPr>
        <w:t>家庭园艺植物的栽培与养护</w:t>
      </w:r>
      <w:r>
        <w:rPr>
          <w:rFonts w:ascii="Times New Roman" w:eastAsia="宋体" w:hAnsi="Times New Roman"/>
          <w:sz w:val="24"/>
          <w:lang w:eastAsia="zh-CN"/>
        </w:rPr>
        <w:t>[J].</w:t>
      </w:r>
      <w:r>
        <w:rPr>
          <w:rFonts w:ascii="Times New Roman" w:eastAsia="宋体" w:hAnsi="Times New Roman"/>
          <w:sz w:val="24"/>
          <w:lang w:eastAsia="zh-CN"/>
        </w:rPr>
        <w:t>农机市场</w:t>
      </w:r>
      <w:r>
        <w:rPr>
          <w:rFonts w:ascii="Times New Roman" w:eastAsia="宋体" w:hAnsi="Times New Roman"/>
          <w:sz w:val="24"/>
          <w:lang w:eastAsia="zh-CN"/>
        </w:rPr>
        <w:t>,2025,(07):114-116.</w:t>
      </w:r>
    </w:p>
    <w:p w14:paraId="54227A40"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[2]</w:t>
      </w:r>
      <w:r>
        <w:rPr>
          <w:rFonts w:ascii="Times New Roman" w:eastAsia="宋体" w:hAnsi="Times New Roman"/>
          <w:sz w:val="24"/>
          <w:lang w:eastAsia="zh-CN"/>
        </w:rPr>
        <w:t>徐金婵</w:t>
      </w:r>
      <w:r>
        <w:rPr>
          <w:rFonts w:ascii="Times New Roman" w:eastAsia="宋体" w:hAnsi="Times New Roman"/>
          <w:sz w:val="24"/>
          <w:lang w:eastAsia="zh-CN"/>
        </w:rPr>
        <w:t>.</w:t>
      </w:r>
      <w:r>
        <w:rPr>
          <w:rFonts w:ascii="Times New Roman" w:eastAsia="宋体" w:hAnsi="Times New Roman"/>
          <w:sz w:val="24"/>
          <w:lang w:eastAsia="zh-CN"/>
        </w:rPr>
        <w:t>基于交互式体验的校园植物科普小程序开发与应用研究</w:t>
      </w:r>
      <w:r>
        <w:rPr>
          <w:rFonts w:ascii="Times New Roman" w:eastAsia="宋体" w:hAnsi="Times New Roman"/>
          <w:sz w:val="24"/>
          <w:lang w:eastAsia="zh-CN"/>
        </w:rPr>
        <w:t>[D].</w:t>
      </w:r>
      <w:r>
        <w:rPr>
          <w:rFonts w:ascii="Times New Roman" w:eastAsia="宋体" w:hAnsi="Times New Roman"/>
          <w:sz w:val="24"/>
          <w:lang w:eastAsia="zh-CN"/>
        </w:rPr>
        <w:t>广东技术师范大学</w:t>
      </w:r>
      <w:r>
        <w:rPr>
          <w:rFonts w:ascii="Times New Roman" w:eastAsia="宋体" w:hAnsi="Times New Roman"/>
          <w:sz w:val="24"/>
          <w:lang w:eastAsia="zh-CN"/>
        </w:rPr>
        <w:t>,2025.</w:t>
      </w:r>
    </w:p>
    <w:p w14:paraId="49B8D5D2"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[3]</w:t>
      </w:r>
      <w:r>
        <w:rPr>
          <w:rFonts w:ascii="Times New Roman" w:eastAsia="宋体" w:hAnsi="Times New Roman"/>
          <w:sz w:val="24"/>
          <w:lang w:eastAsia="zh-CN"/>
        </w:rPr>
        <w:t>宫红霞</w:t>
      </w:r>
      <w:r>
        <w:rPr>
          <w:rFonts w:ascii="Times New Roman" w:eastAsia="宋体" w:hAnsi="Times New Roman"/>
          <w:sz w:val="24"/>
          <w:lang w:eastAsia="zh-CN"/>
        </w:rPr>
        <w:t>.</w:t>
      </w:r>
      <w:r>
        <w:rPr>
          <w:rFonts w:ascii="Times New Roman" w:eastAsia="宋体" w:hAnsi="Times New Roman"/>
          <w:sz w:val="24"/>
          <w:lang w:eastAsia="zh-CN"/>
        </w:rPr>
        <w:t>高校绿化管理信息系统设计与实现思路</w:t>
      </w:r>
      <w:r>
        <w:rPr>
          <w:rFonts w:ascii="Times New Roman" w:eastAsia="宋体" w:hAnsi="Times New Roman"/>
          <w:sz w:val="24"/>
          <w:lang w:eastAsia="zh-CN"/>
        </w:rPr>
        <w:t>——</w:t>
      </w:r>
      <w:r>
        <w:rPr>
          <w:rFonts w:ascii="Times New Roman" w:eastAsia="宋体" w:hAnsi="Times New Roman"/>
          <w:sz w:val="24"/>
          <w:lang w:eastAsia="zh-CN"/>
        </w:rPr>
        <w:t>以中国石油大学（华东）为例</w:t>
      </w:r>
      <w:r>
        <w:rPr>
          <w:rFonts w:ascii="Times New Roman" w:eastAsia="宋体" w:hAnsi="Times New Roman"/>
          <w:sz w:val="24"/>
          <w:lang w:eastAsia="zh-CN"/>
        </w:rPr>
        <w:t>[J].</w:t>
      </w:r>
      <w:r>
        <w:rPr>
          <w:rFonts w:ascii="Times New Roman" w:eastAsia="宋体" w:hAnsi="Times New Roman"/>
          <w:sz w:val="24"/>
          <w:lang w:eastAsia="zh-CN"/>
        </w:rPr>
        <w:t>现代园艺</w:t>
      </w:r>
      <w:r>
        <w:rPr>
          <w:rFonts w:ascii="Times New Roman" w:eastAsia="宋体" w:hAnsi="Times New Roman"/>
          <w:sz w:val="24"/>
          <w:lang w:eastAsia="zh-CN"/>
        </w:rPr>
        <w:t>,2025,48(15):167-171.</w:t>
      </w:r>
    </w:p>
    <w:p w14:paraId="52EFBAB2"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[4]</w:t>
      </w:r>
      <w:r>
        <w:rPr>
          <w:rFonts w:ascii="Times New Roman" w:eastAsia="宋体" w:hAnsi="Times New Roman"/>
          <w:sz w:val="24"/>
          <w:lang w:eastAsia="zh-CN"/>
        </w:rPr>
        <w:t>顾俊哲</w:t>
      </w:r>
      <w:r>
        <w:rPr>
          <w:rFonts w:ascii="Times New Roman" w:eastAsia="宋体" w:hAnsi="Times New Roman"/>
          <w:sz w:val="24"/>
          <w:lang w:eastAsia="zh-CN"/>
        </w:rPr>
        <w:t>,</w:t>
      </w:r>
      <w:r>
        <w:rPr>
          <w:rFonts w:ascii="Times New Roman" w:eastAsia="宋体" w:hAnsi="Times New Roman"/>
          <w:sz w:val="24"/>
          <w:lang w:eastAsia="zh-CN"/>
        </w:rPr>
        <w:t>纪大勇</w:t>
      </w:r>
      <w:r>
        <w:rPr>
          <w:rFonts w:ascii="Times New Roman" w:eastAsia="宋体" w:hAnsi="Times New Roman"/>
          <w:sz w:val="24"/>
          <w:lang w:eastAsia="zh-CN"/>
        </w:rPr>
        <w:t>,</w:t>
      </w:r>
      <w:r>
        <w:rPr>
          <w:rFonts w:ascii="Times New Roman" w:eastAsia="宋体" w:hAnsi="Times New Roman"/>
          <w:sz w:val="24"/>
          <w:lang w:eastAsia="zh-CN"/>
        </w:rPr>
        <w:t>魏宇昆</w:t>
      </w:r>
      <w:r>
        <w:rPr>
          <w:rFonts w:ascii="Times New Roman" w:eastAsia="宋体" w:hAnsi="Times New Roman"/>
          <w:sz w:val="24"/>
          <w:lang w:eastAsia="zh-CN"/>
        </w:rPr>
        <w:t>,</w:t>
      </w:r>
      <w:r>
        <w:rPr>
          <w:rFonts w:ascii="Times New Roman" w:eastAsia="宋体" w:hAnsi="Times New Roman"/>
          <w:sz w:val="24"/>
          <w:lang w:eastAsia="zh-CN"/>
        </w:rPr>
        <w:t>等</w:t>
      </w:r>
      <w:r>
        <w:rPr>
          <w:rFonts w:ascii="Times New Roman" w:eastAsia="宋体" w:hAnsi="Times New Roman"/>
          <w:sz w:val="24"/>
          <w:lang w:eastAsia="zh-CN"/>
        </w:rPr>
        <w:t>.</w:t>
      </w:r>
      <w:r>
        <w:rPr>
          <w:rFonts w:ascii="Times New Roman" w:eastAsia="宋体" w:hAnsi="Times New Roman"/>
          <w:sz w:val="24"/>
          <w:lang w:eastAsia="zh-CN"/>
        </w:rPr>
        <w:t>上海植物园活植物管理系统设计与应用</w:t>
      </w:r>
      <w:r>
        <w:rPr>
          <w:rFonts w:ascii="Times New Roman" w:eastAsia="宋体" w:hAnsi="Times New Roman"/>
          <w:sz w:val="24"/>
          <w:lang w:eastAsia="zh-CN"/>
        </w:rPr>
        <w:t>[J].</w:t>
      </w:r>
      <w:r>
        <w:rPr>
          <w:rFonts w:ascii="Times New Roman" w:eastAsia="宋体" w:hAnsi="Times New Roman"/>
          <w:sz w:val="24"/>
          <w:lang w:eastAsia="zh-CN"/>
        </w:rPr>
        <w:t>园林</w:t>
      </w:r>
      <w:r>
        <w:rPr>
          <w:rFonts w:ascii="Times New Roman" w:eastAsia="宋体" w:hAnsi="Times New Roman"/>
          <w:sz w:val="24"/>
          <w:lang w:eastAsia="zh-CN"/>
        </w:rPr>
        <w:t>,2024,41(S1):26-38.</w:t>
      </w:r>
    </w:p>
    <w:p w14:paraId="51DA1D99"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[5]</w:t>
      </w:r>
      <w:r>
        <w:rPr>
          <w:rFonts w:ascii="Times New Roman" w:eastAsia="宋体" w:hAnsi="Times New Roman"/>
          <w:sz w:val="24"/>
          <w:lang w:eastAsia="zh-CN"/>
        </w:rPr>
        <w:t>洪习欢</w:t>
      </w:r>
      <w:r>
        <w:rPr>
          <w:rFonts w:ascii="Times New Roman" w:eastAsia="宋体" w:hAnsi="Times New Roman"/>
          <w:sz w:val="24"/>
          <w:lang w:eastAsia="zh-CN"/>
        </w:rPr>
        <w:t>,</w:t>
      </w:r>
      <w:r>
        <w:rPr>
          <w:rFonts w:ascii="Times New Roman" w:eastAsia="宋体" w:hAnsi="Times New Roman"/>
          <w:sz w:val="24"/>
          <w:lang w:eastAsia="zh-CN"/>
        </w:rPr>
        <w:t>罗小巧</w:t>
      </w:r>
      <w:r>
        <w:rPr>
          <w:rFonts w:ascii="Times New Roman" w:eastAsia="宋体" w:hAnsi="Times New Roman"/>
          <w:sz w:val="24"/>
          <w:lang w:eastAsia="zh-CN"/>
        </w:rPr>
        <w:t>,</w:t>
      </w:r>
      <w:r>
        <w:rPr>
          <w:rFonts w:ascii="Times New Roman" w:eastAsia="宋体" w:hAnsi="Times New Roman"/>
          <w:sz w:val="24"/>
          <w:lang w:eastAsia="zh-CN"/>
        </w:rPr>
        <w:t>任艺婷</w:t>
      </w:r>
      <w:r>
        <w:rPr>
          <w:rFonts w:ascii="Times New Roman" w:eastAsia="宋体" w:hAnsi="Times New Roman"/>
          <w:sz w:val="24"/>
          <w:lang w:eastAsia="zh-CN"/>
        </w:rPr>
        <w:t>,</w:t>
      </w:r>
      <w:r>
        <w:rPr>
          <w:rFonts w:ascii="Times New Roman" w:eastAsia="宋体" w:hAnsi="Times New Roman"/>
          <w:sz w:val="24"/>
          <w:lang w:eastAsia="zh-CN"/>
        </w:rPr>
        <w:t>等</w:t>
      </w:r>
      <w:r>
        <w:rPr>
          <w:rFonts w:ascii="Times New Roman" w:eastAsia="宋体" w:hAnsi="Times New Roman"/>
          <w:sz w:val="24"/>
          <w:lang w:eastAsia="zh-CN"/>
        </w:rPr>
        <w:t>.</w:t>
      </w:r>
      <w:r>
        <w:rPr>
          <w:rFonts w:ascii="Times New Roman" w:eastAsia="宋体" w:hAnsi="Times New Roman"/>
          <w:sz w:val="24"/>
          <w:lang w:eastAsia="zh-CN"/>
        </w:rPr>
        <w:t>基于</w:t>
      </w:r>
      <w:r>
        <w:rPr>
          <w:rFonts w:ascii="Times New Roman" w:eastAsia="宋体" w:hAnsi="Times New Roman"/>
          <w:sz w:val="24"/>
          <w:lang w:eastAsia="zh-CN"/>
        </w:rPr>
        <w:t>SSM</w:t>
      </w:r>
      <w:r>
        <w:rPr>
          <w:rFonts w:ascii="Times New Roman" w:eastAsia="宋体" w:hAnsi="Times New Roman"/>
          <w:sz w:val="24"/>
          <w:lang w:eastAsia="zh-CN"/>
        </w:rPr>
        <w:t>框架的绿植管理与推荐系统</w:t>
      </w:r>
      <w:r>
        <w:rPr>
          <w:rFonts w:ascii="Times New Roman" w:eastAsia="宋体" w:hAnsi="Times New Roman"/>
          <w:sz w:val="24"/>
          <w:lang w:eastAsia="zh-CN"/>
        </w:rPr>
        <w:t>[J].</w:t>
      </w:r>
      <w:r>
        <w:rPr>
          <w:rFonts w:ascii="Times New Roman" w:eastAsia="宋体" w:hAnsi="Times New Roman"/>
          <w:sz w:val="24"/>
          <w:lang w:eastAsia="zh-CN"/>
        </w:rPr>
        <w:t>电子测量技术</w:t>
      </w:r>
      <w:r>
        <w:rPr>
          <w:rFonts w:ascii="Times New Roman" w:eastAsia="宋体" w:hAnsi="Times New Roman"/>
          <w:sz w:val="24"/>
          <w:lang w:eastAsia="zh-CN"/>
        </w:rPr>
        <w:t>,2020,43(20):165-170.</w:t>
      </w:r>
    </w:p>
    <w:p w14:paraId="37AE55BE"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[6]</w:t>
      </w:r>
      <w:r>
        <w:rPr>
          <w:rFonts w:ascii="Times New Roman" w:eastAsia="宋体" w:hAnsi="Times New Roman"/>
          <w:sz w:val="24"/>
          <w:lang w:eastAsia="zh-CN"/>
        </w:rPr>
        <w:t>洪习欢</w:t>
      </w:r>
      <w:r>
        <w:rPr>
          <w:rFonts w:ascii="Times New Roman" w:eastAsia="宋体" w:hAnsi="Times New Roman"/>
          <w:sz w:val="24"/>
          <w:lang w:eastAsia="zh-CN"/>
        </w:rPr>
        <w:t>.</w:t>
      </w:r>
      <w:r>
        <w:rPr>
          <w:rFonts w:ascii="Times New Roman" w:eastAsia="宋体" w:hAnsi="Times New Roman"/>
          <w:sz w:val="24"/>
          <w:lang w:eastAsia="zh-CN"/>
        </w:rPr>
        <w:t>基于</w:t>
      </w:r>
      <w:r>
        <w:rPr>
          <w:rFonts w:ascii="Times New Roman" w:eastAsia="宋体" w:hAnsi="Times New Roman"/>
          <w:sz w:val="24"/>
          <w:lang w:eastAsia="zh-CN"/>
        </w:rPr>
        <w:t>SSM</w:t>
      </w:r>
      <w:r>
        <w:rPr>
          <w:rFonts w:ascii="Times New Roman" w:eastAsia="宋体" w:hAnsi="Times New Roman"/>
          <w:sz w:val="24"/>
          <w:lang w:eastAsia="zh-CN"/>
        </w:rPr>
        <w:t>的绿植自动浇灌与推荐系统</w:t>
      </w:r>
      <w:r>
        <w:rPr>
          <w:rFonts w:ascii="Times New Roman" w:eastAsia="宋体" w:hAnsi="Times New Roman"/>
          <w:sz w:val="24"/>
          <w:lang w:eastAsia="zh-CN"/>
        </w:rPr>
        <w:t>[D].</w:t>
      </w:r>
      <w:r>
        <w:rPr>
          <w:rFonts w:ascii="Times New Roman" w:eastAsia="宋体" w:hAnsi="Times New Roman"/>
          <w:sz w:val="24"/>
          <w:lang w:eastAsia="zh-CN"/>
        </w:rPr>
        <w:t>华中师范大学</w:t>
      </w:r>
      <w:r>
        <w:rPr>
          <w:rFonts w:ascii="Times New Roman" w:eastAsia="宋体" w:hAnsi="Times New Roman"/>
          <w:sz w:val="24"/>
          <w:lang w:eastAsia="zh-CN"/>
        </w:rPr>
        <w:t>,2020.</w:t>
      </w:r>
    </w:p>
    <w:p w14:paraId="361C27BA"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[7]</w:t>
      </w:r>
      <w:r>
        <w:rPr>
          <w:rFonts w:ascii="Times New Roman" w:eastAsia="宋体" w:hAnsi="Times New Roman"/>
          <w:sz w:val="24"/>
          <w:lang w:eastAsia="zh-CN"/>
        </w:rPr>
        <w:t>王影</w:t>
      </w:r>
      <w:r>
        <w:rPr>
          <w:rFonts w:ascii="Times New Roman" w:eastAsia="宋体" w:hAnsi="Times New Roman"/>
          <w:sz w:val="24"/>
          <w:lang w:eastAsia="zh-CN"/>
        </w:rPr>
        <w:t>.</w:t>
      </w:r>
      <w:r>
        <w:rPr>
          <w:rFonts w:ascii="Times New Roman" w:eastAsia="宋体" w:hAnsi="Times New Roman"/>
          <w:sz w:val="24"/>
          <w:lang w:eastAsia="zh-CN"/>
        </w:rPr>
        <w:t>基于互联网的小汤山苗圃植物电子档案建立</w:t>
      </w:r>
      <w:r>
        <w:rPr>
          <w:rFonts w:ascii="Times New Roman" w:eastAsia="宋体" w:hAnsi="Times New Roman"/>
          <w:sz w:val="24"/>
          <w:lang w:eastAsia="zh-CN"/>
        </w:rPr>
        <w:t>[D].</w:t>
      </w:r>
      <w:r>
        <w:rPr>
          <w:rFonts w:ascii="Times New Roman" w:eastAsia="宋体" w:hAnsi="Times New Roman"/>
          <w:sz w:val="24"/>
          <w:lang w:eastAsia="zh-CN"/>
        </w:rPr>
        <w:t>北京林业大学</w:t>
      </w:r>
      <w:r>
        <w:rPr>
          <w:rFonts w:ascii="Times New Roman" w:eastAsia="宋体" w:hAnsi="Times New Roman"/>
          <w:sz w:val="24"/>
          <w:lang w:eastAsia="zh-CN"/>
        </w:rPr>
        <w:t>,2019.</w:t>
      </w:r>
    </w:p>
    <w:p w14:paraId="712CCBE8"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[8]</w:t>
      </w:r>
      <w:r>
        <w:rPr>
          <w:rFonts w:ascii="Times New Roman" w:eastAsia="宋体" w:hAnsi="Times New Roman"/>
          <w:sz w:val="24"/>
          <w:lang w:eastAsia="zh-CN"/>
        </w:rPr>
        <w:t>陈大清</w:t>
      </w:r>
      <w:r>
        <w:rPr>
          <w:rFonts w:ascii="Times New Roman" w:eastAsia="宋体" w:hAnsi="Times New Roman"/>
          <w:sz w:val="24"/>
          <w:lang w:eastAsia="zh-CN"/>
        </w:rPr>
        <w:t>,</w:t>
      </w:r>
      <w:r>
        <w:rPr>
          <w:rFonts w:ascii="Times New Roman" w:eastAsia="宋体" w:hAnsi="Times New Roman"/>
          <w:sz w:val="24"/>
          <w:lang w:eastAsia="zh-CN"/>
        </w:rPr>
        <w:t>谢秋兰</w:t>
      </w:r>
      <w:r>
        <w:rPr>
          <w:rFonts w:ascii="Times New Roman" w:eastAsia="宋体" w:hAnsi="Times New Roman"/>
          <w:sz w:val="24"/>
          <w:lang w:eastAsia="zh-CN"/>
        </w:rPr>
        <w:t>,</w:t>
      </w:r>
      <w:r>
        <w:rPr>
          <w:rFonts w:ascii="Times New Roman" w:eastAsia="宋体" w:hAnsi="Times New Roman"/>
          <w:sz w:val="24"/>
          <w:lang w:eastAsia="zh-CN"/>
        </w:rPr>
        <w:t>吴军</w:t>
      </w:r>
      <w:r>
        <w:rPr>
          <w:rFonts w:ascii="Times New Roman" w:eastAsia="宋体" w:hAnsi="Times New Roman"/>
          <w:sz w:val="24"/>
          <w:lang w:eastAsia="zh-CN"/>
        </w:rPr>
        <w:t>.</w:t>
      </w:r>
      <w:r>
        <w:rPr>
          <w:rFonts w:ascii="Times New Roman" w:eastAsia="宋体" w:hAnsi="Times New Roman"/>
          <w:sz w:val="24"/>
          <w:lang w:eastAsia="zh-CN"/>
        </w:rPr>
        <w:t>庭院景观空间中园艺作物的科学配置</w:t>
      </w:r>
      <w:r>
        <w:rPr>
          <w:rFonts w:ascii="Times New Roman" w:eastAsia="宋体" w:hAnsi="Times New Roman"/>
          <w:sz w:val="24"/>
          <w:lang w:eastAsia="zh-CN"/>
        </w:rPr>
        <w:t>[J].</w:t>
      </w:r>
      <w:r>
        <w:rPr>
          <w:rFonts w:ascii="Times New Roman" w:eastAsia="宋体" w:hAnsi="Times New Roman"/>
          <w:sz w:val="24"/>
          <w:lang w:eastAsia="zh-CN"/>
        </w:rPr>
        <w:t>江西农业</w:t>
      </w:r>
      <w:r>
        <w:rPr>
          <w:rFonts w:ascii="Times New Roman" w:eastAsia="宋体" w:hAnsi="Times New Roman"/>
          <w:sz w:val="24"/>
          <w:lang w:eastAsia="zh-CN"/>
        </w:rPr>
        <w:t>,2025,(08):54-56.</w:t>
      </w:r>
    </w:p>
    <w:p w14:paraId="5E976C1B"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[9]</w:t>
      </w:r>
      <w:r>
        <w:rPr>
          <w:rFonts w:ascii="Times New Roman" w:eastAsia="宋体" w:hAnsi="Times New Roman"/>
          <w:sz w:val="24"/>
          <w:lang w:eastAsia="zh-CN"/>
        </w:rPr>
        <w:t>潘俊霖</w:t>
      </w:r>
      <w:r>
        <w:rPr>
          <w:rFonts w:ascii="Times New Roman" w:eastAsia="宋体" w:hAnsi="Times New Roman"/>
          <w:sz w:val="24"/>
          <w:lang w:eastAsia="zh-CN"/>
        </w:rPr>
        <w:t>.</w:t>
      </w:r>
      <w:r>
        <w:rPr>
          <w:rFonts w:ascii="Times New Roman" w:eastAsia="宋体" w:hAnsi="Times New Roman"/>
          <w:sz w:val="24"/>
          <w:lang w:eastAsia="zh-CN"/>
        </w:rPr>
        <w:t>园艺疗法疏解城市社区独居老人抑郁情绪的小组工作研究</w:t>
      </w:r>
      <w:r>
        <w:rPr>
          <w:rFonts w:ascii="Times New Roman" w:eastAsia="宋体" w:hAnsi="Times New Roman"/>
          <w:sz w:val="24"/>
          <w:lang w:eastAsia="zh-CN"/>
        </w:rPr>
        <w:t>[D].</w:t>
      </w:r>
      <w:r>
        <w:rPr>
          <w:rFonts w:ascii="Times New Roman" w:eastAsia="宋体" w:hAnsi="Times New Roman"/>
          <w:sz w:val="24"/>
          <w:lang w:eastAsia="zh-CN"/>
        </w:rPr>
        <w:t>中共吉林省委党校</w:t>
      </w:r>
      <w:r>
        <w:rPr>
          <w:rFonts w:ascii="Times New Roman" w:eastAsia="宋体" w:hAnsi="Times New Roman"/>
          <w:sz w:val="24"/>
          <w:lang w:eastAsia="zh-CN"/>
        </w:rPr>
        <w:t>(</w:t>
      </w:r>
      <w:r>
        <w:rPr>
          <w:rFonts w:ascii="Times New Roman" w:eastAsia="宋体" w:hAnsi="Times New Roman"/>
          <w:sz w:val="24"/>
          <w:lang w:eastAsia="zh-CN"/>
        </w:rPr>
        <w:t>吉林省行政学院</w:t>
      </w:r>
      <w:r>
        <w:rPr>
          <w:rFonts w:ascii="Times New Roman" w:eastAsia="宋体" w:hAnsi="Times New Roman"/>
          <w:sz w:val="24"/>
          <w:lang w:eastAsia="zh-CN"/>
        </w:rPr>
        <w:t>),2025.</w:t>
      </w:r>
    </w:p>
    <w:p w14:paraId="721B2624"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[10]</w:t>
      </w:r>
      <w:r>
        <w:rPr>
          <w:rFonts w:ascii="Times New Roman" w:eastAsia="宋体" w:hAnsi="Times New Roman"/>
          <w:sz w:val="24"/>
          <w:lang w:eastAsia="zh-CN"/>
        </w:rPr>
        <w:t>郭杰</w:t>
      </w:r>
      <w:r>
        <w:rPr>
          <w:rFonts w:ascii="Times New Roman" w:eastAsia="宋体" w:hAnsi="Times New Roman"/>
          <w:sz w:val="24"/>
          <w:lang w:eastAsia="zh-CN"/>
        </w:rPr>
        <w:t>,</w:t>
      </w:r>
      <w:r>
        <w:rPr>
          <w:rFonts w:ascii="Times New Roman" w:eastAsia="宋体" w:hAnsi="Times New Roman"/>
          <w:sz w:val="24"/>
          <w:lang w:eastAsia="zh-CN"/>
        </w:rPr>
        <w:t>丁成业</w:t>
      </w:r>
      <w:r>
        <w:rPr>
          <w:rFonts w:ascii="Times New Roman" w:eastAsia="宋体" w:hAnsi="Times New Roman"/>
          <w:sz w:val="24"/>
          <w:lang w:eastAsia="zh-CN"/>
        </w:rPr>
        <w:t>.</w:t>
      </w:r>
      <w:r>
        <w:rPr>
          <w:rFonts w:ascii="Times New Roman" w:eastAsia="宋体" w:hAnsi="Times New Roman"/>
          <w:sz w:val="24"/>
          <w:lang w:eastAsia="zh-CN"/>
        </w:rPr>
        <w:t>云平台下的植物养护微信小程序设计与实现</w:t>
      </w:r>
      <w:r>
        <w:rPr>
          <w:rFonts w:ascii="Times New Roman" w:eastAsia="宋体" w:hAnsi="Times New Roman"/>
          <w:sz w:val="24"/>
          <w:lang w:eastAsia="zh-CN"/>
        </w:rPr>
        <w:t>[J].</w:t>
      </w:r>
      <w:r>
        <w:rPr>
          <w:rFonts w:ascii="Times New Roman" w:eastAsia="宋体" w:hAnsi="Times New Roman"/>
          <w:sz w:val="24"/>
          <w:lang w:eastAsia="zh-CN"/>
        </w:rPr>
        <w:t>电脑编程技巧与维护</w:t>
      </w:r>
      <w:r>
        <w:rPr>
          <w:rFonts w:ascii="Times New Roman" w:eastAsia="宋体" w:hAnsi="Times New Roman"/>
          <w:sz w:val="24"/>
          <w:lang w:eastAsia="zh-CN"/>
        </w:rPr>
        <w:t>,2022,(07):56-58+88.</w:t>
      </w:r>
    </w:p>
    <w:p w14:paraId="16932738"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[11]</w:t>
      </w:r>
      <w:r>
        <w:rPr>
          <w:rFonts w:ascii="Times New Roman" w:eastAsia="宋体" w:hAnsi="Times New Roman"/>
          <w:sz w:val="24"/>
          <w:lang w:eastAsia="zh-CN"/>
        </w:rPr>
        <w:t>张海藩</w:t>
      </w:r>
      <w:r>
        <w:rPr>
          <w:rFonts w:ascii="Times New Roman" w:eastAsia="宋体" w:hAnsi="Times New Roman"/>
          <w:sz w:val="24"/>
          <w:lang w:eastAsia="zh-CN"/>
        </w:rPr>
        <w:t>,</w:t>
      </w:r>
      <w:r>
        <w:rPr>
          <w:rFonts w:ascii="Times New Roman" w:eastAsia="宋体" w:hAnsi="Times New Roman"/>
          <w:sz w:val="24"/>
          <w:lang w:eastAsia="zh-CN"/>
        </w:rPr>
        <w:t>牟永敏</w:t>
      </w:r>
      <w:r>
        <w:rPr>
          <w:rFonts w:ascii="Times New Roman" w:eastAsia="宋体" w:hAnsi="Times New Roman"/>
          <w:sz w:val="24"/>
          <w:lang w:eastAsia="zh-CN"/>
        </w:rPr>
        <w:t>.</w:t>
      </w:r>
      <w:r>
        <w:rPr>
          <w:rFonts w:ascii="Times New Roman" w:eastAsia="宋体" w:hAnsi="Times New Roman"/>
          <w:sz w:val="24"/>
          <w:lang w:eastAsia="zh-CN"/>
        </w:rPr>
        <w:t>软件工程导论</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6</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,2013.</w:t>
      </w:r>
    </w:p>
    <w:p w14:paraId="265457CD"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[12]</w:t>
      </w:r>
      <w:r>
        <w:rPr>
          <w:rFonts w:ascii="Times New Roman" w:eastAsia="宋体" w:hAnsi="Times New Roman"/>
          <w:sz w:val="24"/>
          <w:lang w:eastAsia="zh-CN"/>
        </w:rPr>
        <w:t>王珊</w:t>
      </w:r>
      <w:r>
        <w:rPr>
          <w:rFonts w:ascii="Times New Roman" w:eastAsia="宋体" w:hAnsi="Times New Roman"/>
          <w:sz w:val="24"/>
          <w:lang w:eastAsia="zh-CN"/>
        </w:rPr>
        <w:t>,</w:t>
      </w:r>
      <w:r>
        <w:rPr>
          <w:rFonts w:ascii="Times New Roman" w:eastAsia="宋体" w:hAnsi="Times New Roman"/>
          <w:sz w:val="24"/>
          <w:lang w:eastAsia="zh-CN"/>
        </w:rPr>
        <w:t>萨师煊</w:t>
      </w:r>
      <w:r>
        <w:rPr>
          <w:rFonts w:ascii="Times New Roman" w:eastAsia="宋体" w:hAnsi="Times New Roman"/>
          <w:sz w:val="24"/>
          <w:lang w:eastAsia="zh-CN"/>
        </w:rPr>
        <w:t>.</w:t>
      </w:r>
      <w:r>
        <w:rPr>
          <w:rFonts w:ascii="Times New Roman" w:eastAsia="宋体" w:hAnsi="Times New Roman"/>
          <w:sz w:val="24"/>
          <w:lang w:eastAsia="zh-CN"/>
        </w:rPr>
        <w:t>数据库系统概论</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高等教育出版社</w:t>
      </w:r>
      <w:r>
        <w:rPr>
          <w:rFonts w:ascii="Times New Roman" w:eastAsia="宋体" w:hAnsi="Times New Roman"/>
          <w:sz w:val="24"/>
          <w:lang w:eastAsia="zh-CN"/>
        </w:rPr>
        <w:t>,2014.</w:t>
      </w:r>
    </w:p>
    <w:p w14:paraId="0CB91FC1"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[13]</w:t>
      </w:r>
      <w:r>
        <w:rPr>
          <w:rFonts w:ascii="Times New Roman" w:eastAsia="宋体" w:hAnsi="Times New Roman"/>
          <w:sz w:val="24"/>
          <w:lang w:eastAsia="zh-CN"/>
        </w:rPr>
        <w:t>林信良</w:t>
      </w:r>
      <w:r>
        <w:rPr>
          <w:rFonts w:ascii="Times New Roman" w:eastAsia="宋体" w:hAnsi="Times New Roman"/>
          <w:sz w:val="24"/>
          <w:lang w:eastAsia="zh-CN"/>
        </w:rPr>
        <w:t>.Java JDK 21</w:t>
      </w:r>
      <w:r>
        <w:rPr>
          <w:rFonts w:ascii="Times New Roman" w:eastAsia="宋体" w:hAnsi="Times New Roman"/>
          <w:sz w:val="24"/>
          <w:lang w:eastAsia="zh-CN"/>
        </w:rPr>
        <w:t>学习笔记</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,2024.</w:t>
      </w:r>
    </w:p>
    <w:p w14:paraId="3503DF25"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[14]</w:t>
      </w:r>
      <w:r>
        <w:rPr>
          <w:rFonts w:ascii="Times New Roman" w:eastAsia="宋体" w:hAnsi="Times New Roman"/>
          <w:sz w:val="24"/>
          <w:lang w:eastAsia="zh-CN"/>
        </w:rPr>
        <w:t>明日科技</w:t>
      </w:r>
      <w:r>
        <w:rPr>
          <w:rFonts w:ascii="Times New Roman" w:eastAsia="宋体" w:hAnsi="Times New Roman"/>
          <w:sz w:val="24"/>
          <w:lang w:eastAsia="zh-CN"/>
        </w:rPr>
        <w:t>.Java</w:t>
      </w:r>
      <w:r>
        <w:rPr>
          <w:rFonts w:ascii="Times New Roman" w:eastAsia="宋体" w:hAnsi="Times New Roman"/>
          <w:sz w:val="24"/>
          <w:lang w:eastAsia="zh-CN"/>
        </w:rPr>
        <w:t>从入门到精通</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7</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,2023.</w:t>
      </w:r>
    </w:p>
    <w:p w14:paraId="70945279"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[15]Craig Walls.Spring Boot</w:t>
      </w:r>
      <w:r>
        <w:rPr>
          <w:rFonts w:ascii="Times New Roman" w:eastAsia="宋体" w:hAnsi="Times New Roman"/>
          <w:sz w:val="24"/>
          <w:lang w:eastAsia="zh-CN"/>
        </w:rPr>
        <w:t>实战</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人民邮电出版社</w:t>
      </w:r>
      <w:r>
        <w:rPr>
          <w:rFonts w:ascii="Times New Roman" w:eastAsia="宋体" w:hAnsi="Times New Roman"/>
          <w:sz w:val="24"/>
          <w:lang w:eastAsia="zh-CN"/>
        </w:rPr>
        <w:t>,2019.</w:t>
      </w:r>
    </w:p>
    <w:p w14:paraId="052CE977" w14:textId="77777777" w:rsidR="00A75826" w:rsidRDefault="00000000">
      <w:pPr>
        <w:rPr>
          <w:lang w:eastAsia="zh-CN"/>
        </w:rPr>
      </w:pPr>
      <w:r>
        <w:rPr>
          <w:lang w:eastAsia="zh-CN"/>
        </w:rPr>
        <w:br w:type="page"/>
      </w:r>
    </w:p>
    <w:p w14:paraId="2705374D" w14:textId="77777777" w:rsidR="00A75826" w:rsidRDefault="00000000">
      <w:pPr>
        <w:spacing w:before="240" w:after="240" w:line="240" w:lineRule="auto"/>
        <w:jc w:val="center"/>
        <w:outlineLvl w:val="0"/>
        <w:rPr>
          <w:lang w:eastAsia="zh-CN"/>
        </w:rPr>
      </w:pPr>
      <w:bookmarkStart w:id="73" w:name="_Toc19509"/>
      <w:r>
        <w:rPr>
          <w:rFonts w:ascii="Times New Roman" w:eastAsia="黑体" w:hAnsi="Times New Roman"/>
          <w:b/>
          <w:sz w:val="32"/>
          <w:lang w:eastAsia="zh-CN"/>
        </w:rPr>
        <w:lastRenderedPageBreak/>
        <w:t>致</w:t>
      </w:r>
      <w:r>
        <w:rPr>
          <w:rFonts w:ascii="Times New Roman" w:eastAsia="黑体" w:hAnsi="Times New Roman"/>
          <w:b/>
          <w:sz w:val="32"/>
          <w:lang w:eastAsia="zh-CN"/>
        </w:rPr>
        <w:t xml:space="preserve">  </w:t>
      </w:r>
      <w:r>
        <w:rPr>
          <w:rFonts w:ascii="Times New Roman" w:eastAsia="黑体" w:hAnsi="Times New Roman"/>
          <w:b/>
          <w:sz w:val="32"/>
          <w:lang w:eastAsia="zh-CN"/>
        </w:rPr>
        <w:t>谢</w:t>
      </w:r>
      <w:bookmarkEnd w:id="73"/>
    </w:p>
    <w:p w14:paraId="0E2739E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时光荏苒，转眼间大学四年的学习生活即将画上句号。站在毕业的门槛上回首往事，心中充满了感慨和感恩。在论文完成之际，我要向所有给予我帮助、支持和关爱的人表示最衷心的感谢。</w:t>
      </w:r>
    </w:p>
    <w:p w14:paraId="11E402F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首先，我要特别感谢我的指导教师袁海娣老师。从毕业设计的选题、开题报告的撰写，到系统的设计开发和论文的修改完善，袁老师始终给予了我悉心的指导和耐心</w:t>
      </w:r>
      <w:r>
        <w:rPr>
          <w:rFonts w:ascii="Times New Roman" w:eastAsia="宋体" w:hAnsi="Times New Roman" w:hint="eastAsia"/>
          <w:sz w:val="24"/>
          <w:lang w:eastAsia="zh-CN"/>
        </w:rPr>
        <w:t>地</w:t>
      </w:r>
      <w:r>
        <w:rPr>
          <w:rFonts w:ascii="Times New Roman" w:eastAsia="宋体" w:hAnsi="Times New Roman"/>
          <w:sz w:val="24"/>
          <w:lang w:eastAsia="zh-CN"/>
        </w:rPr>
        <w:t>帮助。每当我在开发过程中遇到技术难题或方向性困惑时，袁老师总能及时给予建设性的建议，帮助我理清思路、找到解决方案。袁老师严谨的治学态度、渊博的专业知识和认真负责的工作作风深深影响了我，这些宝贵的品质将使我受益</w:t>
      </w:r>
      <w:r>
        <w:rPr>
          <w:rFonts w:ascii="Times New Roman" w:eastAsia="宋体" w:hAnsi="Times New Roman" w:hint="eastAsia"/>
          <w:sz w:val="24"/>
          <w:lang w:eastAsia="zh-CN"/>
        </w:rPr>
        <w:t>终生</w:t>
      </w:r>
      <w:r>
        <w:rPr>
          <w:rFonts w:ascii="Times New Roman" w:eastAsia="宋体" w:hAnsi="Times New Roman"/>
          <w:sz w:val="24"/>
          <w:lang w:eastAsia="zh-CN"/>
        </w:rPr>
        <w:t>。</w:t>
      </w:r>
    </w:p>
    <w:p w14:paraId="7353A216"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其次，我要衷心感谢合肥经济学院信息工程学院的各位老师。正是在他们四年的悉心教导下，我系统地学习了计算机科学与技术的专业知识，掌握了程序设计、数据库、软件工程、计算机网络等核心课程的理论和实践技能，为完成本次毕业设计奠定了坚实的专业基础。感谢他们在我求学路上的辛勤付出和无私奉献。</w:t>
      </w:r>
    </w:p>
    <w:p w14:paraId="6A7E21B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同时，我要感谢我的同班同学们。在毕业设计期间，我们经常就技术问题进行讨论和交流，分享各自的开发经验和心得体会。当某位同学遇到困难时，大家都会积极出谋划策，共同寻找解决办法。这种互帮互助的氛围让我在遇到挫折时始终保持信心和动力。感谢你们陪伴我度过了充实而美好的大学时光。</w:t>
      </w:r>
    </w:p>
    <w:p w14:paraId="03DFA5A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最后，我要向我的家人表达最深的感谢。感谢父母多年来在物质和精神上的无私支持，是他们的默默付出和殷切期望，让我能够安心学习、专注学业。他们的理解和包容是我不断前行的最大动力。</w:t>
      </w:r>
    </w:p>
    <w:p w14:paraId="35E3829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毕业不是终点，而是人生新的起点。我将带着在大学期间学到的知识和技能，带着老师和同学们的美好祝愿，以更加饱满的热情和坚定的信念投入到未来的工作和学习中，不负师恩，不负韶华，努力成为一名对社会有贡献的计算机专业人才。</w:t>
      </w:r>
    </w:p>
    <w:p w14:paraId="7EE2B85B" w14:textId="77777777" w:rsidR="00A75826" w:rsidRDefault="00000000">
      <w:pPr>
        <w:spacing w:before="240" w:after="240" w:line="240" w:lineRule="auto"/>
        <w:jc w:val="center"/>
        <w:outlineLvl w:val="0"/>
        <w:rPr>
          <w:lang w:eastAsia="zh-CN"/>
        </w:rPr>
      </w:pPr>
      <w:bookmarkStart w:id="74" w:name="_Toc30889"/>
      <w:r>
        <w:rPr>
          <w:rFonts w:ascii="Times New Roman" w:eastAsia="黑体" w:hAnsi="Times New Roman"/>
          <w:b/>
          <w:sz w:val="32"/>
          <w:lang w:eastAsia="zh-CN"/>
        </w:rPr>
        <w:t>附</w:t>
      </w:r>
      <w:r>
        <w:rPr>
          <w:rFonts w:ascii="Times New Roman" w:eastAsia="黑体" w:hAnsi="Times New Roman"/>
          <w:b/>
          <w:sz w:val="32"/>
          <w:lang w:eastAsia="zh-CN"/>
        </w:rPr>
        <w:t xml:space="preserve">  </w:t>
      </w:r>
      <w:r>
        <w:rPr>
          <w:rFonts w:ascii="Times New Roman" w:eastAsia="黑体" w:hAnsi="Times New Roman"/>
          <w:b/>
          <w:sz w:val="32"/>
          <w:lang w:eastAsia="zh-CN"/>
        </w:rPr>
        <w:t>录</w:t>
      </w:r>
      <w:bookmarkEnd w:id="74"/>
    </w:p>
    <w:p w14:paraId="5AC76F59" w14:textId="77777777" w:rsidR="00A75826" w:rsidRDefault="00000000">
      <w:pPr>
        <w:spacing w:before="240" w:after="240" w:line="360" w:lineRule="auto"/>
        <w:ind w:firstLine="480"/>
        <w:jc w:val="both"/>
        <w:outlineLvl w:val="0"/>
        <w:rPr>
          <w:lang w:eastAsia="zh-CN"/>
        </w:rPr>
      </w:pPr>
      <w:bookmarkStart w:id="75" w:name="_Toc5514"/>
      <w:r>
        <w:rPr>
          <w:rFonts w:ascii="Times New Roman" w:eastAsia="宋体" w:hAnsi="Times New Roman"/>
          <w:b/>
          <w:sz w:val="24"/>
          <w:lang w:eastAsia="zh-CN"/>
        </w:rPr>
        <w:t>附录</w:t>
      </w:r>
      <w:r>
        <w:rPr>
          <w:rFonts w:ascii="Times New Roman" w:eastAsia="宋体" w:hAnsi="Times New Roman"/>
          <w:b/>
          <w:sz w:val="24"/>
          <w:lang w:eastAsia="zh-CN"/>
        </w:rPr>
        <w:t xml:space="preserve">A  </w:t>
      </w:r>
      <w:r>
        <w:rPr>
          <w:rFonts w:ascii="Times New Roman" w:eastAsia="宋体" w:hAnsi="Times New Roman"/>
          <w:b/>
          <w:sz w:val="24"/>
          <w:lang w:eastAsia="zh-CN"/>
        </w:rPr>
        <w:t>系统核心代码</w:t>
      </w:r>
      <w:bookmarkEnd w:id="75"/>
    </w:p>
    <w:p w14:paraId="30078B1D" w14:textId="77777777" w:rsidR="00A75826" w:rsidRDefault="00000000">
      <w:pPr>
        <w:spacing w:line="360" w:lineRule="auto"/>
        <w:ind w:firstLine="480"/>
        <w:jc w:val="both"/>
        <w:rPr>
          <w:lang w:eastAsia="zh-CN"/>
        </w:rPr>
      </w:pPr>
      <w:r>
        <w:rPr>
          <w:rFonts w:ascii="Times New Roman" w:eastAsia="宋体" w:hAnsi="Times New Roman"/>
          <w:sz w:val="24"/>
          <w:lang w:eastAsia="zh-CN"/>
        </w:rPr>
        <w:t>以下列出系统部分核心功能的关键代码实现。</w:t>
      </w:r>
    </w:p>
    <w:p w14:paraId="2C70B2F3" w14:textId="77777777" w:rsidR="00A75826" w:rsidRDefault="00000000">
      <w:pPr>
        <w:spacing w:before="60" w:after="60" w:line="240" w:lineRule="auto"/>
        <w:jc w:val="center"/>
        <w:rPr>
          <w:lang w:eastAsia="zh-CN"/>
        </w:rPr>
      </w:pPr>
      <w:r>
        <w:rPr>
          <w:rFonts w:ascii="Times New Roman" w:eastAsia="黑体" w:hAnsi="Times New Roman"/>
          <w:b/>
          <w:sz w:val="18"/>
          <w:lang w:eastAsia="zh-CN"/>
        </w:rPr>
        <w:lastRenderedPageBreak/>
        <w:t>代码</w:t>
      </w:r>
      <w:r>
        <w:rPr>
          <w:rFonts w:ascii="Times New Roman" w:eastAsia="黑体" w:hAnsi="Times New Roman"/>
          <w:b/>
          <w:sz w:val="18"/>
          <w:lang w:eastAsia="zh-CN"/>
        </w:rPr>
        <w:t>A-1  JWT</w:t>
      </w:r>
      <w:r>
        <w:rPr>
          <w:rFonts w:ascii="Times New Roman" w:eastAsia="黑体" w:hAnsi="Times New Roman"/>
          <w:b/>
          <w:sz w:val="18"/>
          <w:lang w:eastAsia="zh-CN"/>
        </w:rPr>
        <w:t>令牌生成与验证核心代码</w:t>
      </w:r>
    </w:p>
    <w:p w14:paraId="7A8DDED4" w14:textId="77777777" w:rsidR="00A75826" w:rsidRDefault="00000000">
      <w:pPr>
        <w:spacing w:before="20" w:after="20" w:line="240" w:lineRule="auto"/>
        <w:ind w:left="479" w:right="479" w:firstLine="1134"/>
      </w:pPr>
      <w:r>
        <w:rPr>
          <w:rFonts w:ascii="Consolas" w:eastAsia="宋体" w:hAnsi="Consolas"/>
          <w:sz w:val="18"/>
        </w:rPr>
        <w:t>@Component</w:t>
      </w:r>
    </w:p>
    <w:p w14:paraId="2FAA60F4" w14:textId="77777777" w:rsidR="00A75826" w:rsidRDefault="00000000">
      <w:pPr>
        <w:spacing w:before="20" w:after="20" w:line="240" w:lineRule="auto"/>
        <w:ind w:left="479" w:right="479" w:firstLine="1134"/>
      </w:pPr>
      <w:r>
        <w:rPr>
          <w:rFonts w:ascii="Consolas" w:eastAsia="宋体" w:hAnsi="Consolas"/>
          <w:sz w:val="18"/>
        </w:rPr>
        <w:t>public class JwtUtil {</w:t>
      </w:r>
    </w:p>
    <w:p w14:paraId="365646E2" w14:textId="77777777" w:rsidR="00A75826" w:rsidRDefault="00A75826">
      <w:pPr>
        <w:spacing w:line="240" w:lineRule="auto"/>
        <w:ind w:left="479" w:right="479"/>
      </w:pPr>
    </w:p>
    <w:p w14:paraId="26EA2891" w14:textId="77777777" w:rsidR="00A75826" w:rsidRDefault="00000000">
      <w:pPr>
        <w:spacing w:before="20" w:after="20" w:line="240" w:lineRule="auto"/>
        <w:ind w:left="479" w:right="479" w:firstLine="1134"/>
      </w:pPr>
      <w:r>
        <w:rPr>
          <w:rFonts w:ascii="Consolas" w:eastAsia="宋体" w:hAnsi="Consolas"/>
          <w:sz w:val="18"/>
        </w:rPr>
        <w:t xml:space="preserve">    @Value("${jwt.secret}")</w:t>
      </w:r>
    </w:p>
    <w:p w14:paraId="0022FBB3" w14:textId="77777777" w:rsidR="00A75826" w:rsidRDefault="00000000">
      <w:pPr>
        <w:spacing w:before="20" w:after="20" w:line="240" w:lineRule="auto"/>
        <w:ind w:left="479" w:right="479" w:firstLine="1134"/>
      </w:pPr>
      <w:r>
        <w:rPr>
          <w:rFonts w:ascii="Consolas" w:eastAsia="宋体" w:hAnsi="Consolas"/>
          <w:sz w:val="18"/>
        </w:rPr>
        <w:t xml:space="preserve">    private String secret;</w:t>
      </w:r>
    </w:p>
    <w:p w14:paraId="591EBE45" w14:textId="77777777" w:rsidR="00A75826" w:rsidRDefault="00A75826">
      <w:pPr>
        <w:spacing w:line="240" w:lineRule="auto"/>
        <w:ind w:left="479" w:right="479"/>
      </w:pPr>
    </w:p>
    <w:p w14:paraId="0B763869" w14:textId="77777777" w:rsidR="00A75826" w:rsidRDefault="00000000">
      <w:pPr>
        <w:spacing w:before="20" w:after="20" w:line="240" w:lineRule="auto"/>
        <w:ind w:left="479" w:right="479" w:firstLine="1134"/>
      </w:pPr>
      <w:r>
        <w:rPr>
          <w:rFonts w:ascii="Consolas" w:eastAsia="宋体" w:hAnsi="Consolas"/>
          <w:sz w:val="18"/>
        </w:rPr>
        <w:t xml:space="preserve">    @Value("${jwt.expiration}")</w:t>
      </w:r>
    </w:p>
    <w:p w14:paraId="515EBFC1" w14:textId="77777777" w:rsidR="00A75826" w:rsidRDefault="00000000">
      <w:pPr>
        <w:spacing w:before="20" w:after="20" w:line="240" w:lineRule="auto"/>
        <w:ind w:left="479" w:right="479" w:firstLine="1134"/>
      </w:pPr>
      <w:r>
        <w:rPr>
          <w:rFonts w:ascii="Consolas" w:eastAsia="宋体" w:hAnsi="Consolas"/>
          <w:sz w:val="18"/>
        </w:rPr>
        <w:t xml:space="preserve">    private long expiration;</w:t>
      </w:r>
    </w:p>
    <w:p w14:paraId="3AEF1E03" w14:textId="77777777" w:rsidR="00A75826" w:rsidRDefault="00A75826">
      <w:pPr>
        <w:spacing w:line="240" w:lineRule="auto"/>
        <w:ind w:left="479" w:right="479"/>
      </w:pPr>
    </w:p>
    <w:p w14:paraId="025F3D33" w14:textId="77777777" w:rsidR="00A75826" w:rsidRDefault="00000000">
      <w:pPr>
        <w:spacing w:before="20" w:after="20" w:line="240" w:lineRule="auto"/>
        <w:ind w:left="479" w:right="479" w:firstLine="1134"/>
      </w:pPr>
      <w:r>
        <w:rPr>
          <w:rFonts w:ascii="Consolas" w:eastAsia="宋体" w:hAnsi="Consolas"/>
          <w:sz w:val="18"/>
        </w:rPr>
        <w:t xml:space="preserve">    private Key getSigningKey() {</w:t>
      </w:r>
    </w:p>
    <w:p w14:paraId="1ABB746B" w14:textId="77777777" w:rsidR="00A75826" w:rsidRDefault="00000000">
      <w:pPr>
        <w:spacing w:before="20" w:after="20" w:line="240" w:lineRule="auto"/>
        <w:ind w:left="479" w:right="479" w:firstLine="1134"/>
      </w:pPr>
      <w:r>
        <w:rPr>
          <w:rFonts w:ascii="Consolas" w:eastAsia="宋体" w:hAnsi="Consolas"/>
          <w:sz w:val="18"/>
        </w:rPr>
        <w:t xml:space="preserve">        return Keys.hmacShaKeyFor(secret.getBytes(StandardCharsets.UTF_8));</w:t>
      </w:r>
    </w:p>
    <w:p w14:paraId="246DEAC4" w14:textId="77777777" w:rsidR="00A75826" w:rsidRDefault="00000000">
      <w:pPr>
        <w:spacing w:before="20" w:after="20" w:line="240" w:lineRule="auto"/>
        <w:ind w:left="479" w:right="479" w:firstLine="1134"/>
      </w:pPr>
      <w:r>
        <w:rPr>
          <w:rFonts w:ascii="Consolas" w:eastAsia="宋体" w:hAnsi="Consolas"/>
          <w:sz w:val="18"/>
        </w:rPr>
        <w:t xml:space="preserve">    }</w:t>
      </w:r>
    </w:p>
    <w:p w14:paraId="27D42D08" w14:textId="77777777" w:rsidR="00A75826" w:rsidRDefault="00A75826">
      <w:pPr>
        <w:spacing w:line="240" w:lineRule="auto"/>
        <w:ind w:left="479" w:right="479"/>
      </w:pPr>
    </w:p>
    <w:p w14:paraId="11D05EDB" w14:textId="77777777" w:rsidR="00A75826" w:rsidRDefault="00000000">
      <w:pPr>
        <w:spacing w:before="20" w:after="20" w:line="240" w:lineRule="auto"/>
        <w:ind w:left="479" w:right="479" w:firstLine="1134"/>
      </w:pPr>
      <w:r>
        <w:rPr>
          <w:rFonts w:ascii="Consolas" w:eastAsia="宋体" w:hAnsi="Consolas"/>
          <w:sz w:val="18"/>
        </w:rPr>
        <w:t xml:space="preserve">    public String generateToken(Long userId, String username, String role) {</w:t>
      </w:r>
    </w:p>
    <w:p w14:paraId="01D3ADF6" w14:textId="77777777" w:rsidR="00A75826" w:rsidRDefault="00000000">
      <w:pPr>
        <w:spacing w:before="20" w:after="20" w:line="240" w:lineRule="auto"/>
        <w:ind w:left="479" w:right="479" w:firstLine="1134"/>
      </w:pPr>
      <w:r>
        <w:rPr>
          <w:rFonts w:ascii="Consolas" w:eastAsia="宋体" w:hAnsi="Consolas"/>
          <w:sz w:val="18"/>
        </w:rPr>
        <w:t xml:space="preserve">        Map&lt;String, Object&gt; claims = new HashMap&lt;&gt;();</w:t>
      </w:r>
    </w:p>
    <w:p w14:paraId="30C564E6" w14:textId="77777777" w:rsidR="00A75826" w:rsidRDefault="00000000">
      <w:pPr>
        <w:spacing w:before="20" w:after="20" w:line="240" w:lineRule="auto"/>
        <w:ind w:left="479" w:right="479" w:firstLine="1134"/>
      </w:pPr>
      <w:r>
        <w:rPr>
          <w:rFonts w:ascii="Consolas" w:eastAsia="宋体" w:hAnsi="Consolas"/>
          <w:sz w:val="18"/>
        </w:rPr>
        <w:t xml:space="preserve">        claims.put("userId", userId);</w:t>
      </w:r>
    </w:p>
    <w:p w14:paraId="1FBC9DAE" w14:textId="77777777" w:rsidR="00A75826" w:rsidRDefault="00000000">
      <w:pPr>
        <w:spacing w:before="20" w:after="20" w:line="240" w:lineRule="auto"/>
        <w:ind w:left="479" w:right="479" w:firstLine="1134"/>
      </w:pPr>
      <w:r>
        <w:rPr>
          <w:rFonts w:ascii="Consolas" w:eastAsia="宋体" w:hAnsi="Consolas"/>
          <w:sz w:val="18"/>
        </w:rPr>
        <w:t xml:space="preserve">        claims.put("username", username);</w:t>
      </w:r>
    </w:p>
    <w:p w14:paraId="21F9E9B0" w14:textId="77777777" w:rsidR="00A75826" w:rsidRDefault="00000000">
      <w:pPr>
        <w:spacing w:before="20" w:after="20" w:line="240" w:lineRule="auto"/>
        <w:ind w:left="479" w:right="479" w:firstLine="1134"/>
      </w:pPr>
      <w:r>
        <w:rPr>
          <w:rFonts w:ascii="Consolas" w:eastAsia="宋体" w:hAnsi="Consolas"/>
          <w:sz w:val="18"/>
        </w:rPr>
        <w:t xml:space="preserve">        claims.put("role", role);</w:t>
      </w:r>
    </w:p>
    <w:p w14:paraId="0B86D7BD" w14:textId="77777777" w:rsidR="00A75826" w:rsidRDefault="00000000">
      <w:pPr>
        <w:spacing w:before="20" w:after="20" w:line="240" w:lineRule="auto"/>
        <w:ind w:left="479" w:right="479" w:firstLine="1134"/>
      </w:pPr>
      <w:r>
        <w:rPr>
          <w:rFonts w:ascii="Consolas" w:eastAsia="宋体" w:hAnsi="Consolas"/>
          <w:sz w:val="18"/>
        </w:rPr>
        <w:t xml:space="preserve">        long expireTime = System.currentTimeMillis() + expiration * 1000;</w:t>
      </w:r>
    </w:p>
    <w:p w14:paraId="4F0F161F" w14:textId="77777777" w:rsidR="00A75826" w:rsidRDefault="00000000">
      <w:pPr>
        <w:spacing w:before="20" w:after="20" w:line="240" w:lineRule="auto"/>
        <w:ind w:left="479" w:right="479" w:firstLine="1134"/>
      </w:pPr>
      <w:r>
        <w:rPr>
          <w:rFonts w:ascii="Consolas" w:eastAsia="宋体" w:hAnsi="Consolas"/>
          <w:sz w:val="18"/>
        </w:rPr>
        <w:t xml:space="preserve">        return Jwts.builder()</w:t>
      </w:r>
    </w:p>
    <w:p w14:paraId="10D08067" w14:textId="77777777" w:rsidR="00A75826" w:rsidRDefault="00000000">
      <w:pPr>
        <w:spacing w:before="20" w:after="20" w:line="240" w:lineRule="auto"/>
        <w:ind w:left="479" w:right="479" w:firstLine="1134"/>
      </w:pPr>
      <w:r>
        <w:rPr>
          <w:rFonts w:ascii="Consolas" w:eastAsia="宋体" w:hAnsi="Consolas"/>
          <w:sz w:val="18"/>
        </w:rPr>
        <w:t xml:space="preserve">                .setClaims(claims)</w:t>
      </w:r>
    </w:p>
    <w:p w14:paraId="29DA9A6E" w14:textId="77777777" w:rsidR="00A75826" w:rsidRDefault="00000000">
      <w:pPr>
        <w:spacing w:before="20" w:after="20" w:line="240" w:lineRule="auto"/>
        <w:ind w:left="479" w:right="479" w:firstLine="1134"/>
      </w:pPr>
      <w:r>
        <w:rPr>
          <w:rFonts w:ascii="Consolas" w:eastAsia="宋体" w:hAnsi="Consolas"/>
          <w:sz w:val="18"/>
        </w:rPr>
        <w:t xml:space="preserve">                .setSubject(username)</w:t>
      </w:r>
    </w:p>
    <w:p w14:paraId="42632B7A" w14:textId="77777777" w:rsidR="00A75826" w:rsidRDefault="00000000">
      <w:pPr>
        <w:spacing w:before="20" w:after="20" w:line="240" w:lineRule="auto"/>
        <w:ind w:left="479" w:right="479" w:firstLine="1134"/>
      </w:pPr>
      <w:r>
        <w:rPr>
          <w:rFonts w:ascii="Consolas" w:eastAsia="宋体" w:hAnsi="Consolas"/>
          <w:sz w:val="18"/>
        </w:rPr>
        <w:t xml:space="preserve">                .setIssuedAt(new Date())</w:t>
      </w:r>
    </w:p>
    <w:p w14:paraId="7187C607" w14:textId="77777777" w:rsidR="00A75826" w:rsidRDefault="00000000">
      <w:pPr>
        <w:spacing w:before="20" w:after="20" w:line="240" w:lineRule="auto"/>
        <w:ind w:left="479" w:right="479" w:firstLine="1134"/>
      </w:pPr>
      <w:r>
        <w:rPr>
          <w:rFonts w:ascii="Consolas" w:eastAsia="宋体" w:hAnsi="Consolas"/>
          <w:sz w:val="18"/>
        </w:rPr>
        <w:t xml:space="preserve">                .setExpiration(new Date(expireTime))</w:t>
      </w:r>
    </w:p>
    <w:p w14:paraId="00C4EB2A" w14:textId="77777777" w:rsidR="00A75826" w:rsidRDefault="00000000">
      <w:pPr>
        <w:spacing w:before="20" w:after="20" w:line="240" w:lineRule="auto"/>
        <w:ind w:left="479" w:right="479" w:firstLine="1134"/>
      </w:pPr>
      <w:r>
        <w:rPr>
          <w:rFonts w:ascii="Consolas" w:eastAsia="宋体" w:hAnsi="Consolas"/>
          <w:sz w:val="18"/>
        </w:rPr>
        <w:t xml:space="preserve">                .signWith(getSigningKey(), SignatureAlgorithm.HS256)</w:t>
      </w:r>
    </w:p>
    <w:p w14:paraId="1D7E5E09" w14:textId="77777777" w:rsidR="00A75826" w:rsidRDefault="00000000">
      <w:pPr>
        <w:spacing w:before="20" w:after="20" w:line="240" w:lineRule="auto"/>
        <w:ind w:left="479" w:right="479" w:firstLine="1134"/>
      </w:pPr>
      <w:r>
        <w:rPr>
          <w:rFonts w:ascii="Consolas" w:eastAsia="宋体" w:hAnsi="Consolas"/>
          <w:sz w:val="18"/>
        </w:rPr>
        <w:t xml:space="preserve">                .compact();</w:t>
      </w:r>
    </w:p>
    <w:p w14:paraId="13EA4675" w14:textId="77777777" w:rsidR="00A75826" w:rsidRDefault="00000000">
      <w:pPr>
        <w:spacing w:before="20" w:after="20" w:line="240" w:lineRule="auto"/>
        <w:ind w:left="479" w:right="479" w:firstLine="1134"/>
      </w:pPr>
      <w:r>
        <w:rPr>
          <w:rFonts w:ascii="Consolas" w:eastAsia="宋体" w:hAnsi="Consolas"/>
          <w:sz w:val="18"/>
        </w:rPr>
        <w:t xml:space="preserve">    }</w:t>
      </w:r>
    </w:p>
    <w:p w14:paraId="1D9DA48D" w14:textId="77777777" w:rsidR="00A75826" w:rsidRDefault="00A75826">
      <w:pPr>
        <w:spacing w:line="240" w:lineRule="auto"/>
        <w:ind w:left="479" w:right="479"/>
      </w:pPr>
    </w:p>
    <w:p w14:paraId="43BE6D3B" w14:textId="77777777" w:rsidR="00A75826" w:rsidRDefault="00000000">
      <w:pPr>
        <w:spacing w:before="20" w:after="20" w:line="240" w:lineRule="auto"/>
        <w:ind w:left="479" w:right="479" w:firstLine="1134"/>
      </w:pPr>
      <w:r>
        <w:rPr>
          <w:rFonts w:ascii="Consolas" w:eastAsia="宋体" w:hAnsi="Consolas"/>
          <w:sz w:val="18"/>
        </w:rPr>
        <w:t xml:space="preserve">    public Claims getClaimsFromToken(String token) {</w:t>
      </w:r>
    </w:p>
    <w:p w14:paraId="7B7154DF" w14:textId="77777777" w:rsidR="00A75826" w:rsidRDefault="00000000">
      <w:pPr>
        <w:spacing w:before="20" w:after="20" w:line="240" w:lineRule="auto"/>
        <w:ind w:left="479" w:right="479" w:firstLine="1134"/>
      </w:pPr>
      <w:r>
        <w:rPr>
          <w:rFonts w:ascii="Consolas" w:eastAsia="宋体" w:hAnsi="Consolas"/>
          <w:sz w:val="18"/>
        </w:rPr>
        <w:t xml:space="preserve">        return Jwts.parserBuilder()</w:t>
      </w:r>
    </w:p>
    <w:p w14:paraId="45D1EED7" w14:textId="77777777" w:rsidR="00A75826" w:rsidRDefault="00000000">
      <w:pPr>
        <w:spacing w:before="20" w:after="20" w:line="240" w:lineRule="auto"/>
        <w:ind w:left="479" w:right="479" w:firstLine="1134"/>
      </w:pPr>
      <w:r>
        <w:rPr>
          <w:rFonts w:ascii="Consolas" w:eastAsia="宋体" w:hAnsi="Consolas"/>
          <w:sz w:val="18"/>
        </w:rPr>
        <w:t xml:space="preserve">                .setSigningKey(getSigningKey())</w:t>
      </w:r>
    </w:p>
    <w:p w14:paraId="21C48373" w14:textId="77777777" w:rsidR="00A75826" w:rsidRDefault="00000000">
      <w:pPr>
        <w:spacing w:before="20" w:after="20" w:line="240" w:lineRule="auto"/>
        <w:ind w:left="479" w:right="479" w:firstLine="1134"/>
      </w:pPr>
      <w:r>
        <w:rPr>
          <w:rFonts w:ascii="Consolas" w:eastAsia="宋体" w:hAnsi="Consolas"/>
          <w:sz w:val="18"/>
        </w:rPr>
        <w:t xml:space="preserve">                .build()</w:t>
      </w:r>
    </w:p>
    <w:p w14:paraId="0AF3A859" w14:textId="77777777" w:rsidR="00A75826" w:rsidRDefault="00000000">
      <w:pPr>
        <w:spacing w:before="20" w:after="20" w:line="240" w:lineRule="auto"/>
        <w:ind w:left="479" w:right="479" w:firstLine="1134"/>
      </w:pPr>
      <w:r>
        <w:rPr>
          <w:rFonts w:ascii="Consolas" w:eastAsia="宋体" w:hAnsi="Consolas"/>
          <w:sz w:val="18"/>
        </w:rPr>
        <w:t xml:space="preserve">                .parseClaimsJws(token)</w:t>
      </w:r>
    </w:p>
    <w:p w14:paraId="408E2271" w14:textId="77777777" w:rsidR="00A75826" w:rsidRDefault="00000000">
      <w:pPr>
        <w:spacing w:before="20" w:after="20" w:line="240" w:lineRule="auto"/>
        <w:ind w:left="479" w:right="479" w:firstLine="1134"/>
      </w:pPr>
      <w:r>
        <w:rPr>
          <w:rFonts w:ascii="Consolas" w:eastAsia="宋体" w:hAnsi="Consolas"/>
          <w:sz w:val="18"/>
        </w:rPr>
        <w:t xml:space="preserve">                .getBody();</w:t>
      </w:r>
    </w:p>
    <w:p w14:paraId="27CC272A" w14:textId="77777777" w:rsidR="00A75826" w:rsidRDefault="00000000">
      <w:pPr>
        <w:spacing w:before="20" w:after="20" w:line="240" w:lineRule="auto"/>
        <w:ind w:left="479" w:right="479" w:firstLine="1134"/>
      </w:pPr>
      <w:r>
        <w:rPr>
          <w:rFonts w:ascii="Consolas" w:eastAsia="宋体" w:hAnsi="Consolas"/>
          <w:sz w:val="18"/>
        </w:rPr>
        <w:t xml:space="preserve">    }</w:t>
      </w:r>
    </w:p>
    <w:p w14:paraId="5E072F20" w14:textId="77777777" w:rsidR="00A75826" w:rsidRDefault="00000000">
      <w:pPr>
        <w:spacing w:before="20" w:after="20" w:line="240" w:lineRule="auto"/>
        <w:ind w:left="479" w:right="479" w:firstLine="1134"/>
      </w:pPr>
      <w:r>
        <w:rPr>
          <w:rFonts w:ascii="Consolas" w:eastAsia="宋体" w:hAnsi="Consolas"/>
          <w:sz w:val="18"/>
        </w:rPr>
        <w:t>}</w:t>
      </w:r>
    </w:p>
    <w:p w14:paraId="54A7D9A8" w14:textId="77777777" w:rsidR="00A75826" w:rsidRDefault="00A75826"/>
    <w:p w14:paraId="4655E59C" w14:textId="77777777" w:rsidR="00A75826" w:rsidRDefault="00000000">
      <w:pPr>
        <w:spacing w:before="60" w:after="60" w:line="240" w:lineRule="auto"/>
        <w:jc w:val="center"/>
      </w:pPr>
      <w:r>
        <w:rPr>
          <w:rFonts w:ascii="Times New Roman" w:eastAsia="黑体" w:hAnsi="Times New Roman"/>
          <w:b/>
          <w:sz w:val="18"/>
        </w:rPr>
        <w:t>代码</w:t>
      </w:r>
      <w:r>
        <w:rPr>
          <w:rFonts w:ascii="Times New Roman" w:eastAsia="黑体" w:hAnsi="Times New Roman"/>
          <w:b/>
          <w:sz w:val="18"/>
        </w:rPr>
        <w:t xml:space="preserve">A-2  </w:t>
      </w:r>
      <w:r>
        <w:rPr>
          <w:rFonts w:ascii="Times New Roman" w:eastAsia="黑体" w:hAnsi="Times New Roman"/>
          <w:b/>
          <w:sz w:val="18"/>
        </w:rPr>
        <w:t>论坛控制器核心代码</w:t>
      </w:r>
    </w:p>
    <w:p w14:paraId="68567ADE" w14:textId="77777777" w:rsidR="00A75826" w:rsidRDefault="00000000">
      <w:pPr>
        <w:spacing w:before="20" w:after="20" w:line="240" w:lineRule="auto"/>
        <w:ind w:left="479" w:right="479" w:firstLine="1134"/>
      </w:pPr>
      <w:r>
        <w:rPr>
          <w:rFonts w:ascii="Consolas" w:eastAsia="宋体" w:hAnsi="Consolas"/>
          <w:sz w:val="18"/>
        </w:rPr>
        <w:t>@Slf4j</w:t>
      </w:r>
    </w:p>
    <w:p w14:paraId="58B497C0" w14:textId="77777777" w:rsidR="00A75826" w:rsidRDefault="00000000">
      <w:pPr>
        <w:spacing w:before="20" w:after="20" w:line="240" w:lineRule="auto"/>
        <w:ind w:left="479" w:right="479" w:firstLine="1134"/>
      </w:pPr>
      <w:r>
        <w:rPr>
          <w:rFonts w:ascii="Consolas" w:eastAsia="宋体" w:hAnsi="Consolas"/>
          <w:sz w:val="18"/>
        </w:rPr>
        <w:t>@Tag(name = "</w:t>
      </w:r>
      <w:r>
        <w:rPr>
          <w:rFonts w:ascii="Consolas" w:eastAsia="宋体" w:hAnsi="Consolas"/>
          <w:sz w:val="18"/>
        </w:rPr>
        <w:t>社区论坛</w:t>
      </w:r>
      <w:r>
        <w:rPr>
          <w:rFonts w:ascii="Consolas" w:eastAsia="宋体" w:hAnsi="Consolas"/>
          <w:sz w:val="18"/>
        </w:rPr>
        <w:t>", description = "</w:t>
      </w:r>
      <w:r>
        <w:rPr>
          <w:rFonts w:ascii="Consolas" w:eastAsia="宋体" w:hAnsi="Consolas"/>
          <w:sz w:val="18"/>
        </w:rPr>
        <w:t>论坛帖子和评论管理接口</w:t>
      </w:r>
      <w:r>
        <w:rPr>
          <w:rFonts w:ascii="Consolas" w:eastAsia="宋体" w:hAnsi="Consolas"/>
          <w:sz w:val="18"/>
        </w:rPr>
        <w:t>")</w:t>
      </w:r>
    </w:p>
    <w:p w14:paraId="232E7951" w14:textId="77777777" w:rsidR="00A75826" w:rsidRDefault="00000000">
      <w:pPr>
        <w:spacing w:before="20" w:after="20" w:line="240" w:lineRule="auto"/>
        <w:ind w:left="479" w:right="479" w:firstLine="1134"/>
      </w:pPr>
      <w:r>
        <w:rPr>
          <w:rFonts w:ascii="Consolas" w:eastAsia="宋体" w:hAnsi="Consolas"/>
          <w:sz w:val="18"/>
        </w:rPr>
        <w:t>@RestController</w:t>
      </w:r>
    </w:p>
    <w:p w14:paraId="48F0E6BA" w14:textId="77777777" w:rsidR="00A75826" w:rsidRDefault="00000000">
      <w:pPr>
        <w:spacing w:before="20" w:after="20" w:line="240" w:lineRule="auto"/>
        <w:ind w:left="479" w:right="479" w:firstLine="1134"/>
      </w:pPr>
      <w:r>
        <w:rPr>
          <w:rFonts w:ascii="Consolas" w:eastAsia="宋体" w:hAnsi="Consolas"/>
          <w:sz w:val="18"/>
        </w:rPr>
        <w:t>@RequestMapping("/api/forum")</w:t>
      </w:r>
    </w:p>
    <w:p w14:paraId="5CD0404A" w14:textId="77777777" w:rsidR="00A75826" w:rsidRDefault="00000000">
      <w:pPr>
        <w:spacing w:before="20" w:after="20" w:line="240" w:lineRule="auto"/>
        <w:ind w:left="479" w:right="479" w:firstLine="1134"/>
      </w:pPr>
      <w:r>
        <w:rPr>
          <w:rFonts w:ascii="Consolas" w:eastAsia="宋体" w:hAnsi="Consolas"/>
          <w:sz w:val="18"/>
        </w:rPr>
        <w:t>@RequiredArgsConstructor</w:t>
      </w:r>
    </w:p>
    <w:p w14:paraId="3C3F451A" w14:textId="77777777" w:rsidR="00A75826" w:rsidRDefault="00000000">
      <w:pPr>
        <w:spacing w:before="20" w:after="20" w:line="240" w:lineRule="auto"/>
        <w:ind w:left="479" w:right="479" w:firstLine="1134"/>
      </w:pPr>
      <w:r>
        <w:rPr>
          <w:rFonts w:ascii="Consolas" w:eastAsia="宋体" w:hAnsi="Consolas"/>
          <w:sz w:val="18"/>
        </w:rPr>
        <w:t>public class ForumController extends BaseController {</w:t>
      </w:r>
    </w:p>
    <w:p w14:paraId="624AD7B3" w14:textId="77777777" w:rsidR="00A75826" w:rsidRDefault="00A75826">
      <w:pPr>
        <w:spacing w:line="240" w:lineRule="auto"/>
        <w:ind w:left="479" w:right="479"/>
      </w:pPr>
    </w:p>
    <w:p w14:paraId="6C41E563" w14:textId="77777777" w:rsidR="00A75826" w:rsidRDefault="00000000">
      <w:pPr>
        <w:spacing w:before="20" w:after="20" w:line="240" w:lineRule="auto"/>
        <w:ind w:left="479" w:right="479" w:firstLine="1134"/>
      </w:pPr>
      <w:r>
        <w:rPr>
          <w:rFonts w:ascii="Consolas" w:eastAsia="宋体" w:hAnsi="Consolas"/>
          <w:sz w:val="18"/>
        </w:rPr>
        <w:t xml:space="preserve">    private final ForumPostService forumPostService;</w:t>
      </w:r>
    </w:p>
    <w:p w14:paraId="3709EE5E" w14:textId="77777777" w:rsidR="00A75826" w:rsidRDefault="00000000">
      <w:pPr>
        <w:spacing w:before="20" w:after="20" w:line="240" w:lineRule="auto"/>
        <w:ind w:left="479" w:right="479" w:firstLine="1134"/>
      </w:pPr>
      <w:r>
        <w:rPr>
          <w:rFonts w:ascii="Consolas" w:eastAsia="宋体" w:hAnsi="Consolas"/>
          <w:sz w:val="18"/>
        </w:rPr>
        <w:lastRenderedPageBreak/>
        <w:t xml:space="preserve">    private final ForumCommentService forumCommentService;</w:t>
      </w:r>
    </w:p>
    <w:p w14:paraId="130A591A" w14:textId="77777777" w:rsidR="00A75826" w:rsidRDefault="00000000">
      <w:pPr>
        <w:spacing w:before="20" w:after="20" w:line="240" w:lineRule="auto"/>
        <w:ind w:left="479" w:right="479" w:firstLine="1134"/>
      </w:pPr>
      <w:r>
        <w:rPr>
          <w:rFonts w:ascii="Consolas" w:eastAsia="宋体" w:hAnsi="Consolas"/>
          <w:sz w:val="18"/>
        </w:rPr>
        <w:t xml:space="preserve">    private final JwtUtil jwtUtil;</w:t>
      </w:r>
    </w:p>
    <w:p w14:paraId="0F0902D4" w14:textId="77777777" w:rsidR="00A75826" w:rsidRDefault="00A75826">
      <w:pPr>
        <w:spacing w:line="240" w:lineRule="auto"/>
        <w:ind w:left="479" w:right="479"/>
      </w:pPr>
    </w:p>
    <w:p w14:paraId="67BE4452" w14:textId="77777777" w:rsidR="00A75826" w:rsidRDefault="00000000">
      <w:pPr>
        <w:spacing w:before="20" w:after="20" w:line="240" w:lineRule="auto"/>
        <w:ind w:left="479" w:right="479" w:firstLine="1134"/>
      </w:pPr>
      <w:r>
        <w:rPr>
          <w:rFonts w:ascii="Consolas" w:eastAsia="宋体" w:hAnsi="Consolas"/>
          <w:sz w:val="18"/>
        </w:rPr>
        <w:t xml:space="preserve">    @Operation(summary = "</w:t>
      </w:r>
      <w:r>
        <w:rPr>
          <w:rFonts w:ascii="Consolas" w:eastAsia="宋体" w:hAnsi="Consolas"/>
          <w:sz w:val="18"/>
        </w:rPr>
        <w:t>发布帖子</w:t>
      </w:r>
      <w:r>
        <w:rPr>
          <w:rFonts w:ascii="Consolas" w:eastAsia="宋体" w:hAnsi="Consolas"/>
          <w:sz w:val="18"/>
        </w:rPr>
        <w:t>")</w:t>
      </w:r>
    </w:p>
    <w:p w14:paraId="094FFEAB" w14:textId="77777777" w:rsidR="00A75826" w:rsidRDefault="00000000">
      <w:pPr>
        <w:spacing w:before="20" w:after="20" w:line="240" w:lineRule="auto"/>
        <w:ind w:left="479" w:right="479" w:firstLine="1134"/>
      </w:pPr>
      <w:r>
        <w:rPr>
          <w:rFonts w:ascii="Consolas" w:eastAsia="宋体" w:hAnsi="Consolas"/>
          <w:sz w:val="18"/>
        </w:rPr>
        <w:t xml:space="preserve">    @PostMapping("/posts")</w:t>
      </w:r>
    </w:p>
    <w:p w14:paraId="5CE9A9C8" w14:textId="77777777" w:rsidR="00A75826" w:rsidRDefault="00000000">
      <w:pPr>
        <w:spacing w:before="20" w:after="20" w:line="240" w:lineRule="auto"/>
        <w:ind w:left="479" w:right="479" w:firstLine="1134"/>
      </w:pPr>
      <w:r>
        <w:rPr>
          <w:rFonts w:ascii="Consolas" w:eastAsia="宋体" w:hAnsi="Consolas"/>
          <w:sz w:val="18"/>
        </w:rPr>
        <w:t xml:space="preserve">    public Result&lt;ForumPost&gt; createPost(</w:t>
      </w:r>
    </w:p>
    <w:p w14:paraId="0B233853" w14:textId="77777777" w:rsidR="00A75826" w:rsidRDefault="00000000">
      <w:pPr>
        <w:spacing w:before="20" w:after="20" w:line="240" w:lineRule="auto"/>
        <w:ind w:left="479" w:right="479" w:firstLine="1134"/>
      </w:pPr>
      <w:r>
        <w:rPr>
          <w:rFonts w:ascii="Consolas" w:eastAsia="宋体" w:hAnsi="Consolas"/>
          <w:sz w:val="18"/>
        </w:rPr>
        <w:t xml:space="preserve">            @RequestBody @Valid ForumDTO.CreatePostRequest request,</w:t>
      </w:r>
    </w:p>
    <w:p w14:paraId="61347362" w14:textId="77777777" w:rsidR="00A75826" w:rsidRDefault="00000000">
      <w:pPr>
        <w:spacing w:before="20" w:after="20" w:line="240" w:lineRule="auto"/>
        <w:ind w:left="479" w:right="479" w:firstLine="1134"/>
      </w:pPr>
      <w:r>
        <w:rPr>
          <w:rFonts w:ascii="Consolas" w:eastAsia="宋体" w:hAnsi="Consolas"/>
          <w:sz w:val="18"/>
        </w:rPr>
        <w:t xml:space="preserve">            HttpServletRequest httpRequest) {</w:t>
      </w:r>
    </w:p>
    <w:p w14:paraId="343B6F63" w14:textId="77777777" w:rsidR="00A75826" w:rsidRDefault="00000000">
      <w:pPr>
        <w:spacing w:before="20" w:after="20" w:line="240" w:lineRule="auto"/>
        <w:ind w:left="479" w:right="479" w:firstLine="1134"/>
      </w:pPr>
      <w:r>
        <w:rPr>
          <w:rFonts w:ascii="Consolas" w:eastAsia="宋体" w:hAnsi="Consolas"/>
          <w:sz w:val="18"/>
        </w:rPr>
        <w:t xml:space="preserve">        Long userId = getUserId(httpRequest);</w:t>
      </w:r>
    </w:p>
    <w:p w14:paraId="672CFB4F" w14:textId="77777777" w:rsidR="00A75826" w:rsidRDefault="00000000">
      <w:pPr>
        <w:spacing w:before="20" w:after="20" w:line="240" w:lineRule="auto"/>
        <w:ind w:left="479" w:right="479" w:firstLine="1134"/>
      </w:pPr>
      <w:r>
        <w:rPr>
          <w:rFonts w:ascii="Consolas" w:eastAsia="宋体" w:hAnsi="Consolas"/>
          <w:sz w:val="18"/>
        </w:rPr>
        <w:t xml:space="preserve">        ForumPost post = forumPostService.createPost(userId, request);</w:t>
      </w:r>
    </w:p>
    <w:p w14:paraId="43B1F771" w14:textId="77777777" w:rsidR="00A75826" w:rsidRDefault="00000000">
      <w:pPr>
        <w:spacing w:before="20" w:after="20" w:line="240" w:lineRule="auto"/>
        <w:ind w:left="479" w:right="479" w:firstLine="1134"/>
      </w:pPr>
      <w:r>
        <w:rPr>
          <w:rFonts w:ascii="Consolas" w:eastAsia="宋体" w:hAnsi="Consolas"/>
          <w:sz w:val="18"/>
        </w:rPr>
        <w:t xml:space="preserve">        return success(post);</w:t>
      </w:r>
    </w:p>
    <w:p w14:paraId="1D6E798D" w14:textId="77777777" w:rsidR="00A75826" w:rsidRDefault="00000000">
      <w:pPr>
        <w:spacing w:before="20" w:after="20" w:line="240" w:lineRule="auto"/>
        <w:ind w:left="479" w:right="479" w:firstLine="1134"/>
      </w:pPr>
      <w:r>
        <w:rPr>
          <w:rFonts w:ascii="Consolas" w:eastAsia="宋体" w:hAnsi="Consolas"/>
          <w:sz w:val="18"/>
        </w:rPr>
        <w:t xml:space="preserve">    }</w:t>
      </w:r>
    </w:p>
    <w:p w14:paraId="3239E559" w14:textId="77777777" w:rsidR="00A75826" w:rsidRDefault="00A75826">
      <w:pPr>
        <w:spacing w:line="240" w:lineRule="auto"/>
        <w:ind w:left="479" w:right="479"/>
      </w:pPr>
    </w:p>
    <w:p w14:paraId="722059FA" w14:textId="77777777" w:rsidR="00A75826" w:rsidRDefault="00000000">
      <w:pPr>
        <w:spacing w:before="20" w:after="20" w:line="240" w:lineRule="auto"/>
        <w:ind w:left="479" w:right="479" w:firstLine="1134"/>
      </w:pPr>
      <w:r>
        <w:rPr>
          <w:rFonts w:ascii="Consolas" w:eastAsia="宋体" w:hAnsi="Consolas"/>
          <w:sz w:val="18"/>
        </w:rPr>
        <w:t xml:space="preserve">    @Operation(summary = "</w:t>
      </w:r>
      <w:r>
        <w:rPr>
          <w:rFonts w:ascii="Consolas" w:eastAsia="宋体" w:hAnsi="Consolas"/>
          <w:sz w:val="18"/>
        </w:rPr>
        <w:t>帖子列表</w:t>
      </w:r>
      <w:r>
        <w:rPr>
          <w:rFonts w:ascii="Consolas" w:eastAsia="宋体" w:hAnsi="Consolas"/>
          <w:sz w:val="18"/>
        </w:rPr>
        <w:t>", description = "</w:t>
      </w:r>
      <w:r>
        <w:rPr>
          <w:rFonts w:ascii="Consolas" w:eastAsia="宋体" w:hAnsi="Consolas"/>
          <w:sz w:val="18"/>
        </w:rPr>
        <w:t>分页查询帖子列表</w:t>
      </w:r>
      <w:r>
        <w:rPr>
          <w:rFonts w:ascii="Consolas" w:eastAsia="宋体" w:hAnsi="Consolas"/>
          <w:sz w:val="18"/>
        </w:rPr>
        <w:t>")</w:t>
      </w:r>
    </w:p>
    <w:p w14:paraId="5E28B312" w14:textId="77777777" w:rsidR="00A75826" w:rsidRDefault="00000000">
      <w:pPr>
        <w:spacing w:before="20" w:after="20" w:line="240" w:lineRule="auto"/>
        <w:ind w:left="479" w:right="479" w:firstLine="1134"/>
      </w:pPr>
      <w:r>
        <w:rPr>
          <w:rFonts w:ascii="Consolas" w:eastAsia="宋体" w:hAnsi="Consolas"/>
          <w:sz w:val="18"/>
        </w:rPr>
        <w:t xml:space="preserve">    @GetMapping("/posts")</w:t>
      </w:r>
    </w:p>
    <w:p w14:paraId="5A6A9F11" w14:textId="77777777" w:rsidR="00A75826" w:rsidRDefault="00000000">
      <w:pPr>
        <w:spacing w:before="20" w:after="20" w:line="240" w:lineRule="auto"/>
        <w:ind w:left="479" w:right="479" w:firstLine="1134"/>
      </w:pPr>
      <w:r>
        <w:rPr>
          <w:rFonts w:ascii="Consolas" w:eastAsia="宋体" w:hAnsi="Consolas"/>
          <w:sz w:val="18"/>
        </w:rPr>
        <w:t xml:space="preserve">    public Result&lt;Page&lt;ForumDTO.PostResponse&gt;&gt; listPosts(</w:t>
      </w:r>
    </w:p>
    <w:p w14:paraId="47652DBC" w14:textId="77777777" w:rsidR="00A75826" w:rsidRDefault="00000000">
      <w:pPr>
        <w:spacing w:line="360" w:lineRule="auto"/>
        <w:ind w:left="479" w:right="479" w:firstLine="480"/>
        <w:jc w:val="both"/>
      </w:pPr>
      <w:r>
        <w:rPr>
          <w:rFonts w:ascii="Times New Roman" w:eastAsia="宋体" w:hAnsi="Times New Roman"/>
          <w:sz w:val="24"/>
        </w:rPr>
        <w:t xml:space="preserve">            ForumDTO.PostQueryRequest query,</w:t>
      </w:r>
    </w:p>
    <w:p w14:paraId="0F9867FB" w14:textId="77777777" w:rsidR="00A75826" w:rsidRDefault="00000000">
      <w:pPr>
        <w:spacing w:line="360" w:lineRule="auto"/>
        <w:ind w:left="479" w:right="479" w:firstLine="480"/>
        <w:jc w:val="both"/>
      </w:pPr>
      <w:r>
        <w:rPr>
          <w:rFonts w:ascii="Times New Roman" w:eastAsia="宋体" w:hAnsi="Times New Roman"/>
          <w:sz w:val="24"/>
        </w:rPr>
        <w:t xml:space="preserve">            HttpServletRequest httpRequest) {</w:t>
      </w:r>
    </w:p>
    <w:p w14:paraId="64D9C420" w14:textId="77777777" w:rsidR="00A75826" w:rsidRDefault="00000000">
      <w:pPr>
        <w:spacing w:before="20" w:after="20" w:line="240" w:lineRule="auto"/>
        <w:ind w:left="479" w:right="479" w:firstLine="1134"/>
      </w:pPr>
      <w:r>
        <w:rPr>
          <w:rFonts w:ascii="Consolas" w:eastAsia="宋体" w:hAnsi="Consolas"/>
          <w:sz w:val="18"/>
        </w:rPr>
        <w:t xml:space="preserve">        Long userId = getUserId(httpRequest);</w:t>
      </w:r>
    </w:p>
    <w:p w14:paraId="1145E575" w14:textId="77777777" w:rsidR="00A75826" w:rsidRDefault="00000000">
      <w:pPr>
        <w:spacing w:before="20" w:after="20" w:line="240" w:lineRule="auto"/>
        <w:ind w:left="479" w:right="479" w:firstLine="1134"/>
      </w:pPr>
      <w:r>
        <w:rPr>
          <w:rFonts w:ascii="Consolas" w:eastAsia="宋体" w:hAnsi="Consolas"/>
          <w:sz w:val="18"/>
        </w:rPr>
        <w:t xml:space="preserve">        return success(forumPostService.listPosts(userId, query));</w:t>
      </w:r>
    </w:p>
    <w:p w14:paraId="41806736" w14:textId="77777777" w:rsidR="00A75826" w:rsidRDefault="00000000">
      <w:pPr>
        <w:spacing w:before="20" w:after="20" w:line="240" w:lineRule="auto"/>
        <w:ind w:left="479" w:right="479" w:firstLine="1134"/>
        <w:rPr>
          <w:lang w:eastAsia="zh-CN"/>
        </w:rPr>
      </w:pPr>
      <w:r>
        <w:rPr>
          <w:rFonts w:ascii="Consolas" w:eastAsia="宋体" w:hAnsi="Consolas"/>
          <w:sz w:val="18"/>
        </w:rPr>
        <w:t xml:space="preserve">    </w:t>
      </w:r>
      <w:r>
        <w:rPr>
          <w:rFonts w:ascii="Consolas" w:eastAsia="宋体" w:hAnsi="Consolas"/>
          <w:sz w:val="18"/>
          <w:lang w:eastAsia="zh-CN"/>
        </w:rPr>
        <w:t>}</w:t>
      </w:r>
    </w:p>
    <w:p w14:paraId="760454D0" w14:textId="77777777" w:rsidR="00A75826" w:rsidRDefault="00000000">
      <w:pPr>
        <w:spacing w:before="20" w:after="20" w:line="240" w:lineRule="auto"/>
        <w:ind w:left="479" w:right="479" w:firstLine="1134"/>
        <w:rPr>
          <w:lang w:eastAsia="zh-CN"/>
        </w:rPr>
      </w:pPr>
      <w:r>
        <w:rPr>
          <w:rFonts w:ascii="Consolas" w:eastAsia="宋体" w:hAnsi="Consolas"/>
          <w:sz w:val="18"/>
          <w:lang w:eastAsia="zh-CN"/>
        </w:rPr>
        <w:t>}</w:t>
      </w:r>
    </w:p>
    <w:p w14:paraId="1F36935F" w14:textId="77777777" w:rsidR="00A75826" w:rsidRDefault="00A75826">
      <w:pPr>
        <w:rPr>
          <w:lang w:eastAsia="zh-CN"/>
        </w:rPr>
      </w:pPr>
    </w:p>
    <w:p w14:paraId="0BC054E5" w14:textId="77777777" w:rsidR="00A75826" w:rsidRDefault="00000000">
      <w:pPr>
        <w:spacing w:before="60" w:after="60" w:line="240" w:lineRule="auto"/>
        <w:jc w:val="center"/>
        <w:rPr>
          <w:lang w:eastAsia="zh-CN"/>
        </w:rPr>
      </w:pPr>
      <w:r>
        <w:rPr>
          <w:rFonts w:ascii="Times New Roman" w:eastAsia="黑体" w:hAnsi="Times New Roman"/>
          <w:b/>
          <w:sz w:val="18"/>
          <w:lang w:eastAsia="zh-CN"/>
        </w:rPr>
        <w:t>代码</w:t>
      </w:r>
      <w:r>
        <w:rPr>
          <w:rFonts w:ascii="Times New Roman" w:eastAsia="黑体" w:hAnsi="Times New Roman"/>
          <w:b/>
          <w:sz w:val="18"/>
          <w:lang w:eastAsia="zh-CN"/>
        </w:rPr>
        <w:t xml:space="preserve">A-3  </w:t>
      </w:r>
      <w:r>
        <w:rPr>
          <w:rFonts w:ascii="Times New Roman" w:eastAsia="黑体" w:hAnsi="Times New Roman"/>
          <w:b/>
          <w:sz w:val="18"/>
          <w:lang w:eastAsia="zh-CN"/>
        </w:rPr>
        <w:t>百度</w:t>
      </w:r>
      <w:r>
        <w:rPr>
          <w:rFonts w:ascii="Times New Roman" w:eastAsia="黑体" w:hAnsi="Times New Roman"/>
          <w:b/>
          <w:sz w:val="18"/>
          <w:lang w:eastAsia="zh-CN"/>
        </w:rPr>
        <w:t>AI</w:t>
      </w:r>
      <w:r>
        <w:rPr>
          <w:rFonts w:ascii="Times New Roman" w:eastAsia="黑体" w:hAnsi="Times New Roman"/>
          <w:b/>
          <w:sz w:val="18"/>
          <w:lang w:eastAsia="zh-CN"/>
        </w:rPr>
        <w:t>植物识别服务核心代码</w:t>
      </w:r>
    </w:p>
    <w:p w14:paraId="6C857D33" w14:textId="77777777" w:rsidR="00A75826" w:rsidRDefault="00000000">
      <w:pPr>
        <w:spacing w:before="20" w:after="20" w:line="240" w:lineRule="auto"/>
        <w:ind w:left="479" w:right="479" w:firstLine="1134"/>
      </w:pPr>
      <w:r>
        <w:rPr>
          <w:rFonts w:ascii="Consolas" w:eastAsia="宋体" w:hAnsi="Consolas"/>
          <w:sz w:val="18"/>
        </w:rPr>
        <w:t>@Service</w:t>
      </w:r>
    </w:p>
    <w:p w14:paraId="58210D94" w14:textId="77777777" w:rsidR="00A75826" w:rsidRDefault="00000000">
      <w:pPr>
        <w:spacing w:before="20" w:after="20" w:line="240" w:lineRule="auto"/>
        <w:ind w:left="479" w:right="479" w:firstLine="1134"/>
      </w:pPr>
      <w:r>
        <w:rPr>
          <w:rFonts w:ascii="Consolas" w:eastAsia="宋体" w:hAnsi="Consolas"/>
          <w:sz w:val="18"/>
        </w:rPr>
        <w:t>public class BaiduAiService {</w:t>
      </w:r>
    </w:p>
    <w:p w14:paraId="0712D0F1" w14:textId="77777777" w:rsidR="00A75826" w:rsidRDefault="00A75826">
      <w:pPr>
        <w:spacing w:line="240" w:lineRule="auto"/>
        <w:ind w:left="479" w:right="479"/>
      </w:pPr>
    </w:p>
    <w:p w14:paraId="77E66FC9" w14:textId="77777777" w:rsidR="00A75826" w:rsidRDefault="00000000">
      <w:pPr>
        <w:spacing w:before="20" w:after="20" w:line="240" w:lineRule="auto"/>
        <w:ind w:left="479" w:right="479" w:firstLine="1134"/>
      </w:pPr>
      <w:r>
        <w:rPr>
          <w:rFonts w:ascii="Consolas" w:eastAsia="宋体" w:hAnsi="Consolas"/>
          <w:sz w:val="18"/>
        </w:rPr>
        <w:t xml:space="preserve">    @Value("${baidu.ai.app-id:}")</w:t>
      </w:r>
    </w:p>
    <w:p w14:paraId="5E5B61BC" w14:textId="77777777" w:rsidR="00A75826" w:rsidRDefault="00000000">
      <w:pPr>
        <w:spacing w:before="20" w:after="20" w:line="240" w:lineRule="auto"/>
        <w:ind w:left="479" w:right="479" w:firstLine="1134"/>
      </w:pPr>
      <w:r>
        <w:rPr>
          <w:rFonts w:ascii="Consolas" w:eastAsia="宋体" w:hAnsi="Consolas"/>
          <w:sz w:val="18"/>
        </w:rPr>
        <w:t xml:space="preserve">    private String appId;</w:t>
      </w:r>
    </w:p>
    <w:p w14:paraId="72C162E7" w14:textId="77777777" w:rsidR="00A75826" w:rsidRDefault="00A75826">
      <w:pPr>
        <w:spacing w:line="240" w:lineRule="auto"/>
        <w:ind w:left="479" w:right="479"/>
      </w:pPr>
    </w:p>
    <w:p w14:paraId="7FFC308D" w14:textId="77777777" w:rsidR="00A75826" w:rsidRDefault="00000000">
      <w:pPr>
        <w:spacing w:before="20" w:after="20" w:line="240" w:lineRule="auto"/>
        <w:ind w:left="479" w:right="479" w:firstLine="1134"/>
      </w:pPr>
      <w:r>
        <w:rPr>
          <w:rFonts w:ascii="Consolas" w:eastAsia="宋体" w:hAnsi="Consolas"/>
          <w:sz w:val="18"/>
        </w:rPr>
        <w:t xml:space="preserve">    @Value("${baidu.ai.api-key:}")</w:t>
      </w:r>
    </w:p>
    <w:p w14:paraId="08DF7C26" w14:textId="77777777" w:rsidR="00A75826" w:rsidRDefault="00000000">
      <w:pPr>
        <w:spacing w:before="20" w:after="20" w:line="240" w:lineRule="auto"/>
        <w:ind w:left="479" w:right="479" w:firstLine="1134"/>
      </w:pPr>
      <w:r>
        <w:rPr>
          <w:rFonts w:ascii="Consolas" w:eastAsia="宋体" w:hAnsi="Consolas"/>
          <w:sz w:val="18"/>
        </w:rPr>
        <w:t xml:space="preserve">    private String apiKey;</w:t>
      </w:r>
    </w:p>
    <w:p w14:paraId="00AA7914" w14:textId="77777777" w:rsidR="00A75826" w:rsidRDefault="00A75826">
      <w:pPr>
        <w:spacing w:line="240" w:lineRule="auto"/>
        <w:ind w:left="479" w:right="479"/>
      </w:pPr>
    </w:p>
    <w:p w14:paraId="26F39B61" w14:textId="77777777" w:rsidR="00A75826" w:rsidRDefault="00000000">
      <w:pPr>
        <w:spacing w:before="20" w:after="20" w:line="240" w:lineRule="auto"/>
        <w:ind w:left="479" w:right="479" w:firstLine="1134"/>
      </w:pPr>
      <w:r>
        <w:rPr>
          <w:rFonts w:ascii="Consolas" w:eastAsia="宋体" w:hAnsi="Consolas"/>
          <w:sz w:val="18"/>
        </w:rPr>
        <w:t xml:space="preserve">    @Value("${baidu.ai.secret-key:}")</w:t>
      </w:r>
    </w:p>
    <w:p w14:paraId="6A9CAB08" w14:textId="77777777" w:rsidR="00A75826" w:rsidRDefault="00000000">
      <w:pPr>
        <w:spacing w:before="20" w:after="20" w:line="240" w:lineRule="auto"/>
        <w:ind w:left="479" w:right="479" w:firstLine="1134"/>
      </w:pPr>
      <w:r>
        <w:rPr>
          <w:rFonts w:ascii="Consolas" w:eastAsia="宋体" w:hAnsi="Consolas"/>
          <w:sz w:val="18"/>
        </w:rPr>
        <w:t xml:space="preserve">    private String secretKey;</w:t>
      </w:r>
    </w:p>
    <w:p w14:paraId="175A5299" w14:textId="77777777" w:rsidR="00A75826" w:rsidRDefault="00A75826">
      <w:pPr>
        <w:spacing w:line="240" w:lineRule="auto"/>
        <w:ind w:left="479" w:right="479"/>
      </w:pPr>
    </w:p>
    <w:p w14:paraId="7F1F7CF6" w14:textId="77777777" w:rsidR="00A75826" w:rsidRDefault="00000000">
      <w:pPr>
        <w:spacing w:before="20" w:after="20" w:line="240" w:lineRule="auto"/>
        <w:ind w:left="479" w:right="479" w:firstLine="1134"/>
      </w:pPr>
      <w:r>
        <w:rPr>
          <w:rFonts w:ascii="Consolas" w:eastAsia="宋体" w:hAnsi="Consolas"/>
          <w:sz w:val="18"/>
        </w:rPr>
        <w:t xml:space="preserve">    private AipImageClassify client;</w:t>
      </w:r>
    </w:p>
    <w:p w14:paraId="7609F136" w14:textId="77777777" w:rsidR="00A75826" w:rsidRDefault="00A75826">
      <w:pPr>
        <w:spacing w:line="240" w:lineRule="auto"/>
        <w:ind w:left="479" w:right="479"/>
      </w:pPr>
    </w:p>
    <w:p w14:paraId="76778A97" w14:textId="77777777" w:rsidR="00A75826" w:rsidRDefault="00000000">
      <w:pPr>
        <w:spacing w:before="20" w:after="20" w:line="240" w:lineRule="auto"/>
        <w:ind w:left="479" w:right="479" w:firstLine="1134"/>
      </w:pPr>
      <w:r>
        <w:rPr>
          <w:rFonts w:ascii="Consolas" w:eastAsia="宋体" w:hAnsi="Consolas"/>
          <w:sz w:val="18"/>
        </w:rPr>
        <w:t xml:space="preserve">    @PostConstruct</w:t>
      </w:r>
    </w:p>
    <w:p w14:paraId="630CCB4C" w14:textId="77777777" w:rsidR="00A75826" w:rsidRDefault="00000000">
      <w:pPr>
        <w:spacing w:before="20" w:after="20" w:line="240" w:lineRule="auto"/>
        <w:ind w:left="479" w:right="479" w:firstLine="1134"/>
      </w:pPr>
      <w:r>
        <w:rPr>
          <w:rFonts w:ascii="Consolas" w:eastAsia="宋体" w:hAnsi="Consolas"/>
          <w:sz w:val="18"/>
        </w:rPr>
        <w:t xml:space="preserve">    public void init() {</w:t>
      </w:r>
    </w:p>
    <w:p w14:paraId="7CE019F7" w14:textId="77777777" w:rsidR="00A75826" w:rsidRDefault="00000000">
      <w:pPr>
        <w:spacing w:before="20" w:after="20" w:line="240" w:lineRule="auto"/>
        <w:ind w:left="479" w:right="479" w:firstLine="1134"/>
      </w:pPr>
      <w:r>
        <w:rPr>
          <w:rFonts w:ascii="Consolas" w:eastAsia="宋体" w:hAnsi="Consolas"/>
          <w:sz w:val="18"/>
        </w:rPr>
        <w:t xml:space="preserve">        if (appId != null &amp;&amp; !appId.isEmpty() &amp;&amp;</w:t>
      </w:r>
    </w:p>
    <w:p w14:paraId="3C51267F" w14:textId="77777777" w:rsidR="00A75826" w:rsidRDefault="00000000">
      <w:pPr>
        <w:spacing w:before="20" w:after="20" w:line="240" w:lineRule="auto"/>
        <w:ind w:left="479" w:right="479" w:firstLine="1134"/>
      </w:pPr>
      <w:r>
        <w:rPr>
          <w:rFonts w:ascii="Consolas" w:eastAsia="宋体" w:hAnsi="Consolas"/>
          <w:sz w:val="18"/>
        </w:rPr>
        <w:t xml:space="preserve">            apiKey != null &amp;&amp; !apiKey.isEmpty()) {</w:t>
      </w:r>
    </w:p>
    <w:p w14:paraId="103EA317" w14:textId="77777777" w:rsidR="00A75826" w:rsidRDefault="00000000">
      <w:pPr>
        <w:spacing w:before="20" w:after="20" w:line="240" w:lineRule="auto"/>
        <w:ind w:left="479" w:right="479" w:firstLine="1134"/>
      </w:pPr>
      <w:r>
        <w:rPr>
          <w:rFonts w:ascii="Consolas" w:eastAsia="宋体" w:hAnsi="Consolas"/>
          <w:sz w:val="18"/>
        </w:rPr>
        <w:t xml:space="preserve">            client = new AipImageClassify(appId, apiKey, secretKey);</w:t>
      </w:r>
    </w:p>
    <w:p w14:paraId="4E0371BC" w14:textId="77777777" w:rsidR="00A75826" w:rsidRDefault="00000000">
      <w:pPr>
        <w:spacing w:before="20" w:after="20" w:line="240" w:lineRule="auto"/>
        <w:ind w:left="479" w:right="479" w:firstLine="1134"/>
      </w:pPr>
      <w:r>
        <w:rPr>
          <w:rFonts w:ascii="Consolas" w:eastAsia="宋体" w:hAnsi="Consolas"/>
          <w:sz w:val="18"/>
        </w:rPr>
        <w:t xml:space="preserve">            client.setConnectionTimeoutInMillis(5000);</w:t>
      </w:r>
    </w:p>
    <w:p w14:paraId="752F24F7" w14:textId="77777777" w:rsidR="00A75826" w:rsidRDefault="00000000">
      <w:pPr>
        <w:spacing w:before="20" w:after="20" w:line="240" w:lineRule="auto"/>
        <w:ind w:left="479" w:right="479" w:firstLine="1134"/>
      </w:pPr>
      <w:r>
        <w:rPr>
          <w:rFonts w:ascii="Consolas" w:eastAsia="宋体" w:hAnsi="Consolas"/>
          <w:sz w:val="18"/>
        </w:rPr>
        <w:t xml:space="preserve">            client.setSocketTimeoutInMillis(60000);</w:t>
      </w:r>
    </w:p>
    <w:p w14:paraId="2CAA189C" w14:textId="77777777" w:rsidR="00A75826" w:rsidRDefault="00000000">
      <w:pPr>
        <w:spacing w:before="20" w:after="20" w:line="240" w:lineRule="auto"/>
        <w:ind w:left="479" w:right="479" w:firstLine="1134"/>
      </w:pPr>
      <w:r>
        <w:rPr>
          <w:rFonts w:ascii="Consolas" w:eastAsia="宋体" w:hAnsi="Consolas"/>
          <w:sz w:val="18"/>
        </w:rPr>
        <w:lastRenderedPageBreak/>
        <w:t xml:space="preserve">        }</w:t>
      </w:r>
    </w:p>
    <w:p w14:paraId="147EDC56" w14:textId="77777777" w:rsidR="00A75826" w:rsidRDefault="00000000">
      <w:pPr>
        <w:spacing w:before="20" w:after="20" w:line="240" w:lineRule="auto"/>
        <w:ind w:left="479" w:right="479" w:firstLine="1134"/>
      </w:pPr>
      <w:r>
        <w:rPr>
          <w:rFonts w:ascii="Consolas" w:eastAsia="宋体" w:hAnsi="Consolas"/>
          <w:sz w:val="18"/>
        </w:rPr>
        <w:t xml:space="preserve">    }</w:t>
      </w:r>
    </w:p>
    <w:p w14:paraId="61D7838A" w14:textId="77777777" w:rsidR="00A75826" w:rsidRDefault="00A75826">
      <w:pPr>
        <w:spacing w:line="240" w:lineRule="auto"/>
        <w:ind w:left="479" w:right="479"/>
      </w:pPr>
    </w:p>
    <w:p w14:paraId="23DE3D18" w14:textId="77777777" w:rsidR="00A75826" w:rsidRDefault="00000000">
      <w:pPr>
        <w:spacing w:before="20" w:after="20" w:line="240" w:lineRule="auto"/>
        <w:ind w:left="479" w:right="479" w:firstLine="1134"/>
      </w:pPr>
      <w:r>
        <w:rPr>
          <w:rFonts w:ascii="Consolas" w:eastAsia="宋体" w:hAnsi="Consolas"/>
          <w:sz w:val="18"/>
        </w:rPr>
        <w:t xml:space="preserve">    public JSONObject identifyPlant(byte[] imageData) {</w:t>
      </w:r>
    </w:p>
    <w:p w14:paraId="1FDA9424" w14:textId="77777777" w:rsidR="00A75826" w:rsidRDefault="00000000">
      <w:pPr>
        <w:spacing w:before="20" w:after="20" w:line="240" w:lineRule="auto"/>
        <w:ind w:left="479" w:right="479" w:firstLine="1134"/>
      </w:pPr>
      <w:r>
        <w:rPr>
          <w:rFonts w:ascii="Consolas" w:eastAsia="宋体" w:hAnsi="Consolas"/>
          <w:sz w:val="18"/>
        </w:rPr>
        <w:t xml:space="preserve">        if (client == null) return getMockResult();</w:t>
      </w:r>
    </w:p>
    <w:p w14:paraId="1F71FB6D" w14:textId="77777777" w:rsidR="00A75826" w:rsidRDefault="00000000">
      <w:pPr>
        <w:spacing w:before="20" w:after="20" w:line="240" w:lineRule="auto"/>
        <w:ind w:left="479" w:right="479" w:firstLine="1134"/>
      </w:pPr>
      <w:r>
        <w:rPr>
          <w:rFonts w:ascii="Consolas" w:eastAsia="宋体" w:hAnsi="Consolas"/>
          <w:sz w:val="18"/>
        </w:rPr>
        <w:t xml:space="preserve">        HashMap&lt;String, String&gt; options = new HashMap&lt;&gt;();</w:t>
      </w:r>
    </w:p>
    <w:p w14:paraId="72C74FF9" w14:textId="77777777" w:rsidR="00A75826" w:rsidRDefault="00000000">
      <w:pPr>
        <w:spacing w:before="20" w:after="20" w:line="240" w:lineRule="auto"/>
        <w:ind w:left="479" w:right="479" w:firstLine="1134"/>
      </w:pPr>
      <w:r>
        <w:rPr>
          <w:rFonts w:ascii="Consolas" w:eastAsia="宋体" w:hAnsi="Consolas"/>
          <w:sz w:val="18"/>
        </w:rPr>
        <w:t xml:space="preserve">        options.put("baike_num", "1");</w:t>
      </w:r>
    </w:p>
    <w:p w14:paraId="6353F951" w14:textId="77777777" w:rsidR="00A75826" w:rsidRDefault="00000000">
      <w:pPr>
        <w:spacing w:before="20" w:after="20" w:line="240" w:lineRule="auto"/>
        <w:ind w:left="479" w:right="479" w:firstLine="1134"/>
      </w:pPr>
      <w:r>
        <w:rPr>
          <w:rFonts w:ascii="Consolas" w:eastAsia="宋体" w:hAnsi="Consolas"/>
          <w:sz w:val="18"/>
        </w:rPr>
        <w:t xml:space="preserve">        return client.plantDetect(imageData, options);</w:t>
      </w:r>
    </w:p>
    <w:p w14:paraId="27908DFD" w14:textId="77777777" w:rsidR="00A75826" w:rsidRDefault="00000000">
      <w:pPr>
        <w:spacing w:before="20" w:after="20" w:line="240" w:lineRule="auto"/>
        <w:ind w:left="479" w:right="479" w:firstLine="1134"/>
      </w:pPr>
      <w:r>
        <w:rPr>
          <w:rFonts w:ascii="Consolas" w:eastAsia="宋体" w:hAnsi="Consolas"/>
          <w:sz w:val="18"/>
        </w:rPr>
        <w:t xml:space="preserve">    }</w:t>
      </w:r>
    </w:p>
    <w:p w14:paraId="6FA3FC86" w14:textId="77777777" w:rsidR="00A75826" w:rsidRDefault="00000000">
      <w:pPr>
        <w:spacing w:before="20" w:after="20" w:line="240" w:lineRule="auto"/>
        <w:ind w:left="479" w:right="479" w:firstLine="1134"/>
      </w:pPr>
      <w:r>
        <w:rPr>
          <w:rFonts w:ascii="Consolas" w:eastAsia="宋体" w:hAnsi="Consolas"/>
          <w:sz w:val="18"/>
        </w:rPr>
        <w:t>}</w:t>
      </w:r>
    </w:p>
    <w:sectPr w:rsidR="00A75826">
      <w:footerReference w:type="default" r:id="rId13"/>
      <w:pgSz w:w="11906" w:h="16838"/>
      <w:pgMar w:top="1701" w:right="1417" w:bottom="1417" w:left="1701" w:header="1304" w:footer="10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C648" w14:textId="77777777" w:rsidR="00FA3E3B" w:rsidRDefault="00FA3E3B">
      <w:pPr>
        <w:spacing w:line="240" w:lineRule="auto"/>
      </w:pPr>
      <w:r>
        <w:separator/>
      </w:r>
    </w:p>
  </w:endnote>
  <w:endnote w:type="continuationSeparator" w:id="0">
    <w:p w14:paraId="1B623B10" w14:textId="77777777" w:rsidR="00FA3E3B" w:rsidRDefault="00FA3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subsetted="1" w:fontKey="{8420C11E-0A58-43E8-9068-85B290896479}"/>
  </w:font>
  <w:font w:name="MS Mincho">
    <w:panose1 w:val="02020609040205080304"/>
    <w:charset w:val="80"/>
    <w:family w:val="modern"/>
    <w:pitch w:val="fixed"/>
    <w:sig w:usb0="E00002FF" w:usb1="6AC7FDFB" w:usb2="08000012" w:usb3="00000000" w:csb0="0002009F" w:csb1="00000000"/>
  </w:font>
  <w:font w:name="方正FW筑紫明朝 简 M">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embedRegular r:id="rId2" w:subsetted="1" w:fontKey="{BE5DF498-C2DF-4181-B023-0FD21EBE9942}"/>
  </w:font>
  <w:font w:name="黑体">
    <w:altName w:val="SimHei"/>
    <w:panose1 w:val="02010609060101010101"/>
    <w:charset w:val="86"/>
    <w:family w:val="modern"/>
    <w:pitch w:val="fixed"/>
    <w:sig w:usb0="800002BF" w:usb1="38CF7CFA" w:usb2="00000016" w:usb3="00000000" w:csb0="00040001" w:csb1="00000000"/>
    <w:embedRegular r:id="rId3" w:subsetted="1" w:fontKey="{FEFC27C1-990F-4439-B0F5-4BCED9DBFC83}"/>
    <w:embedBold r:id="rId4" w:subsetted="1" w:fontKey="{31F2809B-25C3-493B-971E-56BD3E693E29}"/>
  </w:font>
  <w:font w:name="方正仿宋_GB2312">
    <w:charset w:val="86"/>
    <w:family w:val="auto"/>
    <w:pitch w:val="default"/>
    <w:sig w:usb0="A00002BF" w:usb1="184F6CFA" w:usb2="00000012" w:usb3="00000000" w:csb0="00040001" w:csb1="00000000"/>
  </w:font>
  <w:font w:name="Consolas">
    <w:panose1 w:val="020B0609020204030204"/>
    <w:charset w:val="00"/>
    <w:family w:val="modern"/>
    <w:pitch w:val="fixed"/>
    <w:sig w:usb0="E00006FF" w:usb1="0000FCFF" w:usb2="00000001" w:usb3="00000000" w:csb0="0000019F" w:csb1="00000000"/>
    <w:embedRegular r:id="rId5" w:fontKey="{2A4EE698-37A1-4BD3-B089-42743FEBEB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B480" w14:textId="77777777" w:rsidR="00A75826" w:rsidRDefault="00A7582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47F7" w14:textId="77777777" w:rsidR="00A75826" w:rsidRDefault="00000000">
    <w:pPr>
      <w:jc w:val="center"/>
    </w:pPr>
    <w:r>
      <w:rPr>
        <w:noProof/>
      </w:rPr>
      <mc:AlternateContent>
        <mc:Choice Requires="wps">
          <w:drawing>
            <wp:anchor distT="0" distB="0" distL="114300" distR="114300" simplePos="0" relativeHeight="251659264" behindDoc="0" locked="0" layoutInCell="1" allowOverlap="1" wp14:anchorId="473A3C20" wp14:editId="20216E9E">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D78D1" w14:textId="74DE8A16" w:rsidR="00A75826" w:rsidRDefault="00000000">
                          <w:pP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68D6">
                            <w:rPr>
                              <w:rFonts w:ascii="Times New Roman" w:eastAsia="Times New Roman" w:hAnsi="Times New Roman"/>
                              <w:sz w:val="18"/>
                            </w:rPr>
                            <w:fldChar w:fldCharType="separate"/>
                          </w:r>
                          <w:r w:rsidR="007068D6">
                            <w:rPr>
                              <w:rFonts w:ascii="Times New Roman" w:eastAsia="Times New Roman" w:hAnsi="Times New Roman"/>
                              <w:noProof/>
                              <w:sz w:val="18"/>
                            </w:rPr>
                            <w:t>1</w:t>
                          </w:r>
                          <w:r>
                            <w:rPr>
                              <w:rFonts w:ascii="Times New Roman" w:eastAsia="Times New Roman" w:hAnsi="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3A3C20"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D9D78D1" w14:textId="74DE8A16" w:rsidR="00A75826" w:rsidRDefault="00000000">
                    <w:pP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68D6">
                      <w:rPr>
                        <w:rFonts w:ascii="Times New Roman" w:eastAsia="Times New Roman" w:hAnsi="Times New Roman"/>
                        <w:sz w:val="18"/>
                      </w:rPr>
                      <w:fldChar w:fldCharType="separate"/>
                    </w:r>
                    <w:r w:rsidR="007068D6">
                      <w:rPr>
                        <w:rFonts w:ascii="Times New Roman" w:eastAsia="Times New Roman" w:hAnsi="Times New Roman"/>
                        <w:noProof/>
                        <w:sz w:val="18"/>
                      </w:rPr>
                      <w:t>1</w:t>
                    </w:r>
                    <w:r>
                      <w:rPr>
                        <w:rFonts w:ascii="Times New Roman" w:eastAsia="Times New Roman" w:hAnsi="Times New Roman"/>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54949" w14:textId="77777777" w:rsidR="00FA3E3B" w:rsidRDefault="00FA3E3B">
      <w:pPr>
        <w:spacing w:after="0"/>
      </w:pPr>
      <w:r>
        <w:separator/>
      </w:r>
    </w:p>
  </w:footnote>
  <w:footnote w:type="continuationSeparator" w:id="0">
    <w:p w14:paraId="4A0A2278" w14:textId="77777777" w:rsidR="00FA3E3B" w:rsidRDefault="00FA3E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B6C3" w14:textId="77777777" w:rsidR="00A75826" w:rsidRDefault="00000000">
    <w:pPr>
      <w:pBdr>
        <w:bottom w:val="single" w:sz="4" w:space="1" w:color="000000"/>
      </w:pBdr>
      <w:jc w:val="center"/>
    </w:pPr>
    <w:r>
      <w:rPr>
        <w:rFonts w:ascii="Times New Roman" w:eastAsia="宋体" w:hAnsi="Times New Roman"/>
        <w:sz w:val="24"/>
      </w:rPr>
      <w:t>合肥经济学院毕业论文（设计）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32983115">
    <w:abstractNumId w:val="1"/>
  </w:num>
  <w:num w:numId="2" w16cid:durableId="1827668505">
    <w:abstractNumId w:val="4"/>
  </w:num>
  <w:num w:numId="3" w16cid:durableId="2025939664">
    <w:abstractNumId w:val="5"/>
  </w:num>
  <w:num w:numId="4" w16cid:durableId="46153021">
    <w:abstractNumId w:val="2"/>
  </w:num>
  <w:num w:numId="5" w16cid:durableId="589116919">
    <w:abstractNumId w:val="0"/>
  </w:num>
  <w:num w:numId="6" w16cid:durableId="1762489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8D6"/>
    <w:rsid w:val="00977E34"/>
    <w:rsid w:val="00A75826"/>
    <w:rsid w:val="00AA1D8D"/>
    <w:rsid w:val="00B47730"/>
    <w:rsid w:val="00CA0B42"/>
    <w:rsid w:val="00CB0664"/>
    <w:rsid w:val="00FA3E3B"/>
    <w:rsid w:val="00FC693F"/>
    <w:rsid w:val="089104D1"/>
    <w:rsid w:val="23103DE9"/>
    <w:rsid w:val="29637E28"/>
    <w:rsid w:val="3FEC62C4"/>
    <w:rsid w:val="499115C2"/>
    <w:rsid w:val="66C02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975BA"/>
  <w14:defaultImageDpi w14:val="300"/>
  <w15:docId w15:val="{D6F35843-77DE-498D-A531-40C44B83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方正FW筑紫明朝 简 M"/>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New" w:eastAsia="方正FW筑紫明朝 简 M" w:hAnsi="Courier New"/>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semiHidden/>
    <w:unhideWhenUsed/>
    <w:qFormat/>
  </w:style>
  <w:style w:type="paragraph" w:styleId="TOC4">
    <w:name w:val="toc 4"/>
    <w:basedOn w:val="a1"/>
    <w:next w:val="a1"/>
    <w:uiPriority w:val="39"/>
    <w:semiHidden/>
    <w:unhideWhenUsed/>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eastAsia="方正FW筑紫明朝 简 M"/>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New" w:hAnsi="Courier New"/>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3ee98b23-024a-4f6d-ae9d-f623121b1d2e</errorID>
      <errorWord>。</errorWord>
      <group>L1_Grammar</group>
      <groupName>语法问题</groupName>
      <ability>L2_Illogical</ability>
      <abilityName>不合逻辑</abilityName>
      <candidateList>
        <item>感谢。</item>
      </candidateList>
      <explain>句子中可能存在因果关系错误、自相矛盾、概念误用、主客倒置、否定不当、前后缺乏呼应等问题。</explain>
      <paraID>41AC3C9E</paraID>
      <start>124</start>
      <end>125</end>
      <status>unmodified</status>
      <modifiedWord/>
      <trackRevisions>false</trackRevisions>
    </reviewItem>
    <reviewItem>
      <errorID>55d01170-296a-4087-a55c-1b49b0eadb75</errorID>
      <errorWord>接口和和</errorWord>
      <group>L1_Word</group>
      <groupName>字词问题</groupName>
      <ability>L2_Typo</ability>
      <abilityName>字词错误</abilityName>
      <candidateList>
        <item>接口和</item>
      </candidateList>
      <explain/>
      <paraID>7C1CCE06</paraID>
      <start>112</start>
      <end>116</end>
      <status>unmodified</status>
      <modifiedWord/>
      <trackRevisions>false</trackRevisions>
    </reviewItem>
    <reviewItem>
      <errorID>11515f6d-535d-4c72-85b1-2cdde3669311</errorID>
      <errorWord>"</errorWord>
      <group>L1_Format</group>
      <groupName>格式问题</groupName>
      <ability>L2_HalfPunc</ability>
      <abilityName>全半角检查</abilityName>
      <candidateList>
        <item>“</item>
      </candidateList>
      <explain>文本全半角错误。</explain>
      <paraID>12595658</paraID>
      <start>61</start>
      <end>62</end>
      <status>unmodified</status>
      <modifiedWord/>
      <trackRevisions>false</trackRevisions>
    </reviewItem>
    <reviewItem>
      <errorID>1fba075f-ef62-4d24-b5c0-08f32cf421b6</errorID>
      <errorWord>"</errorWord>
      <group>L1_Format</group>
      <groupName>格式问题</groupName>
      <ability>L2_HalfPunc</ability>
      <abilityName>全半角检查</abilityName>
      <candidateList>
        <item>”</item>
      </candidateList>
      <explain>文本全半角错误。</explain>
      <paraID>12595658</paraID>
      <start>81</start>
      <end>82</end>
      <status>unmodified</status>
      <modifiedWord/>
      <trackRevisions>false</trackRevisions>
    </reviewItem>
    <reviewItem>
      <errorID>6d96a3a9-9db2-4b41-b476-089562aedf30</errorID>
      <errorWord>发布</errorWord>
      <group>L1_Word</group>
      <groupName>字词问题</groupName>
      <ability>L2_Typo</ability>
      <abilityName>字词错误</abilityName>
      <candidateList>
        <item>发表</item>
      </candidateList>
      <explain/>
      <paraID>622718FC</paraID>
      <start>24</start>
      <end>26</end>
      <status>unmodified</status>
      <modifiedWord/>
      <trackRevisions>false</trackRevisions>
    </reviewItem>
    <reviewItem>
      <errorID>a21fa7d7-2023-4aee-b7dc-3f4987fe5a76</errorID>
      <errorWord>繁琐</errorWord>
      <group>L1_Word</group>
      <groupName>字词问题</groupName>
      <ability>L2_Typo</ability>
      <abilityName>字词错误</abilityName>
      <candidateList>
        <item>烦琐</item>
      </candidateList>
      <explain/>
      <paraID>3CB6ABB4</paraID>
      <start>127</start>
      <end>129</end>
      <status>unmodified</status>
      <modifiedWord/>
      <trackRevisions>false</trackRevisions>
    </reviewItem>
    <reviewItem>
      <errorID>90ba8f59-84bf-4e17-bd90-b7d9314c243b</errorID>
      <errorWord>繁琐</errorWord>
      <group>L1_Word</group>
      <groupName>字词问题</groupName>
      <ability>L2_Typo</ability>
      <abilityName>字词错误</abilityName>
      <candidateList>
        <item>烦琐</item>
      </candidateList>
      <explain/>
      <paraID>32EC771D</paraID>
      <start>224</start>
      <end>226</end>
      <status>unmodified</status>
      <modifiedWord/>
      <trackRevisions>false</trackRevisions>
    </reviewItem>
    <reviewItem>
      <errorID>ebaaefd9-7e29-4efc-8a36-bf757ead69e9</errorID>
      <errorWord>表表</errorWord>
      <group>L1_Word</group>
      <groupName>字词问题</groupName>
      <ability>L2_Typo</ability>
      <abilityName>字词错误</abilityName>
      <candidateList>
        <item>表</item>
      </candidateList>
      <explain/>
      <paraID>3938FEAF</paraID>
      <start>132</start>
      <end>134</end>
      <status>unmodified</status>
      <modifiedWord/>
      <trackRevisions>false</trackRevisions>
    </reviewItem>
    <reviewItem>
      <errorID>62435f9e-4025-45b6-ac79-982805279822</errorID>
      <errorWord>.</errorWord>
      <group>L1_Format</group>
      <groupName>格式问题</groupName>
      <ability>L2_HalfPunc</ability>
      <abilityName>全半角检查</abilityName>
      <candidateList>
        <item>。</item>
      </candidateList>
      <explain>文本全半角错误。</explain>
      <paraID>5A682A82</paraID>
      <start>81</start>
      <end>82</end>
      <status>unmodified</status>
      <modifiedWord/>
      <trackRevisions>false</trackRevisions>
    </reviewItem>
    <reviewItem>
      <errorID>41e363ed-67f2-4bae-99c5-9c0ca94c3bc8</errorID>
      <errorWord>2.8  百</errorWord>
      <group>L1_Knowledge</group>
      <groupName>知识性问题</groupName>
      <ability>L2_Knowledge</ability>
      <abilityName>其他知识</abilityName>
      <candidateList>
        <item>280</item>
      </candidateList>
      <explain/>
      <paraID>55D9F83C</paraID>
      <start>0</start>
      <end>6</end>
      <status>unmodified</status>
      <modifiedWord/>
      <trackRevisions>false</trackRevisions>
    </reviewItem>
    <reviewItem>
      <errorID>94b1720c-f34e-4734-90a6-f6bf2e060ae9</errorID>
      <errorWord>和和风</errorWord>
      <group>L1_Word</group>
      <groupName>字词问题</groupName>
      <ability>L2_Typo</ability>
      <abilityName>字词错误</abilityName>
      <candidateList>
        <item>和风</item>
      </candidateList>
      <explain/>
      <paraID>30A27257</paraID>
      <start>232</start>
      <end>235</end>
      <status>unmodified</status>
      <modifiedWord/>
      <trackRevisions>false</trackRevisions>
    </reviewItem>
    <reviewItem>
      <errorID>18f4e8a4-384e-4f7a-aa61-78285fb722af</errorID>
      <errorWord>无需安装任何</errorWord>
      <group>L1_Word</group>
      <groupName>字词问题</groupName>
      <ability>L2_Alias</ability>
      <abilityName>也作/曾用词</abilityName>
      <candidateList>
        <item>无须安装任何</item>
      </candidateList>
      <explain>词汇[无需安装任何]为不规范表述或旧称，其规范书面表述为[无须安装任何]。</explain>
      <paraID> 6814551</paraID>
      <start>34</start>
      <end>40</end>
      <status>unmodified</status>
      <modifiedWord/>
      <trackRevisions>false</trackRevisions>
    </reviewItem>
    <reviewItem>
      <errorID>97ec080c-570f-4eef-80f4-7c1de695ee68</errorID>
      <errorWord>-</errorWord>
      <group>L1_Format</group>
      <groupName>格式问题</groupName>
      <ability>L2_HalfPunc</ability>
      <abilityName>全半角检查</abilityName>
      <candidateList>
        <item>－</item>
      </candidateList>
      <explain>文本全半角错误。</explain>
      <paraID>1AC8DEE1</paraID>
      <start>12</start>
      <end>13</end>
      <status>unmodified</status>
      <modifiedWord/>
      <trackRevisions>false</trackRevisions>
    </reviewItem>
    <reviewItem>
      <errorID>25c7dece-0649-4425-bfe5-5cdb300a04b1</errorID>
      <errorWord>-</errorWord>
      <group>L1_Format</group>
      <groupName>格式问题</groupName>
      <ability>L2_HalfPunc</ability>
      <abilityName>全半角检查</abilityName>
      <candidateList>
        <item>－</item>
      </candidateList>
      <explain>文本全半角错误。</explain>
      <paraID>6C7F353B</paraID>
      <start>4</start>
      <end>5</end>
      <status>unmodified</status>
      <modifiedWord/>
      <trackRevisions>false</trackRevisions>
    </reviewItem>
    <reviewItem>
      <errorID>1fc94545-954a-45eb-b37b-601dfe617c13</errorID>
      <errorWord>-</errorWord>
      <group>L1_Format</group>
      <groupName>格式问题</groupName>
      <ability>L2_HalfPunc</ability>
      <abilityName>全半角检查</abilityName>
      <candidateList>
        <item>－</item>
      </candidateList>
      <explain>文本全半角错误。</explain>
      <paraID>6C7F353B</paraID>
      <start>11</start>
      <end>12</end>
      <status>unmodified</status>
      <modifiedWord/>
      <trackRevisions>false</trackRevisions>
    </reviewItem>
    <reviewItem>
      <errorID>2d5d42c0-9bdd-4691-946b-509b6bee89dc</errorID>
      <errorWord>-</errorWord>
      <group>L1_Format</group>
      <groupName>格式问题</groupName>
      <ability>L2_HalfPunc</ability>
      <abilityName>全半角检查</abilityName>
      <candidateList>
        <item>－</item>
      </candidateList>
      <explain>文本全半角错误。</explain>
      <paraID>7EC9A7A3</paraID>
      <start>4</start>
      <end>5</end>
      <status>unmodified</status>
      <modifiedWord/>
      <trackRevisions>false</trackRevisions>
    </reviewItem>
    <reviewItem>
      <errorID>1c837168-a34c-4574-af3a-2aa74757787a</errorID>
      <errorWord>-</errorWord>
      <group>L1_Format</group>
      <groupName>格式问题</groupName>
      <ability>L2_HalfPunc</ability>
      <abilityName>全半角检查</abilityName>
      <candidateList>
        <item>－</item>
      </candidateList>
      <explain>文本全半角错误。</explain>
      <paraID>7EC9A7A3</paraID>
      <start>9</start>
      <end>10</end>
      <status>unmodified</status>
      <modifiedWord/>
      <trackRevisions>false</trackRevisions>
    </reviewItem>
    <reviewItem>
      <errorID>d46b8433-db36-4eca-b16a-95e4d0df293f</errorID>
      <errorWord>-</errorWord>
      <group>L1_Format</group>
      <groupName>格式问题</groupName>
      <ability>L2_HalfPunc</ability>
      <abilityName>全半角检查</abilityName>
      <candidateList>
        <item>－</item>
      </candidateList>
      <explain>文本全半角错误。</explain>
      <paraID>37F6C2A6</paraID>
      <start>4</start>
      <end>5</end>
      <status>unmodified</status>
      <modifiedWord/>
      <trackRevisions>false</trackRevisions>
    </reviewItem>
    <reviewItem>
      <errorID>dda6b2cc-7792-49db-8b96-44cee4edce15</errorID>
      <errorWord>-</errorWord>
      <group>L1_Format</group>
      <groupName>格式问题</groupName>
      <ability>L2_HalfPunc</ability>
      <abilityName>全半角检查</abilityName>
      <candidateList>
        <item>－</item>
      </candidateList>
      <explain>文本全半角错误。</explain>
      <paraID>37F6C2A6</paraID>
      <start>9</start>
      <end>10</end>
      <status>unmodified</status>
      <modifiedWord/>
      <trackRevisions>false</trackRevisions>
    </reviewItem>
    <reviewItem>
      <errorID>28a6cbe0-4d4e-44dd-80de-910fec9a6c81</errorID>
      <errorWord>-</errorWord>
      <group>L1_Format</group>
      <groupName>格式问题</groupName>
      <ability>L2_HalfPunc</ability>
      <abilityName>全半角检查</abilityName>
      <candidateList>
        <item>－</item>
      </candidateList>
      <explain>文本全半角错误。</explain>
      <paraID>5AE046D9</paraID>
      <start>4</start>
      <end>5</end>
      <status>unmodified</status>
      <modifiedWord/>
      <trackRevisions>false</trackRevisions>
    </reviewItem>
    <reviewItem>
      <errorID>a2c5a946-07de-46dd-9ab8-050f6c1fbf5b</errorID>
      <errorWord>-</errorWord>
      <group>L1_Format</group>
      <groupName>格式问题</groupName>
      <ability>L2_HalfPunc</ability>
      <abilityName>全半角检查</abilityName>
      <candidateList>
        <item>－</item>
      </candidateList>
      <explain>文本全半角错误。</explain>
      <paraID>5AE046D9</paraID>
      <start>9</start>
      <end>10</end>
      <status>unmodified</status>
      <modifiedWord/>
      <trackRevisions>false</trackRevisions>
    </reviewItem>
    <reviewItem>
      <errorID>b442afbc-2971-4fa0-bee1-b6c71ee1bdc0</errorID>
      <errorWord>-</errorWord>
      <group>L1_Format</group>
      <groupName>格式问题</groupName>
      <ability>L2_HalfPunc</ability>
      <abilityName>全半角检查</abilityName>
      <candidateList>
        <item>－</item>
      </candidateList>
      <explain>文本全半角错误。</explain>
      <paraID>3F6A9F0B</paraID>
      <start>4</start>
      <end>5</end>
      <status>unmodified</status>
      <modifiedWord/>
      <trackRevisions>false</trackRevisions>
    </reviewItem>
    <reviewItem>
      <errorID>4bbd2345-5f5f-4d23-80f4-2141cdcb7905</errorID>
      <errorWord>-</errorWord>
      <group>L1_Format</group>
      <groupName>格式问题</groupName>
      <ability>L2_HalfPunc</ability>
      <abilityName>全半角检查</abilityName>
      <candidateList>
        <item>－</item>
      </candidateList>
      <explain>文本全半角错误。</explain>
      <paraID>3F6A9F0B</paraID>
      <start>11</start>
      <end>12</end>
      <status>unmodified</status>
      <modifiedWord/>
      <trackRevisions>false</trackRevisions>
    </reviewItem>
    <reviewItem>
      <errorID>239ce066-85ec-4b97-87c1-ac163d623f94</errorID>
      <errorWord>-</errorWord>
      <group>L1_Format</group>
      <groupName>格式问题</groupName>
      <ability>L2_HalfPunc</ability>
      <abilityName>全半角检查</abilityName>
      <candidateList>
        <item>－</item>
      </candidateList>
      <explain>文本全半角错误。</explain>
      <paraID>6D3485D4</paraID>
      <start>6</start>
      <end>7</end>
      <status>unmodified</status>
      <modifiedWord/>
      <trackRevisions>false</trackRevisions>
    </reviewItem>
    <reviewItem>
      <errorID>91ce1af9-b013-4d38-9ce5-886b1ff0eac5</errorID>
      <errorWord>-</errorWord>
      <group>L1_Format</group>
      <groupName>格式问题</groupName>
      <ability>L2_HalfPunc</ability>
      <abilityName>全半角检查</abilityName>
      <candidateList>
        <item>－</item>
      </candidateList>
      <explain>文本全半角错误。</explain>
      <paraID>6D3485D4</paraID>
      <start>11</start>
      <end>12</end>
      <status>unmodified</status>
      <modifiedWord/>
      <trackRevisions>false</trackRevisions>
    </reviewItem>
    <reviewItem>
      <errorID>b7974220-4dac-4431-be49-159c9a813f46</errorID>
      <errorWord>-</errorWord>
      <group>L1_Format</group>
      <groupName>格式问题</groupName>
      <ability>L2_HalfPunc</ability>
      <abilityName>全半角检查</abilityName>
      <candidateList>
        <item>－</item>
      </candidateList>
      <explain>文本全半角错误。</explain>
      <paraID>38809BC0</paraID>
      <start>4</start>
      <end>5</end>
      <status>unmodified</status>
      <modifiedWord/>
      <trackRevisions>false</trackRevisions>
    </reviewItem>
    <reviewItem>
      <errorID>c3edaa01-a5ce-4e0d-88b5-a36c9a2d1e5b</errorID>
      <errorWord>-</errorWord>
      <group>L1_Format</group>
      <groupName>格式问题</groupName>
      <ability>L2_HalfPunc</ability>
      <abilityName>全半角检查</abilityName>
      <candidateList>
        <item>－</item>
      </candidateList>
      <explain>文本全半角错误。</explain>
      <paraID>38809BC0</paraID>
      <start>9</start>
      <end>10</end>
      <status>unmodified</status>
      <modifiedWord/>
      <trackRevisions>false</trackRevisions>
    </reviewItem>
    <reviewItem>
      <errorID>7383cf65-1f0e-4451-bba8-6ae63a7269ad</errorID>
      <errorWord>(</errorWord>
      <group>L1_Format</group>
      <groupName>格式问题</groupName>
      <ability>L2_HalfPunc</ability>
      <abilityName>全半角检查</abilityName>
      <candidateList>
        <item>（</item>
      </candidateList>
      <explain>文本全半角错误。</explain>
      <paraID>42F50737</paraID>
      <start>1</start>
      <end>2</end>
      <status>unmodified</status>
      <modifiedWord/>
      <trackRevisions>false</trackRevisions>
    </reviewItem>
    <reviewItem>
      <errorID>0f3d43fd-6833-4558-be89-bec8ff0df868</errorID>
      <errorWord>)</errorWord>
      <group>L1_Format</group>
      <groupName>格式问题</groupName>
      <ability>L2_HalfPunc</ability>
      <abilityName>全半角检查</abilityName>
      <candidateList>
        <item>）</item>
      </candidateList>
      <explain>文本全半角错误。</explain>
      <paraID>42F50737</paraID>
      <start>5</start>
      <end>6</end>
      <status>unmodified</status>
      <modifiedWord/>
      <trackRevisions>false</trackRevisions>
    </reviewItem>
    <reviewItem>
      <errorID>5806b37f-675b-4e31-b6db-7e2c8668d242</errorID>
      <errorWord>)</errorWord>
      <group>L1_Format</group>
      <groupName>格式问题</groupName>
      <ability>L2_HalfPunc</ability>
      <abilityName>全半角检查</abilityName>
      <candidateList>
        <item>）</item>
      </candidateList>
      <explain>文本全半角错误。</explain>
      <paraID>4087B95F</paraID>
      <start>62</start>
      <end>63</end>
      <status>unmodified</status>
      <modifiedWord/>
      <trackRevisions>false</trackRevisions>
    </reviewItem>
    <reviewItem>
      <errorID>5e1db000-ec3b-4838-8909-b551373ebe2b</errorID>
      <errorWord>(</errorWord>
      <group>L1_Punc</group>
      <groupName>标点问题</groupName>
      <ability>L2_Punc</ability>
      <abilityName>标点符号检查</abilityName>
      <candidateList/>
      <explain>同一形式括号套用。</explain>
      <paraID>78771160</paraID>
      <start>312</start>
      <end>313</end>
      <status>unmodified</status>
      <modifiedWord/>
      <trackRevisions>false</trackRevisions>
    </reviewItem>
    <reviewItem>
      <errorID>abd073ce-eb9a-4052-8312-8b499991917e</errorID>
      <errorWord>)</errorWord>
      <group>L1_Punc</group>
      <groupName>标点问题</groupName>
      <ability>L2_Punc</ability>
      <abilityName>标点符号检查</abilityName>
      <candidateList/>
      <explain>同一形式括号套用。</explain>
      <paraID>78771160</paraID>
      <start>313</start>
      <end>314</end>
      <status>unmodified</status>
      <modifiedWord/>
      <trackRevisions>false</trackRevisions>
    </reviewItem>
    <reviewItem>
      <errorID>ee6a95b4-f58d-48dd-9154-4d20e36412d1</errorID>
      <errorWord>(</errorWord>
      <group>L1_Punc</group>
      <groupName>标点问题</groupName>
      <ability>L2_Punc</ability>
      <abilityName>标点符号检查</abilityName>
      <candidateList/>
      <explain>同一形式括号套用。</explain>
      <paraID>78771160</paraID>
      <start>360</start>
      <end>361</end>
      <status>unmodified</status>
      <modifiedWord/>
      <trackRevisions>false</trackRevisions>
    </reviewItem>
    <reviewItem>
      <errorID>632d6178-1a86-4ef6-8b2f-e69d9054e481</errorID>
      <errorWord>(</errorWord>
      <group>L1_Punc</group>
      <groupName>标点问题</groupName>
      <ability>L2_Punc</ability>
      <abilityName>标点符号检查</abilityName>
      <candidateList/>
      <explain>同一形式括号套用。</explain>
      <paraID>78771160</paraID>
      <start>393</start>
      <end>394</end>
      <status>unmodified</status>
      <modifiedWord/>
      <trackRevisions>false</trackRevisions>
    </reviewItem>
    <reviewItem>
      <errorID>77325649-539f-46a3-8774-cd3c2e3f225b</errorID>
      <errorWord>)</errorWord>
      <group>L1_Punc</group>
      <groupName>标点问题</groupName>
      <ability>L2_Punc</ability>
      <abilityName>标点符号检查</abilityName>
      <candidateList/>
      <explain>同一形式括号套用。</explain>
      <paraID>78771160</paraID>
      <start>394</start>
      <end>395</end>
      <status>unmodified</status>
      <modifiedWord/>
      <trackRevisions>false</trackRevisions>
    </reviewItem>
    <reviewItem>
      <errorID>165c44ac-5456-49f3-9b3a-b7d09678b3a7</errorID>
      <errorWord>(</errorWord>
      <group>L1_Punc</group>
      <groupName>标点问题</groupName>
      <ability>L2_Punc</ability>
      <abilityName>标点符号检查</abilityName>
      <candidateList/>
      <explain>同一形式括号套用。</explain>
      <paraID>78771160</paraID>
      <start>413</start>
      <end>414</end>
      <status>unmodified</status>
      <modifiedWord/>
      <trackRevisions>false</trackRevisions>
    </reviewItem>
    <reviewItem>
      <errorID>97406f10-05a8-4ea3-9ebc-56ee19baaa1a</errorID>
      <errorWord>)</errorWord>
      <group>L1_Punc</group>
      <groupName>标点问题</groupName>
      <ability>L2_Punc</ability>
      <abilityName>标点符号检查</abilityName>
      <candidateList/>
      <explain>同一形式括号套用。</explain>
      <paraID>78771160</paraID>
      <start>414</start>
      <end>415</end>
      <status>unmodified</status>
      <modifiedWord/>
      <trackRevisions>false</trackRevisions>
    </reviewItem>
    <reviewItem>
      <errorID>ee78514d-0578-45ab-bc29-9aa7d678717e</errorID>
      <errorWord>"</errorWord>
      <group>L1_Format</group>
      <groupName>格式问题</groupName>
      <ability>L2_HalfPunc</ability>
      <abilityName>全半角检查</abilityName>
      <candidateList>
        <item>“</item>
      </candidateList>
      <explain>文本全半角错误。</explain>
      <paraID>78771160</paraID>
      <start>452</start>
      <end>453</end>
      <status>unmodified</status>
      <modifiedWord/>
      <trackRevisions>false</trackRevisions>
    </reviewItem>
    <reviewItem>
      <errorID>cde903cf-76e5-4b3b-bcbe-36dbbd4d0299</errorID>
      <errorWord>"</errorWord>
      <group>L1_Format</group>
      <groupName>格式问题</groupName>
      <ability>L2_HalfPunc</ability>
      <abilityName>全半角检查</abilityName>
      <candidateList>
        <item>”</item>
      </candidateList>
      <explain>文本全半角错误。</explain>
      <paraID>78771160</paraID>
      <start>461</start>
      <end>462</end>
      <status>unmodified</status>
      <modifiedWord/>
      <trackRevisions>false</trackRevisions>
    </reviewItem>
    <reviewItem>
      <errorID>6f4351a2-d292-4a65-8bd2-d2fecfc72037</errorID>
      <errorWord>(</errorWord>
      <group>L1_Punc</group>
      <groupName>标点问题</groupName>
      <ability>L2_Punc</ability>
      <abilityName>标点符号检查</abilityName>
      <candidateList/>
      <explain>同一形式括号套用。</explain>
      <paraID>78771160</paraID>
      <start>543</start>
      <end>544</end>
      <status>unmodified</status>
      <modifiedWord/>
      <trackRevisions>false</trackRevisions>
    </reviewItem>
    <reviewItem>
      <errorID>475f1b31-9570-48de-9ed5-c67b4269e6cb</errorID>
      <errorWord>)</errorWord>
      <group>L1_Punc</group>
      <groupName>标点问题</groupName>
      <ability>L2_Punc</ability>
      <abilityName>标点符号检查</abilityName>
      <candidateList/>
      <explain>同一形式括号套用。</explain>
      <paraID>78771160</paraID>
      <start>544</start>
      <end>545</end>
      <status>unmodified</status>
      <modifiedWord/>
      <trackRevisions>false</trackRevisions>
    </reviewItem>
    <reviewItem>
      <errorID>adb89274-fb86-45fb-aa53-d1170dc48da2</errorID>
      <errorWord>(</errorWord>
      <group>L1_Punc</group>
      <groupName>标点问题</groupName>
      <ability>L2_Punc</ability>
      <abilityName>标点符号检查</abilityName>
      <candidateList/>
      <explain>同一形式括号套用。</explain>
      <paraID>78771160</paraID>
      <start>559</start>
      <end>560</end>
      <status>unmodified</status>
      <modifiedWord/>
      <trackRevisions>false</trackRevisions>
    </reviewItem>
    <reviewItem>
      <errorID>c31f126e-8309-46a1-84f5-97178154018d</errorID>
      <errorWord>)</errorWord>
      <group>L1_Punc</group>
      <groupName>标点问题</groupName>
      <ability>L2_Punc</ability>
      <abilityName>标点符号检查</abilityName>
      <candidateList/>
      <explain>同一形式括号套用。</explain>
      <paraID>78771160</paraID>
      <start>560</start>
      <end>561</end>
      <status>unmodified</status>
      <modifiedWord/>
      <trackRevisions>false</trackRevisions>
    </reviewItem>
    <reviewItem>
      <errorID>161f326c-76cc-42ac-aea2-5fda8f68ca90</errorID>
      <errorWord>(</errorWord>
      <group>L1_Punc</group>
      <groupName>标点问题</groupName>
      <ability>L2_Punc</ability>
      <abilityName>标点符号检查</abilityName>
      <candidateList/>
      <explain>同一形式括号套用。</explain>
      <paraID>78771160</paraID>
      <start>695</start>
      <end>696</end>
      <status>unmodified</status>
      <modifiedWord/>
      <trackRevisions>false</trackRevisions>
    </reviewItem>
    <reviewItem>
      <errorID>c60eb1fc-f42c-4710-be54-48cdc79447d0</errorID>
      <errorWord>)</errorWord>
      <group>L1_Punc</group>
      <groupName>标点问题</groupName>
      <ability>L2_Punc</ability>
      <abilityName>标点符号检查</abilityName>
      <candidateList/>
      <explain>同一形式括号套用。</explain>
      <paraID>78771160</paraID>
      <start>696</start>
      <end>697</end>
      <status>unmodified</status>
      <modifiedWord/>
      <trackRevisions>false</trackRevisions>
    </reviewItem>
    <reviewItem>
      <errorID>5742f378-ed65-4cee-9ea5-ddb61cc17bf0</errorID>
      <errorWord>(</errorWord>
      <group>L1_Punc</group>
      <groupName>标点问题</groupName>
      <ability>L2_Punc</ability>
      <abilityName>标点符号检查</abilityName>
      <candidateList/>
      <explain>同一形式括号套用。</explain>
      <paraID>115EB5EB</paraID>
      <start>295</start>
      <end>296</end>
      <status>unmodified</status>
      <modifiedWord/>
      <trackRevisions>false</trackRevisions>
    </reviewItem>
    <reviewItem>
      <errorID>f9f93288-45c9-4ad1-9c05-d2ad109d88c2</errorID>
      <errorWord>)</errorWord>
      <group>L1_Punc</group>
      <groupName>标点问题</groupName>
      <ability>L2_Punc</ability>
      <abilityName>标点符号检查</abilityName>
      <candidateList/>
      <explain>同一形式括号套用。</explain>
      <paraID>115EB5EB</paraID>
      <start>302</start>
      <end>303</end>
      <status>unmodified</status>
      <modifiedWord/>
      <trackRevisions>false</trackRevisions>
    </reviewItem>
    <reviewItem>
      <errorID>3e22870f-e543-4671-bda0-e6e0cf1aec74</errorID>
      <errorWord>(</errorWord>
      <group>L1_Punc</group>
      <groupName>标点问题</groupName>
      <ability>L2_Punc</ability>
      <abilityName>标点符号检查</abilityName>
      <candidateList/>
      <explain>同一形式括号套用。</explain>
      <paraID>115EB5EB</paraID>
      <start>371</start>
      <end>372</end>
      <status>unmodified</status>
      <modifiedWord/>
      <trackRevisions>false</trackRevisions>
    </reviewItem>
    <reviewItem>
      <errorID>a2d8a410-01f0-4c65-83ee-18648093de8e</errorID>
      <errorWord>)</errorWord>
      <group>L1_Punc</group>
      <groupName>标点问题</groupName>
      <ability>L2_Punc</ability>
      <abilityName>标点符号检查</abilityName>
      <candidateList/>
      <explain>同一形式括号套用。</explain>
      <paraID>115EB5EB</paraID>
      <start>372</start>
      <end>373</end>
      <status>unmodified</status>
      <modifiedWord/>
      <trackRevisions>false</trackRevisions>
    </reviewItem>
    <reviewItem>
      <errorID>3c2e59fc-e7ea-46fe-898e-d6069939ddb2</errorID>
      <errorWord>(</errorWord>
      <group>L1_Punc</group>
      <groupName>标点问题</groupName>
      <ability>L2_Punc</ability>
      <abilityName>标点符号检查</abilityName>
      <candidateList/>
      <explain>同一形式括号套用。</explain>
      <paraID>115EB5EB</paraID>
      <start>410</start>
      <end>411</end>
      <status>unmodified</status>
      <modifiedWord/>
      <trackRevisions>false</trackRevisions>
    </reviewItem>
    <reviewItem>
      <errorID>f73098ee-f489-4a94-8119-19369296aacb</errorID>
      <errorWord>(</errorWord>
      <group>L1_Punc</group>
      <groupName>标点问题</groupName>
      <ability>L2_Punc</ability>
      <abilityName>标点符号检查</abilityName>
      <candidateList/>
      <explain>同一形式括号套用。</explain>
      <paraID>115EB5EB</paraID>
      <start>452</start>
      <end>453</end>
      <status>unmodified</status>
      <modifiedWord/>
      <trackRevisions>false</trackRevisions>
    </reviewItem>
    <reviewItem>
      <errorID>0f3260da-0296-4041-bb80-545aec55a983</errorID>
      <errorWord>)</errorWord>
      <group>L1_Punc</group>
      <groupName>标点问题</groupName>
      <ability>L2_Punc</ability>
      <abilityName>标点符号检查</abilityName>
      <candidateList/>
      <explain>同一形式括号套用。</explain>
      <paraID>115EB5EB</paraID>
      <start>453</start>
      <end>454</end>
      <status>unmodified</status>
      <modifiedWord/>
      <trackRevisions>false</trackRevisions>
    </reviewItem>
    <reviewItem>
      <errorID>2a602cd6-ca35-491e-950f-c05603d6acf4</errorID>
      <errorWord>(</errorWord>
      <group>L1_Punc</group>
      <groupName>标点问题</groupName>
      <ability>L2_Punc</ability>
      <abilityName>标点符号检查</abilityName>
      <candidateList/>
      <explain>同一形式括号套用。</explain>
      <paraID>7A007F0B</paraID>
      <start>89</start>
      <end>90</end>
      <status>unmodified</status>
      <modifiedWord/>
      <trackRevisions>false</trackRevisions>
    </reviewItem>
    <reviewItem>
      <errorID>5326a944-e3ef-4894-825b-167ddf0fd097</errorID>
      <errorWord>)</errorWord>
      <group>L1_Punc</group>
      <groupName>标点问题</groupName>
      <ability>L2_Punc</ability>
      <abilityName>标点符号检查</abilityName>
      <candidateList/>
      <explain>同一形式括号套用。</explain>
      <paraID>7A007F0B</paraID>
      <start>108</start>
      <end>109</end>
      <status>unmodified</status>
      <modifiedWord/>
      <trackRevisions>false</trackRevisions>
    </reviewItem>
    <reviewItem>
      <errorID>f07651d3-ff56-4334-b105-df4da9b769df</errorID>
      <errorWord>(</errorWord>
      <group>L1_Punc</group>
      <groupName>标点问题</groupName>
      <ability>L2_Punc</ability>
      <abilityName>标点符号检查</abilityName>
      <candidateList/>
      <explain>同一形式括号套用。</explain>
      <paraID>7A007F0B</paraID>
      <start>141</start>
      <end>142</end>
      <status>unmodified</status>
      <modifiedWord/>
      <trackRevisions>false</trackRevisions>
    </reviewItem>
    <reviewItem>
      <errorID>0514f35b-1fe5-4e29-a44b-826d7127e05e</errorID>
      <errorWord>)</errorWord>
      <group>L1_Punc</group>
      <groupName>标点问题</groupName>
      <ability>L2_Punc</ability>
      <abilityName>标点符号检查</abilityName>
      <candidateList/>
      <explain>同一形式括号套用。</explain>
      <paraID>7A007F0B</paraID>
      <start>161</start>
      <end>162</end>
      <status>unmodified</status>
      <modifiedWord/>
      <trackRevisions>false</trackRevisions>
    </reviewItem>
    <reviewItem>
      <errorID>4d3f2dd2-ca11-48e9-b0f9-107b1cb3a815</errorID>
      <errorWord>)</errorWord>
      <group>L1_Punc</group>
      <groupName>标点问题</groupName>
      <ability>L2_Punc</ability>
      <abilityName>标点符号检查</abilityName>
      <candidateList/>
      <explain>同一形式括号套用。</explain>
      <paraID>7A007F0B</paraID>
      <start>211</start>
      <end>212</end>
      <status>unmodified</status>
      <modifiedWord/>
      <trackRevisions>false</trackRevisions>
    </reviewItem>
    <reviewItem>
      <errorID>51d6616a-d84e-46fa-bf3d-6538f18f13d6</errorID>
      <errorWord>后后</errorWord>
      <group>L1_Word</group>
      <groupName>字词问题</groupName>
      <ability>L2_Typo</ability>
      <abilityName>字词错误</abilityName>
      <candidateList>
        <item>后</item>
      </candidateList>
      <explain>❶君主的妻子：皇～｜～妃。❷古代称君主：商之先～。❸（Hòu）〈名〉姓。</explain>
      <paraID>5CCFC05C</paraID>
      <start>43</start>
      <end>45</end>
      <status>unmodified</status>
      <modifiedWord/>
      <trackRevisions>false</trackRevisions>
    </reviewItem>
    <reviewItem>
      <errorID>40adbdde-1dab-432e-893e-0e776dd070a3</errorID>
      <errorWord>"</errorWord>
      <group>L1_Format</group>
      <groupName>格式问题</groupName>
      <ability>L2_HalfPunc</ability>
      <abilityName>全半角检查</abilityName>
      <candidateList>
        <item>“</item>
      </candidateList>
      <explain>文本全半角错误。</explain>
      <paraID>5CCFC05C</paraID>
      <start>90</start>
      <end>91</end>
      <status>unmodified</status>
      <modifiedWord/>
      <trackRevisions>false</trackRevisions>
    </reviewItem>
    <reviewItem>
      <errorID>c1b8a027-72d5-41b7-9a86-b95f5a66cfa4</errorID>
      <errorWord>"</errorWord>
      <group>L1_Format</group>
      <groupName>格式问题</groupName>
      <ability>L2_HalfPunc</ability>
      <abilityName>全半角检查</abilityName>
      <candidateList>
        <item>”</item>
      </candidateList>
      <explain>文本全半角错误。</explain>
      <paraID>5CCFC05C</paraID>
      <start>98</start>
      <end>99</end>
      <status>unmodified</status>
      <modifiedWord/>
      <trackRevisions>false</trackRevisions>
    </reviewItem>
    <reviewItem>
      <errorID>ee7546e8-39b1-4fd0-9b11-949b222c372a</errorID>
      <errorWord>"</errorWord>
      <group>L1_Format</group>
      <groupName>格式问题</groupName>
      <ability>L2_HalfPunc</ability>
      <abilityName>全半角检查</abilityName>
      <candidateList>
        <item>“</item>
      </candidateList>
      <explain>文本全半角错误。</explain>
      <paraID>2FB1CC08</paraID>
      <start>14</start>
      <end>15</end>
      <status>unmodified</status>
      <modifiedWord/>
      <trackRevisions>false</trackRevisions>
    </reviewItem>
    <reviewItem>
      <errorID>d6e9eea5-e1b2-439d-9b8e-988f8a563910</errorID>
      <errorWord>"</errorWord>
      <group>L1_Format</group>
      <groupName>格式问题</groupName>
      <ability>L2_HalfPunc</ability>
      <abilityName>全半角检查</abilityName>
      <candidateList>
        <item>”</item>
      </candidateList>
      <explain>文本全半角错误。</explain>
      <paraID>2FB1CC08</paraID>
      <start>17</start>
      <end>18</end>
      <status>unmodified</status>
      <modifiedWord/>
      <trackRevisions>false</trackRevisions>
    </reviewItem>
    <reviewItem>
      <errorID>a31de211-7fa7-4357-a273-bb8c8ff77767</errorID>
      <errorWord>"</errorWord>
      <group>L1_Format</group>
      <groupName>格式问题</groupName>
      <ability>L2_HalfPunc</ability>
      <abilityName>全半角检查</abilityName>
      <candidateList>
        <item>“</item>
      </candidateList>
      <explain>文本全半角错误。</explain>
      <paraID>287DAACF</paraID>
      <start>218</start>
      <end>219</end>
      <status>unmodified</status>
      <modifiedWord/>
      <trackRevisions>false</trackRevisions>
    </reviewItem>
    <reviewItem>
      <errorID>37de24ea-cb31-41af-ae2c-299082edfd2b</errorID>
      <errorWord>"</errorWord>
      <group>L1_Format</group>
      <groupName>格式问题</groupName>
      <ability>L2_HalfPunc</ability>
      <abilityName>全半角检查</abilityName>
      <candidateList>
        <item>”</item>
      </candidateList>
      <explain>文本全半角错误。</explain>
      <paraID>287DAACF</paraID>
      <start>224</start>
      <end>225</end>
      <status>unmodified</status>
      <modifiedWord/>
      <trackRevisions>false</trackRevisions>
    </reviewItem>
    <reviewItem>
      <errorID>57eb4089-3650-4fb5-9fa8-57c7e0b6c0a1</errorID>
      <errorWord>(</errorWord>
      <group>L1_Punc</group>
      <groupName>标点问题</groupName>
      <ability>L2_Punc</ability>
      <abilityName>标点符号检查</abilityName>
      <candidateList/>
      <explain>同一形式括号套用。</explain>
      <paraID>287DAACF</paraID>
      <start>373</start>
      <end>374</end>
      <status>unmodified</status>
      <modifiedWord/>
      <trackRevisions>false</trackRevisions>
    </reviewItem>
    <reviewItem>
      <errorID>d1a8b540-ff98-446e-93c1-a2539c4661d2</errorID>
      <errorWord>)</errorWord>
      <group>L1_Punc</group>
      <groupName>标点问题</groupName>
      <ability>L2_Punc</ability>
      <abilityName>标点符号检查</abilityName>
      <candidateList/>
      <explain>同一形式括号套用。</explain>
      <paraID>287DAACF</paraID>
      <start>374</start>
      <end>375</end>
      <status>unmodified</status>
      <modifiedWord/>
      <trackRevisions>false</trackRevisions>
    </reviewItem>
    <reviewItem>
      <errorID>c2953ce7-dc77-457d-ade8-97fc0ced0626</errorID>
      <errorWord>(</errorWord>
      <group>L1_Punc</group>
      <groupName>标点问题</groupName>
      <ability>L2_Punc</ability>
      <abilityName>标点符号检查</abilityName>
      <candidateList/>
      <explain>同一形式括号套用。</explain>
      <paraID>287DAACF</paraID>
      <start>421</start>
      <end>422</end>
      <status>unmodified</status>
      <modifiedWord/>
      <trackRevisions>false</trackRevisions>
    </reviewItem>
    <reviewItem>
      <errorID>671d030b-13ea-4e33-8a24-16430d1af152</errorID>
      <errorWord>)</errorWord>
      <group>L1_Punc</group>
      <groupName>标点问题</groupName>
      <ability>L2_Punc</ability>
      <abilityName>标点符号检查</abilityName>
      <candidateList/>
      <explain>同一形式括号套用。</explain>
      <paraID>287DAACF</paraID>
      <start>422</start>
      <end>423</end>
      <status>unmodified</status>
      <modifiedWord/>
      <trackRevisions>false</trackRevisions>
    </reviewItem>
    <reviewItem>
      <errorID>78cd5595-8153-43b9-a6b7-7e703adfb715</errorID>
      <errorWord>(</errorWord>
      <group>L1_Punc</group>
      <groupName>标点问题</groupName>
      <ability>L2_Punc</ability>
      <abilityName>标点符号检查</abilityName>
      <candidateList/>
      <explain>同一形式括号套用。</explain>
      <paraID>287DAACF</paraID>
      <start>457</start>
      <end>458</end>
      <status>unmodified</status>
      <modifiedWord/>
      <trackRevisions>false</trackRevisions>
    </reviewItem>
    <reviewItem>
      <errorID>bd27a7d7-2b90-45b8-84c7-eea774e7a96a</errorID>
      <errorWord>)</errorWord>
      <group>L1_Punc</group>
      <groupName>标点问题</groupName>
      <ability>L2_Punc</ability>
      <abilityName>标点符号检查</abilityName>
      <candidateList/>
      <explain>同一形式括号套用。</explain>
      <paraID>287DAACF</paraID>
      <start>458</start>
      <end>459</end>
      <status>unmodified</status>
      <modifiedWord/>
      <trackRevisions>false</trackRevisions>
    </reviewItem>
    <reviewItem>
      <errorID>6484794b-98e4-4ff0-931e-f44f71be16b7</errorID>
      <errorWord>)</errorWord>
      <group>L1_Punc</group>
      <groupName>标点问题</groupName>
      <ability>L2_Punc</ability>
      <abilityName>标点符号检查</abilityName>
      <candidateList/>
      <explain>同一形式括号套用。</explain>
      <paraID>287DAACF</paraID>
      <start>575</start>
      <end>576</end>
      <status>unmodified</status>
      <modifiedWord/>
      <trackRevisions>false</trackRevisions>
    </reviewItem>
    <reviewItem>
      <errorID>56738e70-37f3-4d76-9237-8a194b97e020</errorID>
      <errorWord>(</errorWord>
      <group>L1_Punc</group>
      <groupName>标点问题</groupName>
      <ability>L2_Punc</ability>
      <abilityName>标点符号检查</abilityName>
      <candidateList/>
      <explain>同一形式括号套用。</explain>
      <paraID>287DAACF</paraID>
      <start>610</start>
      <end>611</end>
      <status>unmodified</status>
      <modifiedWord/>
      <trackRevisions>false</trackRevisions>
    </reviewItem>
    <reviewItem>
      <errorID>dd0ef783-b77c-471c-8d8c-dfc2d9f5a663</errorID>
      <errorWord>)</errorWord>
      <group>L1_Punc</group>
      <groupName>标点问题</groupName>
      <ability>L2_Punc</ability>
      <abilityName>标点符号检查</abilityName>
      <candidateList/>
      <explain>同一形式括号套用。</explain>
      <paraID>287DAACF</paraID>
      <start>611</start>
      <end>612</end>
      <status>unmodified</status>
      <modifiedWord/>
      <trackRevisions>false</trackRevisions>
    </reviewItem>
    <reviewItem>
      <errorID>8571e061-a854-4986-9aba-08c051bf9af9</errorID>
      <errorWord>"</errorWord>
      <group>L1_Format</group>
      <groupName>格式问题</groupName>
      <ability>L2_HalfPunc</ability>
      <abilityName>全半角检查</abilityName>
      <candidateList>
        <item>“</item>
      </candidateList>
      <explain>文本全半角错误。</explain>
      <paraID>4FAA2CD9</paraID>
      <start>86</start>
      <end>87</end>
      <status>unmodified</status>
      <modifiedWord/>
      <trackRevisions>false</trackRevisions>
    </reviewItem>
    <reviewItem>
      <errorID>1fd25f4a-aac6-4d88-a967-47c6240a53b4</errorID>
      <errorWord>:</errorWord>
      <group>L1_Format</group>
      <groupName>格式问题</groupName>
      <ability>L2_HalfPunc</ability>
      <abilityName>全半角检查</abilityName>
      <candidateList>
        <item>：</item>
      </candidateList>
      <explain>文本全半角错误。</explain>
      <paraID>4FAA2CD9</paraID>
      <start>94</start>
      <end>95</end>
      <status>unmodified</status>
      <modifiedWord/>
      <trackRevisions>false</trackRevisions>
    </reviewItem>
    <reviewItem>
      <errorID>779ddc40-584b-4d1d-906d-16d03b1f855e</errorID>
      <errorWord>"</errorWord>
      <group>L1_Format</group>
      <groupName>格式问题</groupName>
      <ability>L2_HalfPunc</ability>
      <abilityName>全半角检查</abilityName>
      <candidateList>
        <item>”</item>
      </candidateList>
      <explain>文本全半角错误。</explain>
      <paraID>4FAA2CD9</paraID>
      <start>98</start>
      <end>99</end>
      <status>unmodified</status>
      <modifiedWord/>
      <trackRevisions>false</trackRevisions>
    </reviewItem>
    <reviewItem>
      <errorID>2c74ec3a-848e-4628-a916-6db4cd88e183</errorID>
      <errorWord>(</errorWord>
      <group>L1_Punc</group>
      <groupName>标点问题</groupName>
      <ability>L2_Punc</ability>
      <abilityName>标点符号检查</abilityName>
      <candidateList/>
      <explain>同一形式括号套用。</explain>
      <paraID> F07235C</paraID>
      <start>722</start>
      <end>723</end>
      <status>unmodified</status>
      <modifiedWord/>
      <trackRevisions>false</trackRevisions>
    </reviewItem>
    <reviewItem>
      <errorID>09c6200d-0457-4a3c-be01-ad45c5ae83ee</errorID>
      <errorWord>)</errorWord>
      <group>L1_Punc</group>
      <groupName>标点问题</groupName>
      <ability>L2_Punc</ability>
      <abilityName>标点符号检查</abilityName>
      <candidateList/>
      <explain>同一形式括号套用。</explain>
      <paraID> F07235C</paraID>
      <start>727</start>
      <end>728</end>
      <status>unmodified</status>
      <modifiedWord/>
      <trackRevisions>false</trackRevisions>
    </reviewItem>
    <reviewItem>
      <errorID>3d89d963-fbaa-4e62-ac7d-ea9ec5b1f865</errorID>
      <errorWord>(</errorWord>
      <group>L1_Punc</group>
      <groupName>标点问题</groupName>
      <ability>L2_Punc</ability>
      <abilityName>标点符号检查</abilityName>
      <candidateList/>
      <explain>同一形式括号套用。</explain>
      <paraID> F07235C</paraID>
      <start>868</start>
      <end>869</end>
      <status>unmodified</status>
      <modifiedWord/>
      <trackRevisions>false</trackRevisions>
    </reviewItem>
    <reviewItem>
      <errorID>0989748d-7795-4764-99c3-b6054fd640cf</errorID>
      <errorWord>(</errorWord>
      <group>L1_Punc</group>
      <groupName>标点问题</groupName>
      <ability>L2_Punc</ability>
      <abilityName>标点符号检查</abilityName>
      <candidateList/>
      <explain>同一形式括号套用。</explain>
      <paraID> F07235C</paraID>
      <start>878</start>
      <end>879</end>
      <status>unmodified</status>
      <modifiedWord/>
      <trackRevisions>false</trackRevisions>
    </reviewItem>
    <reviewItem>
      <errorID>7f504cee-f43a-42ff-8509-e252a8091178</errorID>
      <errorWord>)</errorWord>
      <group>L1_Punc</group>
      <groupName>标点问题</groupName>
      <ability>L2_Punc</ability>
      <abilityName>标点符号检查</abilityName>
      <candidateList/>
      <explain>同一形式括号套用。</explain>
      <paraID> F07235C</paraID>
      <start>879</start>
      <end>880</end>
      <status>unmodified</status>
      <modifiedWord/>
      <trackRevisions>false</trackRevisions>
    </reviewItem>
    <reviewItem>
      <errorID>120bc09e-4bdc-4b2d-8e1a-7f2e51618e63</errorID>
      <errorWord>"</errorWord>
      <group>L1_Format</group>
      <groupName>格式问题</groupName>
      <ability>L2_HalfPunc</ability>
      <abilityName>全半角检查</abilityName>
      <candidateList>
        <item>“</item>
      </candidateList>
      <explain>文本全半角错误。</explain>
      <paraID> F07235C</paraID>
      <start>902</start>
      <end>903</end>
      <status>unmodified</status>
      <modifiedWord/>
      <trackRevisions>false</trackRevisions>
    </reviewItem>
    <reviewItem>
      <errorID>1d820185-e6e9-4fba-b6a6-c44fd74348bc</errorID>
      <errorWord>"</errorWord>
      <group>L1_Format</group>
      <groupName>格式问题</groupName>
      <ability>L2_HalfPunc</ability>
      <abilityName>全半角检查</abilityName>
      <candidateList>
        <item>”</item>
      </candidateList>
      <explain>文本全半角错误。</explain>
      <paraID> F07235C</paraID>
      <start>914</start>
      <end>915</end>
      <status>unmodified</status>
      <modifiedWord/>
      <trackRevisions>false</trackRevisions>
    </reviewItem>
    <reviewItem>
      <errorID>cf903a3a-39e0-4597-83ab-0d32b1ff4906</errorID>
      <errorWord>(</errorWord>
      <group>L1_Punc</group>
      <groupName>标点问题</groupName>
      <ability>L2_Punc</ability>
      <abilityName>标点符号检查</abilityName>
      <candidateList/>
      <explain>同一形式括号套用。</explain>
      <paraID> F07235C</paraID>
      <start>938</start>
      <end>939</end>
      <status>unmodified</status>
      <modifiedWord/>
      <trackRevisions>false</trackRevisions>
    </reviewItem>
    <reviewItem>
      <errorID>1f2c59ef-7a79-4007-8254-ac782af89ca0</errorID>
      <errorWord>)</errorWord>
      <group>L1_Punc</group>
      <groupName>标点问题</groupName>
      <ability>L2_Punc</ability>
      <abilityName>标点符号检查</abilityName>
      <candidateList/>
      <explain>同一形式括号套用。</explain>
      <paraID> F07235C</paraID>
      <start>939</start>
      <end>940</end>
      <status>unmodified</status>
      <modifiedWord/>
      <trackRevisions>false</trackRevisions>
    </reviewItem>
    <reviewItem>
      <errorID>af56fca2-19b3-4202-88e4-8dc5bf5e892d</errorID>
      <errorWord>"</errorWord>
      <group>L1_Format</group>
      <groupName>格式问题</groupName>
      <ability>L2_HalfPunc</ability>
      <abilityName>全半角检查</abilityName>
      <candidateList>
        <item>“</item>
      </candidateList>
      <explain>文本全半角错误。</explain>
      <paraID> F07235C</paraID>
      <start>966</start>
      <end>967</end>
      <status>unmodified</status>
      <modifiedWord/>
      <trackRevisions>false</trackRevisions>
    </reviewItem>
    <reviewItem>
      <errorID>e1c262ad-e832-407c-9588-216307e80140</errorID>
      <errorWord>"</errorWord>
      <group>L1_Format</group>
      <groupName>格式问题</groupName>
      <ability>L2_HalfPunc</ability>
      <abilityName>全半角检查</abilityName>
      <candidateList>
        <item>”</item>
      </candidateList>
      <explain>文本全半角错误。</explain>
      <paraID> F07235C</paraID>
      <start>976</start>
      <end>977</end>
      <status>unmodified</status>
      <modifiedWord/>
      <trackRevisions>false</trackRevisions>
    </reviewItem>
    <reviewItem>
      <errorID>424528c7-3e51-4f6a-89c8-8cac58240f82</errorID>
      <errorWord>(</errorWord>
      <group>L1_Punc</group>
      <groupName>标点问题</groupName>
      <ability>L2_Punc</ability>
      <abilityName>标点符号检查</abilityName>
      <candidateList/>
      <explain>同一形式括号套用。</explain>
      <paraID> F07235C</paraID>
      <start>1004</start>
      <end>1005</end>
      <status>unmodified</status>
      <modifiedWord/>
      <trackRevisions>false</trackRevisions>
    </reviewItem>
    <reviewItem>
      <errorID>0950c3fb-1ee2-43a4-a7af-cb9ca783d980</errorID>
      <errorWord>)</errorWord>
      <group>L1_Punc</group>
      <groupName>标点问题</groupName>
      <ability>L2_Punc</ability>
      <abilityName>标点符号检查</abilityName>
      <candidateList/>
      <explain>同一形式括号套用。</explain>
      <paraID> F07235C</paraID>
      <start>1005</start>
      <end>1006</end>
      <status>unmodified</status>
      <modifiedWord/>
      <trackRevisions>false</trackRevisions>
    </reviewItem>
    <reviewItem>
      <errorID>fe3a5251-b1f8-495a-a1cb-65c2a0db4312</errorID>
      <errorWord>"</errorWord>
      <group>L1_Format</group>
      <groupName>格式问题</groupName>
      <ability>L2_HalfPunc</ability>
      <abilityName>全半角检查</abilityName>
      <candidateList>
        <item>“</item>
      </candidateList>
      <explain>文本全半角错误。</explain>
      <paraID> F07235C</paraID>
      <start>1032</start>
      <end>1033</end>
      <status>unmodified</status>
      <modifiedWord/>
      <trackRevisions>false</trackRevisions>
    </reviewItem>
    <reviewItem>
      <errorID>5fd3fc06-ab1c-42bd-a9f3-75aaa3aec6f6</errorID>
      <errorWord>"</errorWord>
      <group>L1_Format</group>
      <groupName>格式问题</groupName>
      <ability>L2_HalfPunc</ability>
      <abilityName>全半角检查</abilityName>
      <candidateList>
        <item>”</item>
      </candidateList>
      <explain>文本全半角错误。</explain>
      <paraID> F07235C</paraID>
      <start>1041</start>
      <end>1042</end>
      <status>unmodified</status>
      <modifiedWord/>
      <trackRevisions>false</trackRevisions>
    </reviewItem>
    <reviewItem>
      <errorID>3500568e-9867-46d1-b77f-6e245f314bb0</errorID>
      <errorWord>"</errorWord>
      <group>L1_Format</group>
      <groupName>格式问题</groupName>
      <ability>L2_HalfPunc</ability>
      <abilityName>全半角检查</abilityName>
      <candidateList>
        <item>“</item>
      </candidateList>
      <explain>文本全半角错误。</explain>
      <paraID> F07235C</paraID>
      <start>1059</start>
      <end>1060</end>
      <status>unmodified</status>
      <modifiedWord/>
      <trackRevisions>false</trackRevisions>
    </reviewItem>
    <reviewItem>
      <errorID>c35e5358-86ed-41c2-ac13-fc5d2cc810a7</errorID>
      <errorWord>"</errorWord>
      <group>L1_Format</group>
      <groupName>格式问题</groupName>
      <ability>L2_HalfPunc</ability>
      <abilityName>全半角检查</abilityName>
      <candidateList>
        <item>”</item>
      </candidateList>
      <explain>文本全半角错误。</explain>
      <paraID> F07235C</paraID>
      <start>1069</start>
      <end>1070</end>
      <status>unmodified</status>
      <modifiedWord/>
      <trackRevisions>false</trackRevisions>
    </reviewItem>
    <reviewItem>
      <errorID>25bd0673-5e47-4143-8a55-7d6fbdffaa10</errorID>
      <errorWord>(</errorWord>
      <group>L1_Punc</group>
      <groupName>标点问题</groupName>
      <ability>L2_Punc</ability>
      <abilityName>标点符号检查</abilityName>
      <candidateList/>
      <explain>同一形式括号套用。</explain>
      <paraID>11DD3C75</paraID>
      <start>868</start>
      <end>869</end>
      <status>unmodified</status>
      <modifiedWord/>
      <trackRevisions>false</trackRevisions>
    </reviewItem>
    <reviewItem>
      <errorID>71f5a05a-fa71-45ed-a69d-2535b9c37641</errorID>
      <errorWord>)</errorWord>
      <group>L1_Punc</group>
      <groupName>标点问题</groupName>
      <ability>L2_Punc</ability>
      <abilityName>标点符号检查</abilityName>
      <candidateList/>
      <explain>同一形式括号套用。</explain>
      <paraID>11DD3C75</paraID>
      <start>869</start>
      <end>870</end>
      <status>unmodified</status>
      <modifiedWord/>
      <trackRevisions>false</trackRevisions>
    </reviewItem>
    <reviewItem>
      <errorID>2a105079-8ba2-4ed0-ba0c-d6da9637dde4</errorID>
      <errorWord>(</errorWord>
      <group>L1_Punc</group>
      <groupName>标点问题</groupName>
      <ability>L2_Punc</ability>
      <abilityName>标点符号检查</abilityName>
      <candidateList/>
      <explain>同一形式括号套用。</explain>
      <paraID> 64E32A1</paraID>
      <start>353</start>
      <end>354</end>
      <status>unmodified</status>
      <modifiedWord/>
      <trackRevisions>false</trackRevisions>
    </reviewItem>
    <reviewItem>
      <errorID>156b9d50-b1cc-4e94-a77c-c2f643514602</errorID>
      <errorWord>)</errorWord>
      <group>L1_Punc</group>
      <groupName>标点问题</groupName>
      <ability>L2_Punc</ability>
      <abilityName>标点符号检查</abilityName>
      <candidateList/>
      <explain>同一形式括号套用。</explain>
      <paraID> 64E32A1</paraID>
      <start>354</start>
      <end>355</end>
      <status>unmodified</status>
      <modifiedWord/>
      <trackRevisions>false</trackRevisions>
    </reviewItem>
    <reviewItem>
      <errorID>ba543837-e1d3-4152-982a-5b98d306f006</errorID>
      <errorWord>"</errorWord>
      <group>L1_Format</group>
      <groupName>格式问题</groupName>
      <ability>L2_HalfPunc</ability>
      <abilityName>全半角检查</abilityName>
      <candidateList>
        <item>“</item>
      </candidateList>
      <explain>文本全半角错误。</explain>
      <paraID>444A0644</paraID>
      <start>45</start>
      <end>46</end>
      <status>unmodified</status>
      <modifiedWord/>
      <trackRevisions>false</trackRevisions>
    </reviewItem>
    <reviewItem>
      <errorID>27e4179b-5891-49b2-a99d-6dae303deb14</errorID>
      <errorWord>"</errorWord>
      <group>L1_Format</group>
      <groupName>格式问题</groupName>
      <ability>L2_HalfPunc</ability>
      <abilityName>全半角检查</abilityName>
      <candidateList>
        <item>”</item>
      </candidateList>
      <explain>文本全半角错误。</explain>
      <paraID>444A0644</paraID>
      <start>57</start>
      <end>58</end>
      <status>unmodified</status>
      <modifiedWord/>
      <trackRevisions>false</trackRevisions>
    </reviewItem>
    <reviewItem>
      <errorID>52d18901-f65b-4e40-b65f-92f708e5fdc1</errorID>
      <errorWord>(</errorWord>
      <group>L1_Punc</group>
      <groupName>标点问题</groupName>
      <ability>L2_Punc</ability>
      <abilityName>标点符号检查</abilityName>
      <candidateList/>
      <explain>同一形式括号套用。</explain>
      <paraID> ED6A3DF</paraID>
      <start>392</start>
      <end>393</end>
      <status>unmodified</status>
      <modifiedWord/>
      <trackRevisions>false</trackRevisions>
    </reviewItem>
    <reviewItem>
      <errorID>51c4141b-8c7a-44b9-966f-4efe1a033251</errorID>
      <errorWord>)</errorWord>
      <group>L1_Punc</group>
      <groupName>标点问题</groupName>
      <ability>L2_Punc</ability>
      <abilityName>标点符号检查</abilityName>
      <candidateList/>
      <explain>同一形式括号套用。</explain>
      <paraID> ED6A3DF</paraID>
      <start>393</start>
      <end>394</end>
      <status>unmodified</status>
      <modifiedWord/>
      <trackRevisions>false</trackRevisions>
    </reviewItem>
    <reviewItem>
      <errorID>175b7369-cd27-459b-bcae-d8048482531d</errorID>
      <errorWord>(</errorWord>
      <group>L1_Punc</group>
      <groupName>标点问题</groupName>
      <ability>L2_Punc</ability>
      <abilityName>标点符号检查</abilityName>
      <candidateList/>
      <explain>同一形式括号套用。</explain>
      <paraID> ED6A3DF</paraID>
      <start>494</start>
      <end>495</end>
      <status>unmodified</status>
      <modifiedWord/>
      <trackRevisions>false</trackRevisions>
    </reviewItem>
    <reviewItem>
      <errorID>310a72a4-8f50-4314-8bcf-a2a2e6599d48</errorID>
      <errorWord>)</errorWord>
      <group>L1_Punc</group>
      <groupName>标点问题</groupName>
      <ability>L2_Punc</ability>
      <abilityName>标点符号检查</abilityName>
      <candidateList/>
      <explain>同一形式括号套用。</explain>
      <paraID> ED6A3DF</paraID>
      <start>495</start>
      <end>496</end>
      <status>unmodified</status>
      <modifiedWord/>
      <trackRevisions>false</trackRevisions>
    </reviewItem>
    <reviewItem>
      <errorID>d3be9dd3-8068-4fc0-a091-12173317d9b6</errorID>
      <errorWord>"</errorWord>
      <group>L1_Format</group>
      <groupName>格式问题</groupName>
      <ability>L2_HalfPunc</ability>
      <abilityName>全半角检查</abilityName>
      <candidateList>
        <item>“</item>
      </candidateList>
      <explain>文本全半角错误。</explain>
      <paraID> ED6A3DF</paraID>
      <start>522</start>
      <end>523</end>
      <status>unmodified</status>
      <modifiedWord/>
      <trackRevisions>false</trackRevisions>
    </reviewItem>
    <reviewItem>
      <errorID>8de101e8-c8a5-4daf-afe4-31486ff4c4aa</errorID>
      <errorWord>"</errorWord>
      <group>L1_Format</group>
      <groupName>格式问题</groupName>
      <ability>L2_HalfPunc</ability>
      <abilityName>全半角检查</abilityName>
      <candidateList>
        <item>”</item>
      </candidateList>
      <explain>文本全半角错误。</explain>
      <paraID> ED6A3DF</paraID>
      <start>527</start>
      <end>528</end>
      <status>unmodified</status>
      <modifiedWord/>
      <trackRevisions>false</trackRevisions>
    </reviewItem>
    <reviewItem>
      <errorID>7c1da2eb-bbb7-4ba9-9339-e375631c15fc</errorID>
      <errorWord>"</errorWord>
      <group>L1_Format</group>
      <groupName>格式问题</groupName>
      <ability>L2_HalfPunc</ability>
      <abilityName>全半角检查</abilityName>
      <candidateList>
        <item>“</item>
      </candidateList>
      <explain>文本全半角错误。</explain>
      <paraID> ED6A3DF</paraID>
      <start>556</start>
      <end>557</end>
      <status>unmodified</status>
      <modifiedWord/>
      <trackRevisions>false</trackRevisions>
    </reviewItem>
    <reviewItem>
      <errorID>5db1e480-fdca-49d4-835c-68fad107412e</errorID>
      <errorWord>"</errorWord>
      <group>L1_Format</group>
      <groupName>格式问题</groupName>
      <ability>L2_HalfPunc</ability>
      <abilityName>全半角检查</abilityName>
      <candidateList>
        <item>”</item>
      </candidateList>
      <explain>文本全半角错误。</explain>
      <paraID> ED6A3DF</paraID>
      <start>559</start>
      <end>560</end>
      <status>unmodified</status>
      <modifiedWord/>
      <trackRevisions>false</trackRevisions>
    </reviewItem>
    <reviewItem>
      <errorID>dd04cf9d-c983-499d-bb55-98ca4a8c60f1</errorID>
      <errorWord>(</errorWord>
      <group>L1_Punc</group>
      <groupName>标点问题</groupName>
      <ability>L2_Punc</ability>
      <abilityName>标点符号检查</abilityName>
      <candidateList/>
      <explain>同一形式括号套用。</explain>
      <paraID> ED6A3DF</paraID>
      <start>579</start>
      <end>580</end>
      <status>unmodified</status>
      <modifiedWord/>
      <trackRevisions>false</trackRevisions>
    </reviewItem>
    <reviewItem>
      <errorID>e5041b1d-cc32-4fa8-a730-5638d57acaf1</errorID>
      <errorWord>)</errorWord>
      <group>L1_Punc</group>
      <groupName>标点问题</groupName>
      <ability>L2_Punc</ability>
      <abilityName>标点符号检查</abilityName>
      <candidateList/>
      <explain>同一形式括号套用。</explain>
      <paraID> ED6A3DF</paraID>
      <start>580</start>
      <end>581</end>
      <status>unmodified</status>
      <modifiedWord/>
      <trackRevisions>false</trackRevisions>
    </reviewItem>
    <reviewItem>
      <errorID>8f979916-d5a2-4f24-b4f5-ed0e2960e077</errorID>
      <errorWord>"</errorWord>
      <group>L1_Format</group>
      <groupName>格式问题</groupName>
      <ability>L2_HalfPunc</ability>
      <abilityName>全半角检查</abilityName>
      <candidateList>
        <item>“</item>
      </candidateList>
      <explain>文本全半角错误。</explain>
      <paraID> ED6A3DF</paraID>
      <start>600</start>
      <end>601</end>
      <status>unmodified</status>
      <modifiedWord/>
      <trackRevisions>false</trackRevisions>
    </reviewItem>
    <reviewItem>
      <errorID>4aad4091-7c13-481c-b164-0f2c41419c37</errorID>
      <errorWord>"</errorWord>
      <group>L1_Format</group>
      <groupName>格式问题</groupName>
      <ability>L2_HalfPunc</ability>
      <abilityName>全半角检查</abilityName>
      <candidateList>
        <item>”</item>
      </candidateList>
      <explain>文本全半角错误。</explain>
      <paraID> ED6A3DF</paraID>
      <start>606</start>
      <end>607</end>
      <status>unmodified</status>
      <modifiedWord/>
      <trackRevisions>false</trackRevisions>
    </reviewItem>
    <reviewItem>
      <errorID>072c76b1-808a-4fb2-8ed9-27b50c1f5526</errorID>
      <errorWord>(</errorWord>
      <group>L1_Punc</group>
      <groupName>标点问题</groupName>
      <ability>L2_Punc</ability>
      <abilityName>标点符号检查</abilityName>
      <candidateList/>
      <explain>同一形式括号套用。</explain>
      <paraID> ED6A3DF</paraID>
      <start>697</start>
      <end>698</end>
      <status>unmodified</status>
      <modifiedWord/>
      <trackRevisions>false</trackRevisions>
    </reviewItem>
    <reviewItem>
      <errorID>d17678f5-c68a-4ef8-8e5e-0b25a888b0eb</errorID>
      <errorWord>)</errorWord>
      <group>L1_Punc</group>
      <groupName>标点问题</groupName>
      <ability>L2_Punc</ability>
      <abilityName>标点符号检查</abilityName>
      <candidateList/>
      <explain>同一形式括号套用。</explain>
      <paraID> ED6A3DF</paraID>
      <start>698</start>
      <end>699</end>
      <status>unmodified</status>
      <modifiedWord/>
      <trackRevisions>false</trackRevisions>
    </reviewItem>
    <reviewItem>
      <errorID>030b11de-6b9c-4639-892e-3fb263d71d5a</errorID>
      <errorWord>(</errorWord>
      <group>L1_Punc</group>
      <groupName>标点问题</groupName>
      <ability>L2_Punc</ability>
      <abilityName>标点符号检查</abilityName>
      <candidateList/>
      <explain>同一形式括号套用。</explain>
      <paraID> ED6A3DF</paraID>
      <start>750</start>
      <end>751</end>
      <status>unmodified</status>
      <modifiedWord/>
      <trackRevisions>false</trackRevisions>
    </reviewItem>
    <reviewItem>
      <errorID>e5af9edd-7c84-48bf-aa46-b67789e3c9ca</errorID>
      <errorWord>)</errorWord>
      <group>L1_Punc</group>
      <groupName>标点问题</groupName>
      <ability>L2_Punc</ability>
      <abilityName>标点符号检查</abilityName>
      <candidateList/>
      <explain>同一形式括号套用。</explain>
      <paraID> ED6A3DF</paraID>
      <start>751</start>
      <end>752</end>
      <status>unmodified</status>
      <modifiedWord/>
      <trackRevisions>false</trackRevisions>
    </reviewItem>
    <reviewItem>
      <errorID>52552331-ebeb-44db-b183-7bd0d7497aa1</errorID>
      <errorWord>"</errorWord>
      <group>L1_Format</group>
      <groupName>格式问题</groupName>
      <ability>L2_HalfPunc</ability>
      <abilityName>全半角检查</abilityName>
      <candidateList>
        <item>“</item>
      </candidateList>
      <explain>文本全半角错误。</explain>
      <paraID> ED6A3DF</paraID>
      <start>774</start>
      <end>775</end>
      <status>unmodified</status>
      <modifiedWord/>
      <trackRevisions>false</trackRevisions>
    </reviewItem>
    <reviewItem>
      <errorID>b2d50647-2a38-4609-b081-53354416d233</errorID>
      <errorWord>"</errorWord>
      <group>L1_Format</group>
      <groupName>格式问题</groupName>
      <ability>L2_HalfPunc</ability>
      <abilityName>全半角检查</abilityName>
      <candidateList>
        <item>”</item>
      </candidateList>
      <explain>文本全半角错误。</explain>
      <paraID> ED6A3DF</paraID>
      <start>779</start>
      <end>780</end>
      <status>unmodified</status>
      <modifiedWord/>
      <trackRevisions>false</trackRevisions>
    </reviewItem>
    <reviewItem>
      <errorID>e4edeae7-2c1e-4d1b-a646-bf76438f0d91</errorID>
      <errorWord>(</errorWord>
      <group>L1_Punc</group>
      <groupName>标点问题</groupName>
      <ability>L2_Punc</ability>
      <abilityName>标点符号检查</abilityName>
      <candidateList/>
      <explain>同一形式括号套用。</explain>
      <paraID> ED6A3DF</paraID>
      <start>794</start>
      <end>795</end>
      <status>unmodified</status>
      <modifiedWord/>
      <trackRevisions>false</trackRevisions>
    </reviewItem>
    <reviewItem>
      <errorID>1b9d7632-d797-4162-90a7-71b6a3dd034c</errorID>
      <errorWord>)</errorWord>
      <group>L1_Punc</group>
      <groupName>标点问题</groupName>
      <ability>L2_Punc</ability>
      <abilityName>标点符号检查</abilityName>
      <candidateList/>
      <explain>同一形式括号套用。</explain>
      <paraID> ED6A3DF</paraID>
      <start>799</start>
      <end>800</end>
      <status>unmodified</status>
      <modifiedWord/>
      <trackRevisions>false</trackRevisions>
    </reviewItem>
    <reviewItem>
      <errorID>7dcafd0a-0800-4564-bd8d-a720852faa84</errorID>
      <errorWord>"</errorWord>
      <group>L1_Format</group>
      <groupName>格式问题</groupName>
      <ability>L2_HalfPunc</ability>
      <abilityName>全半角检查</abilityName>
      <candidateList>
        <item>“</item>
      </candidateList>
      <explain>文本全半角错误。</explain>
      <paraID>2BAD0E6C</paraID>
      <start>3</start>
      <end>4</end>
      <status>unmodified</status>
      <modifiedWord/>
      <trackRevisions>false</trackRevisions>
    </reviewItem>
    <reviewItem>
      <errorID>7ea572c3-e1c4-4a26-a5f2-4e08ffa8d25e</errorID>
      <errorWord>"</errorWord>
      <group>L1_Format</group>
      <groupName>格式问题</groupName>
      <ability>L2_HalfPunc</ability>
      <abilityName>全半角检查</abilityName>
      <candidateList>
        <item>”</item>
      </candidateList>
      <explain>文本全半角错误。</explain>
      <paraID>2BAD0E6C</paraID>
      <start>6</start>
      <end>7</end>
      <status>unmodified</status>
      <modifiedWord/>
      <trackRevisions>false</trackRevisions>
    </reviewItem>
    <reviewItem>
      <errorID>bc74cf8f-13a3-43a2-822a-4732836e7044</errorID>
      <errorWord>(</errorWord>
      <group>L1_Format</group>
      <groupName>格式问题</groupName>
      <ability>L2_HalfPunc</ability>
      <abilityName>全半角检查</abilityName>
      <candidateList>
        <item>（</item>
      </candidateList>
      <explain>文本全半角错误。</explain>
      <paraID>20C3D748</paraID>
      <start>4</start>
      <end>5</end>
      <status>unmodified</status>
      <modifiedWord/>
      <trackRevisions>false</trackRevisions>
    </reviewItem>
    <reviewItem>
      <errorID>0972534e-2154-44e7-b624-d3d89f97255f</errorID>
      <errorWord>)</errorWord>
      <group>L1_Format</group>
      <groupName>格式问题</groupName>
      <ability>L2_HalfPunc</ability>
      <abilityName>全半角检查</abilityName>
      <candidateList>
        <item>）</item>
      </candidateList>
      <explain>文本全半角错误。</explain>
      <paraID>20C3D748</paraID>
      <start>8</start>
      <end>9</end>
      <status>unmodified</status>
      <modifiedWord/>
      <trackRevisions>false</trackRevisions>
    </reviewItem>
    <reviewItem>
      <errorID>b2cb0878-1fe0-49e8-8afa-86a3ca76cd6f</errorID>
      <errorWord>(</errorWord>
      <group>L1_Format</group>
      <groupName>格式问题</groupName>
      <ability>L2_HalfPunc</ability>
      <abilityName>全半角检查</abilityName>
      <candidateList>
        <item>（</item>
      </candidateList>
      <explain>文本全半角错误。</explain>
      <paraID>5E193A96</paraID>
      <start>6</start>
      <end>7</end>
      <status>unmodified</status>
      <modifiedWord/>
      <trackRevisions>false</trackRevisions>
    </reviewItem>
    <reviewItem>
      <errorID>d0b59a5c-7761-4de7-a774-da8a4363f3d4</errorID>
      <errorWord>)</errorWord>
      <group>L1_Format</group>
      <groupName>格式问题</groupName>
      <ability>L2_HalfPunc</ability>
      <abilityName>全半角检查</abilityName>
      <candidateList>
        <item>）</item>
      </candidateList>
      <explain>文本全半角错误。</explain>
      <paraID>5E193A96</paraID>
      <start>9</start>
      <end>10</end>
      <status>unmodified</status>
      <modifiedWord/>
      <trackRevisions>false</trackRevisions>
    </reviewItem>
    <reviewItem>
      <errorID>1a3d8e38-a801-4e73-bd8b-7e77974abb62</errorID>
      <errorWord>(</errorWord>
      <group>L1_Format</group>
      <groupName>格式问题</groupName>
      <ability>L2_HalfPunc</ability>
      <abilityName>全半角检查</abilityName>
      <candidateList>
        <item>（</item>
      </candidateList>
      <explain>文本全半角错误。</explain>
      <paraID>257D50D0</paraID>
      <start>3</start>
      <end>4</end>
      <status>unmodified</status>
      <modifiedWord/>
      <trackRevisions>false</trackRevisions>
    </reviewItem>
    <reviewItem>
      <errorID>cb0f59bd-932c-4664-a3bc-c629b3255d4d</errorID>
      <errorWord>)</errorWord>
      <group>L1_Format</group>
      <groupName>格式问题</groupName>
      <ability>L2_HalfPunc</ability>
      <abilityName>全半角检查</abilityName>
      <candidateList>
        <item>）</item>
      </candidateList>
      <explain>文本全半角错误。</explain>
      <paraID>257D50D0</paraID>
      <start>9</start>
      <end>10</end>
      <status>unmodified</status>
      <modifiedWord/>
      <trackRevisions>false</trackRevisions>
    </reviewItem>
    <reviewItem>
      <errorID>364bbd14-ca81-4fb0-80bb-94ce232ca8f4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376D84C</paraID>
      <start>66</start>
      <end>67</end>
      <status>unmodified</status>
      <modifiedWord/>
      <trackRevisions>false</trackRevisions>
    </reviewItem>
    <reviewItem>
      <errorID>4395a9af-caf4-4784-ad4e-f5e8f0fa044d</errorID>
      <errorWord>地</errorWord>
      <group>L1_Word</group>
      <groupName>字词问题</groupName>
      <ability>L2_DDD</ability>
      <abilityName>的地得用法</abilityName>
      <candidateList>
        <item>的</item>
      </candidateList>
      <explain>“的”常用于连接修饰语与名词性中心语，表示属性、所属或描述。</explain>
      <paraID> 376D84C</paraID>
      <start>72</start>
      <end>73</end>
      <status>unmodified</status>
      <modifiedWord/>
      <trackRevisions>false</trackRevisions>
    </reviewItem>
    <reviewItem>
      <errorID>37d80ab9-41aa-43a6-81c9-88bed5b33abb</errorID>
      <errorWord>终生</errorWord>
      <group>L1_Word</group>
      <groupName>字词问题</groupName>
      <ability>L2_Typo</ability>
      <abilityName>字词错误</abilityName>
      <candidateList>
        <item>终身</item>
      </candidateList>
      <explain/>
      <paraID> 376D84C</paraID>
      <start>177</start>
      <end>179</end>
      <status>unmodified</status>
      <modifiedWord/>
      <trackRevisions>false</trackRevisions>
    </reviewItem>
    <reviewItem>
      <errorID>96bdef13-89c6-4c0c-8ed5-7061f11e40bd</errorID>
      <errorWord>"</errorWord>
      <group>L1_Format</group>
      <groupName>格式问题</groupName>
      <ability>L2_HalfPunc</ability>
      <abilityName>全半角检查</abilityName>
      <candidateList>
        <item>“</item>
      </candidateList>
      <explain>文本全半角错误。</explain>
      <paraID>1FD63A45</paraID>
      <start>3</start>
      <end>4</end>
      <status>unmodified</status>
      <modifiedWord/>
      <trackRevisions>false</trackRevisions>
    </reviewItem>
    <reviewItem>
      <errorID>da713730-2192-445c-8f99-e4cf1455ec16</errorID>
      <errorWord>"</errorWord>
      <group>L1_Format</group>
      <groupName>格式问题</groupName>
      <ability>L2_HalfPunc</ability>
      <abilityName>全半角检查</abilityName>
      <candidateList>
        <item>”</item>
      </candidateList>
      <explain>文本全半角错误。</explain>
      <paraID>1FD63A45</paraID>
      <start>6</start>
      <end>7</end>
      <status>unmodified</status>
      <modifiedWord/>
      <trackRevisions>false</trackRevisions>
    </reviewItem>
    <reviewItem>
      <errorID>db0722f2-2929-4c93-a767-5b6ad10deec5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3FB92C52</paraID>
      <start>21</start>
      <end>22</end>
      <status>unmodified</status>
      <modifiedWord/>
      <trackRevisions>false</trackRevisions>
    </reviewItem>
    <reviewItem>
      <errorID>e560138a-59c4-4836-b93c-0322307ec46f</errorID>
      <errorWord>(</errorWord>
      <group>L1_Punc</group>
      <groupName>标点问题</groupName>
      <ability>L2_Punc</ability>
      <abilityName>标点符号检查</abilityName>
      <candidateList/>
      <explain>同一形式括号套用。</explain>
      <paraID>1B93A54A</paraID>
      <start>49</start>
      <end>50</end>
      <status>unmodified</status>
      <modifiedWord/>
      <trackRevisions>false</trackRevisions>
    </reviewItem>
    <reviewItem>
      <errorID>8345ae58-c389-48e4-9610-f58b727ae038</errorID>
      <errorWord>)</errorWord>
      <group>L1_Punc</group>
      <groupName>标点问题</groupName>
      <ability>L2_Punc</ability>
      <abilityName>标点符号检查</abilityName>
      <candidateList/>
      <explain>同一形式括号套用。</explain>
      <paraID>1B93A54A</paraID>
      <start>72</start>
      <end>73</end>
      <status>unmodified</status>
      <modifiedWord/>
      <trackRevisions>false</trackRevisions>
    </reviewItem>
    <reviewItem>
      <errorID>6b50d208-a4c1-4b8c-9e7c-6bde8a8afdff</errorID>
      <errorWord>.</errorWord>
      <group>L1_Punc</group>
      <groupName>标点问题</groupName>
      <ability>L2_Punc</ability>
      <abilityName>标点符号检查</abilityName>
      <candidateList/>
      <explain/>
      <paraID>76A5596E</paraID>
      <start>16</start>
      <end>17</end>
      <status>unmodified</status>
      <modifiedWord/>
      <trackRevisions>false</trackRevisions>
    </reviewItem>
    <reviewItem>
      <errorID>02e302d2-96e4-4b44-8315-39062f61fc58</errorID>
      <errorWord>.</errorWord>
      <group>L1_Punc</group>
      <groupName>标点问题</groupName>
      <ability>L2_Punc</ability>
      <abilityName>标点符号检查</abilityName>
      <candidateList/>
      <explain/>
      <paraID>12AF27C3</paraID>
      <start>16</start>
      <end>17</end>
      <status>unmodified</status>
      <modifiedWord/>
      <trackRevisions>false</trackRevisions>
    </reviewItem>
    <reviewItem>
      <errorID>26ebd0ca-4fc1-46e6-96db-1e4058602df1</errorID>
      <errorWord>.</errorWord>
      <group>L1_Punc</group>
      <groupName>标点问题</groupName>
      <ability>L2_Punc</ability>
      <abilityName>标点符号检查</abilityName>
      <candidateList/>
      <explain/>
      <paraID>1E083F8B</paraID>
      <start>16</start>
      <end>17</end>
      <status>unmodified</status>
      <modifiedWord/>
      <trackRevisions>false</trackRevisions>
    </reviewItem>
    <reviewItem>
      <errorID>acae9243-6d48-43fd-8a81-aacdef58434e</errorID>
      <errorWord>(</errorWord>
      <group>L1_Punc</group>
      <groupName>标点问题</groupName>
      <ability>L2_Punc</ability>
      <abilityName>标点符号检查</abilityName>
      <candidateList/>
      <explain>同一形式括号套用。</explain>
      <paraID>1E083F8B</paraID>
      <start>37</start>
      <end>38</end>
      <status>unmodified</status>
      <modifiedWord/>
      <trackRevisions>false</trackRevisions>
    </reviewItem>
    <reviewItem>
      <errorID>8d6969eb-95eb-44e6-b956-7e3a1cb61a7d</errorID>
      <errorWord>)</errorWord>
      <group>L1_Punc</group>
      <groupName>标点问题</groupName>
      <ability>L2_Punc</ability>
      <abilityName>标点符号检查</abilityName>
      <candidateList/>
      <explain>同一形式括号套用。</explain>
      <paraID>1E083F8B</paraID>
      <start>38</start>
      <end>39</end>
      <status>unmodified</status>
      <modifiedWord/>
      <trackRevisions>false</trackRevisions>
    </reviewItem>
    <reviewItem>
      <errorID>c8d45331-8a15-448e-90ee-b3ecd817cf8f</errorID>
      <errorWord>.</errorWord>
      <group>L1_Punc</group>
      <groupName>标点问题</groupName>
      <ability>L2_Punc</ability>
      <abilityName>标点符号检查</abilityName>
      <candidateList/>
      <explain/>
      <paraID>1507058D</paraID>
      <start>16</start>
      <end>17</end>
      <status>unmodified</status>
      <modifiedWord/>
      <trackRevisions>false</trackRevisions>
    </reviewItem>
    <reviewItem>
      <errorID>f754bb82-e560-4f33-b07b-4c4fe9f7dd74</errorID>
      <errorWord>(</errorWord>
      <group>L1_Punc</group>
      <groupName>标点问题</groupName>
      <ability>L2_Punc</ability>
      <abilityName>标点符号检查</abilityName>
      <candidateList/>
      <explain>同一形式括号套用。</explain>
      <paraID>1507058D</paraID>
      <start>39</start>
      <end>40</end>
      <status>unmodified</status>
      <modifiedWord/>
      <trackRevisions>false</trackRevisions>
    </reviewItem>
    <reviewItem>
      <errorID>5ba92232-5c41-467b-ad66-0e9c074bfb4b</errorID>
      <errorWord>)</errorWord>
      <group>L1_Punc</group>
      <groupName>标点问题</groupName>
      <ability>L2_Punc</ability>
      <abilityName>标点符号检查</abilityName>
      <candidateList/>
      <explain>同一形式括号套用。</explain>
      <paraID>1507058D</paraID>
      <start>50</start>
      <end>51</end>
      <status>unmodified</status>
      <modifiedWord/>
      <trackRevisions>false</trackRevisions>
    </reviewItem>
    <reviewItem>
      <errorID>38b0626a-c5ec-40f9-8dfe-ad93d5aa49a0</errorID>
      <errorWord>.</errorWord>
      <group>L1_Punc</group>
      <groupName>标点问题</groupName>
      <ability>L2_Punc</ability>
      <abilityName>标点符号检查</abilityName>
      <candidateList/>
      <explain/>
      <paraID>6D563D2E</paraID>
      <start>16</start>
      <end>17</end>
      <status>unmodified</status>
      <modifiedWord/>
      <trackRevisions>false</trackRevisions>
    </reviewItem>
    <reviewItem>
      <errorID>21dc3736-b808-4303-a1f4-15a206e838d4</errorID>
      <errorWord>(</errorWord>
      <group>L1_Punc</group>
      <groupName>标点问题</groupName>
      <ability>L2_Punc</ability>
      <abilityName>标点符号检查</abilityName>
      <candidateList/>
      <explain>同一形式括号套用。</explain>
      <paraID>6D563D2E</paraID>
      <start>39</start>
      <end>40</end>
      <status>unmodified</status>
      <modifiedWord/>
      <trackRevisions>false</trackRevisions>
    </reviewItem>
    <reviewItem>
      <errorID>1da80981-de4d-4f93-b81c-2a2b3f11965a</errorID>
      <errorWord>)</errorWord>
      <group>L1_Punc</group>
      <groupName>标点问题</groupName>
      <ability>L2_Punc</ability>
      <abilityName>标点符号检查</abilityName>
      <candidateList/>
      <explain>同一形式括号套用。</explain>
      <paraID>6D563D2E</paraID>
      <start>40</start>
      <end>41</end>
      <status>unmodified</status>
      <modifiedWord/>
      <trackRevisions>false</trackRevisions>
    </reviewItem>
    <reviewItem>
      <errorID>5d0c31f1-42b7-4e28-aeb9-2bf2925bb06d</errorID>
      <errorWord>.</errorWord>
      <group>L1_Punc</group>
      <groupName>标点问题</groupName>
      <ability>L2_Punc</ability>
      <abilityName>标点符号检查</abilityName>
      <candidateList/>
      <explain/>
      <paraID>4FBDD60C</paraID>
      <start>16</start>
      <end>17</end>
      <status>unmodified</status>
      <modifiedWord/>
      <trackRevisions>false</trackRevisions>
    </reviewItem>
    <reviewItem>
      <errorID>2ac8e4ac-5dc9-4499-be75-6a47ccfa1430</errorID>
      <errorWord>.</errorWord>
      <group>L1_Punc</group>
      <groupName>标点问题</groupName>
      <ability>L2_Punc</ability>
      <abilityName>标点符号检查</abilityName>
      <candidateList/>
      <explain/>
      <paraID>583506F8</paraID>
      <start>16</start>
      <end>17</end>
      <status>unmodified</status>
      <modifiedWord/>
      <trackRevisions>false</trackRevisions>
    </reviewItem>
    <reviewItem>
      <errorID>7d9a90ea-2e96-4db2-9562-bb387f25d587</errorID>
      <errorWord>(</errorWord>
      <group>L1_Punc</group>
      <groupName>标点问题</groupName>
      <ability>L2_Punc</ability>
      <abilityName>标点符号检查</abilityName>
      <candidateList/>
      <explain>同一形式括号套用。</explain>
      <paraID>583506F8</paraID>
      <start>44</start>
      <end>45</end>
      <status>unmodified</status>
      <modifiedWord/>
      <trackRevisions>false</trackRevisions>
    </reviewItem>
    <reviewItem>
      <errorID>b40ed505-a7b3-4a39-bce1-1d44b64fb49e</errorID>
      <errorWord>)</errorWord>
      <group>L1_Punc</group>
      <groupName>标点问题</groupName>
      <ability>L2_Punc</ability>
      <abilityName>标点符号检查</abilityName>
      <candidateList/>
      <explain>同一形式括号套用。</explain>
      <paraID>583506F8</paraID>
      <start>45</start>
      <end>46</end>
      <status>unmodified</status>
      <modifiedWord/>
      <trackRevisions>false</trackRevisions>
    </reviewItem>
    <reviewItem>
      <errorID>06637ae0-52a0-458f-af31-0c8b4f2c93c9</errorID>
      <errorWord>.</errorWord>
      <group>L1_Punc</group>
      <groupName>标点问题</groupName>
      <ability>L2_Punc</ability>
      <abilityName>标点符号检查</abilityName>
      <candidateList/>
      <explain/>
      <paraID>12FEB62F</paraID>
      <start>16</start>
      <end>17</end>
      <status>unmodified</status>
      <modifiedWord/>
      <trackRevisions>false</trackRevisions>
    </reviewItem>
    <reviewItem>
      <errorID>1c3c03c1-9d3a-4bbb-9d27-0e52f05dae8b</errorID>
      <errorWord>.</errorWord>
      <group>L1_Punc</group>
      <groupName>标点问题</groupName>
      <ability>L2_Punc</ability>
      <abilityName>标点符号检查</abilityName>
      <candidateList/>
      <explain/>
      <paraID>62D379FB</paraID>
      <start>16</start>
      <end>17</end>
      <status>unmodified</status>
      <modifiedWord/>
      <trackRevisions>false</trackRevisions>
    </reviewItem>
    <reviewItem>
      <errorID>dececb0c-1604-4654-bfb4-69bddeadb5bb</errorID>
      <errorWord>.</errorWord>
      <group>L1_Punc</group>
      <groupName>标点问题</groupName>
      <ability>L2_Punc</ability>
      <abilityName>标点符号检查</abilityName>
      <candidateList/>
      <explain/>
      <paraID> 397CDA5</paraID>
      <start>16</start>
      <end>17</end>
      <status>unmodified</status>
      <modifiedWord/>
      <trackRevisions>false</trackRevisions>
    </reviewItem>
    <reviewItem>
      <errorID>5562d353-6bea-4479-a052-7a969fe1e543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782AA2B3</paraID>
      <start>0</start>
      <end>1</end>
      <status>unmodified</status>
      <modifiedWord/>
      <trackRevisions>false</trackRevisions>
    </reviewItem>
    <reviewItem>
      <errorID>0681faa2-5285-4fef-9a2d-1ef98eb1e73b</errorID>
      <errorWord>"</errorWord>
      <group>L1_Format</group>
      <groupName>格式问题</groupName>
      <ability>L2_HalfPunc</ability>
      <abilityName>全半角检查</abilityName>
      <candidateList>
        <item>“</item>
      </candidateList>
      <explain>文本全半角错误。</explain>
      <paraID>7442DA70</paraID>
      <start>12</start>
      <end>13</end>
      <status>unmodified</status>
      <modifiedWord/>
      <trackRevisions>false</trackRevisions>
    </reviewItem>
    <reviewItem>
      <errorID>ef58cc1a-fba9-49ae-a398-6a2778af1f58</errorID>
      <errorWord>"</errorWord>
      <group>L1_Format</group>
      <groupName>格式问题</groupName>
      <ability>L2_HalfPunc</ability>
      <abilityName>全半角检查</abilityName>
      <candidateList>
        <item>”</item>
      </candidateList>
      <explain>文本全半角错误。</explain>
      <paraID>7442DA70</paraID>
      <start>17</start>
      <end>18</end>
      <status>unmodified</status>
      <modifiedWord/>
      <trackRevisions>false</trackRevisions>
    </reviewItem>
    <reviewItem>
      <errorID>21c763f3-8ff1-4dcc-be6d-f0107aee45c9</errorID>
      <errorWord>"</errorWord>
      <group>L1_Format</group>
      <groupName>格式问题</groupName>
      <ability>L2_HalfPunc</ability>
      <abilityName>全半角检查</abilityName>
      <candidateList>
        <item>“</item>
      </candidateList>
      <explain>文本全半角错误。</explain>
      <paraID>7442DA70</paraID>
      <start>34</start>
      <end>35</end>
      <status>unmodified</status>
      <modifiedWord/>
      <trackRevisions>false</trackRevisions>
    </reviewItem>
    <reviewItem>
      <errorID>a6709703-61c7-44d6-b2f0-957c11c41a02</errorID>
      <errorWord>"</errorWord>
      <group>L1_Format</group>
      <groupName>格式问题</groupName>
      <ability>L2_HalfPunc</ability>
      <abilityName>全半角检查</abilityName>
      <candidateList>
        <item>”</item>
      </candidateList>
      <explain>文本全半角错误。</explain>
      <paraID>7442DA70</paraID>
      <start>46</start>
      <end>47</end>
      <status>unmodified</status>
      <modifiedWord/>
      <trackRevisions>false</trackRevisions>
    </reviewItem>
    <reviewItem>
      <errorID>6f41abde-4763-433c-8c20-f453b81243c3</errorID>
      <errorWord>"</errorWord>
      <group>L1_Format</group>
      <groupName>格式问题</groupName>
      <ability>L2_HalfPunc</ability>
      <abilityName>全半角检查</abilityName>
      <candidateList>
        <item>“</item>
      </candidateList>
      <explain>文本全半角错误。</explain>
      <paraID>30CA97A8</paraID>
      <start>25</start>
      <end>26</end>
      <status>unmodified</status>
      <modifiedWord/>
      <trackRevisions>false</trackRevisions>
    </reviewItem>
    <reviewItem>
      <errorID>67fb2a2d-b75a-4d5c-be37-97d541774872</errorID>
      <errorWord>"</errorWord>
      <group>L1_Format</group>
      <groupName>格式问题</groupName>
      <ability>L2_HalfPunc</ability>
      <abilityName>全半角检查</abilityName>
      <candidateList>
        <item>”</item>
      </candidateList>
      <explain>文本全半角错误。</explain>
      <paraID>30CA97A8</paraID>
      <start>30</start>
      <end>31</end>
      <status>unmodified</status>
      <modifiedWord/>
      <trackRevisions>false</trackRevisions>
    </reviewItem>
    <reviewItem>
      <errorID>81ec7280-babf-4351-85d2-169eef2b94b7</errorID>
      <errorWord>"</errorWord>
      <group>L1_Format</group>
      <groupName>格式问题</groupName>
      <ability>L2_HalfPunc</ability>
      <abilityName>全半角检查</abilityName>
      <candidateList>
        <item>“</item>
      </candidateList>
      <explain>文本全半角错误。</explain>
      <paraID>148F9FD8</paraID>
      <start>25</start>
      <end>26</end>
      <status>unmodified</status>
      <modifiedWord/>
      <trackRevisions>false</trackRevisions>
    </reviewItem>
    <reviewItem>
      <errorID>34cbebf7-0521-4041-b97c-4cb1fdd6c1c2</errorID>
      <errorWord>"</errorWord>
      <group>L1_Format</group>
      <groupName>格式问题</groupName>
      <ability>L2_HalfPunc</ability>
      <abilityName>全半角检查</abilityName>
      <candidateList>
        <item>”</item>
      </candidateList>
      <explain>文本全半角错误。</explain>
      <paraID>148F9FD8</paraID>
      <start>30</start>
      <end>31</end>
      <status>unmodified</status>
      <modifiedWord/>
      <trackRevisions>false</trackRevisions>
    </reviewItem>
    <reviewItem>
      <errorID>6ca20d60-aec7-4bb6-a2cf-b55246fb5769</errorID>
      <errorWord>"</errorWord>
      <group>L1_Format</group>
      <groupName>格式问题</groupName>
      <ability>L2_HalfPunc</ability>
      <abilityName>全半角检查</abilityName>
      <candidateList>
        <item>“</item>
      </candidateList>
      <explain>文本全半角错误。</explain>
      <paraID>148F9FD8</paraID>
      <start>47</start>
      <end>48</end>
      <status>unmodified</status>
      <modifiedWord/>
      <trackRevisions>false</trackRevisions>
    </reviewItem>
    <reviewItem>
      <errorID>93cf51b1-64f0-4ee1-93fe-14ce157b5d18</errorID>
      <errorWord>"</errorWord>
      <group>L1_Format</group>
      <groupName>格式问题</groupName>
      <ability>L2_HalfPunc</ability>
      <abilityName>全半角检查</abilityName>
      <candidateList>
        <item>”</item>
      </candidateList>
      <explain>文本全半角错误。</explain>
      <paraID>148F9FD8</paraID>
      <start>56</start>
      <end>57</end>
      <status>unmodified</status>
      <modifiedWord/>
      <trackRevisions>false</trackRevisions>
    </reviewItem>
    <reviewItem>
      <errorID>76825c4d-93b6-4f5f-baa5-526fc306144b</errorID>
      <errorWord>&gt;&gt;</errorWord>
      <group>L1_Punc</group>
      <groupName>标点问题</groupName>
      <ability>L2_Punc</ability>
      <abilityName>标点符号检查</abilityName>
      <candidateList>
        <item>&gt;</item>
      </candidateList>
      <explain/>
      <paraID>291C78F6</paraID>
      <start>44</start>
      <end>46</end>
      <status>unmodified</status>
      <modifiedWord/>
      <trackRevisions>false</trackRevisions>
    </reviewItem>
    <reviewItem>
      <errorID>04dba16a-84bc-4b72-8196-f9aa5a2e6d0e</errorID>
      <errorWord>(</errorWord>
      <group>L1_Punc</group>
      <groupName>标点问题</groupName>
      <ability>L2_Punc</ability>
      <abilityName>标点符号检查</abilityName>
      <candidateList/>
      <explain>同一形式括号套用。</explain>
      <paraID>76ADE35C</paraID>
      <start>49</start>
      <end>50</end>
      <status>unmodified</status>
      <modifiedWord/>
      <trackRevisions>false</trackRevisions>
    </reviewItem>
    <reviewItem>
      <errorID>630b8fab-525d-4f7a-8e82-d1c76ddc878c</errorID>
      <errorWord>)</errorWord>
      <group>L1_Punc</group>
      <groupName>标点问题</groupName>
      <ability>L2_Punc</ability>
      <abilityName>标点符号检查</abilityName>
      <candidateList/>
      <explain>同一形式括号套用。</explain>
      <paraID>76ADE35C</paraID>
      <start>63</start>
      <end>64</end>
      <status>unmodified</status>
      <modifiedWord/>
      <trackRevisions>false</trackRevisions>
    </reviewItem>
    <reviewItem>
      <errorID>ed27689e-3d58-46bb-a9fa-34f74e4f2911</errorID>
      <errorWord>3  百</errorWord>
      <group>L1_Knowledge</group>
      <groupName>知识性问题</groupName>
      <ability>L2_Knowledge</ability>
      <abilityName>其他知识</abilityName>
      <candidateList>
        <item>300</item>
      </candidateList>
      <explain/>
      <paraID>7F6D2EE5</paraID>
      <start>4</start>
      <end>8</end>
      <status>unmodified</status>
      <modifiedWord/>
      <trackRevisions>false</trackRevisions>
    </reviewItem>
    <reviewItem>
      <errorID>c77457a5-bd99-41de-83b3-288e4c148485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40A274E2</paraID>
      <start>28</start>
      <end>29</end>
      <status>unmodified</status>
      <modifiedWord/>
      <trackRevisions>false</trackRevisions>
    </reviewItem>
    <reviewItem>
      <errorID>1005426e-16bd-4965-a44c-063955a7e4be</errorID>
      <errorWord>:}</errorWord>
      <group>L1_Punc</group>
      <groupName>标点问题</groupName>
      <ability>L2_Punc</ability>
      <abilityName>标点符号检查</abilityName>
      <candidateList>
        <item>}</item>
      </candidateList>
      <explain/>
      <paraID>49988118</paraID>
      <start>29</start>
      <end>31</end>
      <status>unmodified</status>
      <modifiedWord/>
      <trackRevisions>false</trackRevisions>
    </reviewItem>
    <reviewItem>
      <errorID>ecf1a52e-af98-49b4-8e08-67520da3385f</errorID>
      <errorWord>:}</errorWord>
      <group>L1_Punc</group>
      <groupName>标点问题</groupName>
      <ability>L2_Punc</ability>
      <abilityName>标点符号检查</abilityName>
      <candidateList>
        <item>}</item>
      </candidateList>
      <explain/>
      <paraID>60B5FABD</paraID>
      <start>30</start>
      <end>32</end>
      <status>unmodified</status>
      <modifiedWord/>
      <trackRevisions>false</trackRevisions>
    </reviewItem>
    <reviewItem>
      <errorID>4cab96cd-f71e-4bd6-8aec-4d9448e2c48f</errorID>
      <errorWord>:}</errorWord>
      <group>L1_Punc</group>
      <groupName>标点问题</groupName>
      <ability>L2_Punc</ability>
      <abilityName>标点符号检查</abilityName>
      <candidateList>
        <item>}</item>
      </candidateList>
      <explain/>
      <paraID>5B7A95CA</paraID>
      <start>33</start>
      <end>35</end>
      <status>unmodified</status>
      <modifiedWord/>
      <trackRevisions>false</trackRevisions>
    </reviewItem>
    <reviewItem>
      <errorID>ff2c5128-c626-4a27-ae1b-1f0bfdae1c53</errorID>
      <errorWord>&amp;&amp;</errorWord>
      <group>L1_Punc</group>
      <groupName>标点问题</groupName>
      <ability>L2_Punc</ability>
      <abilityName>标点符号检查</abilityName>
      <candidateList>
        <item>&amp;</item>
      </candidateList>
      <explain/>
      <paraID>6FEBE23B</paraID>
      <start>26</start>
      <end>28</end>
      <status>unmodified</status>
      <modifiedWord/>
      <trackRevisions>false</trackRevisions>
    </reviewItem>
    <reviewItem>
      <errorID>eba937e7-90ce-43b9-9e87-a81714e2251e</errorID>
      <errorWord>(</errorWord>
      <group>L1_Punc</group>
      <groupName>标点问题</groupName>
      <ability>L2_Punc</ability>
      <abilityName>标点符号检查</abilityName>
      <candidateList/>
      <explain>同一形式括号套用。</explain>
      <paraID>6FEBE23B</paraID>
      <start>43</start>
      <end>44</end>
      <status>unmodified</status>
      <modifiedWord/>
      <trackRevisions>false</trackRevisions>
    </reviewItem>
    <reviewItem>
      <errorID>fc1b3472-5e81-4427-bc69-73572f176140</errorID>
      <errorWord>)</errorWord>
      <group>L1_Punc</group>
      <groupName>标点问题</groupName>
      <ability>L2_Punc</ability>
      <abilityName>标点符号检查</abilityName>
      <candidateList/>
      <explain>同一形式括号套用。</explain>
      <paraID>6FEBE23B</paraID>
      <start>44</start>
      <end>45</end>
      <status>unmodified</status>
      <modifiedWord/>
      <trackRevisions>false</trackRevisions>
    </reviewItem>
    <reviewItem>
      <errorID>2b46326b-b808-4582-8990-9e2c9012b0c8</errorID>
      <errorWord>&amp;&amp;</errorWord>
      <group>L1_Punc</group>
      <groupName>标点问题</groupName>
      <ability>L2_Punc</ability>
      <abilityName>标点符号检查</abilityName>
      <candidateList>
        <item>&amp;</item>
      </candidateList>
      <explain/>
      <paraID>6FEBE23B</paraID>
      <start>46</start>
      <end>48</end>
      <status>unmodified</status>
      <modifiedWord/>
      <trackRevisions>false</trackRevisions>
    </reviewItem>
    <reviewItem>
      <errorID>e21948ce-1794-4637-a386-15e4946a95c0</errorID>
      <errorWord>&amp;&amp;</errorWord>
      <group>L1_Punc</group>
      <groupName>标点问题</groupName>
      <ability>L2_Punc</ability>
      <abilityName>标点符号检查</abilityName>
      <candidateList>
        <item>&amp;</item>
      </candidateList>
      <explain/>
      <paraID>5F8E1852</paraID>
      <start>27</start>
      <end>29</end>
      <status>unmodified</status>
      <modifiedWord/>
      <trackRevisions>false</trackRevisions>
    </reviewItem>
    <reviewItem>
      <errorID>4fbddbd8-c3ce-4acd-8d88-d1e66f591352</errorID>
      <errorWord>(</errorWord>
      <group>L1_Punc</group>
      <groupName>标点问题</groupName>
      <ability>L2_Punc</ability>
      <abilityName>标点符号检查</abilityName>
      <candidateList/>
      <explain>同一形式括号套用。</explain>
      <paraID>5F8E1852</paraID>
      <start>45</start>
      <end>46</end>
      <status>unmodified</status>
      <modifiedWord/>
      <trackRevisions>false</trackRevisions>
    </reviewItem>
    <reviewItem>
      <errorID>84adfdb0-7a22-4076-a2ca-8284ac8d95dc</errorID>
      <errorWord>)</errorWord>
      <group>L1_Punc</group>
      <groupName>标点问题</groupName>
      <ability>L2_Punc</ability>
      <abilityName>标点符号检查</abilityName>
      <candidateList/>
      <explain>同一形式括号套用。</explain>
      <paraID>5F8E1852</paraID>
      <start>46</start>
      <end>47</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FABD8B-B71F-4EA1-B7A3-280D0D9D7DD4}">
  <ds:schemaRefs>
    <ds:schemaRef ds:uri="http://schemas.wps.cn/vas-ai-hub/contract-review"/>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19880</Words>
  <Characters>30418</Characters>
  <Application>Microsoft Office Word</Application>
  <DocSecurity>0</DocSecurity>
  <Lines>1789</Lines>
  <Paragraphs>1676</Paragraphs>
  <ScaleCrop>false</ScaleCrop>
  <Company/>
  <LinksUpToDate>false</LinksUpToDate>
  <CharactersWithSpaces>48622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od G</cp:lastModifiedBy>
  <cp:revision>3</cp:revision>
  <dcterms:created xsi:type="dcterms:W3CDTF">2013-12-23T23:15:00Z</dcterms:created>
  <dcterms:modified xsi:type="dcterms:W3CDTF">2026-04-08T07:45:00Z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eyJoZGlkIjoiNDY5OGExN2Q1NzcwYjQyZTE4NzkzMDI3ZTJjM2FlMTgiLCJ1c2VySWQiOiIxODAxMDE5Mzc1In0=</vt:lpwstr>
  </property>
  <property fmtid="{D5CDD505-2E9C-101B-9397-08002B2CF9AE}" pid="3" name="KSOProductBuildVer">
    <vt:lpwstr>2052-12.1.0.25225</vt:lpwstr>
  </property>
  <property fmtid="{D5CDD505-2E9C-101B-9397-08002B2CF9AE}" pid="4" name="ICV">
    <vt:lpwstr>6DAA940A1CCF4066950DA70C4525A0D9_12</vt:lpwstr>
  </property>
</Properties>
</file>